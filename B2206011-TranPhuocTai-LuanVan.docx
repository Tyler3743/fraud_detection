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15B9F" w14:textId="77777777" w:rsidR="00014921" w:rsidRDefault="00974781">
      <w:pPr>
        <w:ind w:firstLine="0"/>
        <w:jc w:val="center"/>
        <w:rPr>
          <w:color w:val="000000" w:themeColor="text1"/>
          <w:sz w:val="28"/>
          <w:szCs w:val="26"/>
        </w:rPr>
      </w:pPr>
      <w:r>
        <w:rPr>
          <w:noProof/>
        </w:rPr>
        <mc:AlternateContent>
          <mc:Choice Requires="wps">
            <w:drawing>
              <wp:inline distT="0" distB="0" distL="0" distR="0" wp14:anchorId="6E218B97" wp14:editId="17F51412">
                <wp:extent cx="5759450" cy="8999855"/>
                <wp:effectExtent l="19050" t="19050" r="12700" b="10795"/>
                <wp:docPr id="19" name="Rectangle 19"/>
                <wp:cNvGraphicFramePr/>
                <a:graphic xmlns:a="http://schemas.openxmlformats.org/drawingml/2006/main">
                  <a:graphicData uri="http://schemas.microsoft.com/office/word/2010/wordprocessingShape">
                    <wps:wsp>
                      <wps:cNvSpPr/>
                      <wps:spPr>
                        <a:xfrm>
                          <a:off x="0" y="0"/>
                          <a:ext cx="5760000" cy="9000000"/>
                        </a:xfrm>
                        <a:prstGeom prst="rect">
                          <a:avLst/>
                        </a:prstGeom>
                        <a:solidFill>
                          <a:srgbClr val="FFFFFF"/>
                        </a:solidFill>
                        <a:ln w="38150" cap="sq" cmpd="sng">
                          <a:solidFill>
                            <a:srgbClr val="000000"/>
                          </a:solidFill>
                          <a:prstDash val="solid"/>
                          <a:round/>
                          <a:headEnd type="none" w="sm" len="sm"/>
                          <a:tailEnd type="none" w="sm" len="sm"/>
                        </a:ln>
                      </wps:spPr>
                      <wps:txbx>
                        <w:txbxContent>
                          <w:p w14:paraId="27FA4250" w14:textId="77777777" w:rsidR="00014921" w:rsidRDefault="00014921">
                            <w:pPr>
                              <w:spacing w:before="0"/>
                              <w:jc w:val="center"/>
                              <w:rPr>
                                <w:color w:val="000000" w:themeColor="text1"/>
                                <w:sz w:val="28"/>
                                <w:szCs w:val="26"/>
                              </w:rPr>
                            </w:pPr>
                          </w:p>
                          <w:p w14:paraId="46CEC703" w14:textId="77777777" w:rsidR="00014921" w:rsidRDefault="00974781">
                            <w:pPr>
                              <w:spacing w:before="0"/>
                              <w:jc w:val="center"/>
                              <w:rPr>
                                <w:color w:val="000000" w:themeColor="text1"/>
                                <w:sz w:val="28"/>
                                <w:szCs w:val="26"/>
                              </w:rPr>
                            </w:pPr>
                            <w:r>
                              <w:rPr>
                                <w:color w:val="000000" w:themeColor="text1"/>
                                <w:sz w:val="28"/>
                                <w:szCs w:val="26"/>
                              </w:rPr>
                              <w:t>TRƯỜNG ĐẠI HỌC CẦN THƠ</w:t>
                            </w:r>
                          </w:p>
                          <w:p w14:paraId="05B590AA" w14:textId="77777777" w:rsidR="00014921" w:rsidRDefault="00974781">
                            <w:pPr>
                              <w:spacing w:before="0"/>
                              <w:jc w:val="center"/>
                              <w:rPr>
                                <w:b/>
                                <w:color w:val="000000" w:themeColor="text1"/>
                                <w:sz w:val="28"/>
                                <w:szCs w:val="28"/>
                              </w:rPr>
                            </w:pPr>
                            <w:r>
                              <w:rPr>
                                <w:b/>
                                <w:color w:val="000000" w:themeColor="text1"/>
                                <w:sz w:val="28"/>
                                <w:szCs w:val="28"/>
                              </w:rPr>
                              <w:t>KHOA CÔNG NGHỆ THÔNG TIN &amp; TRUYỀN THÔNG</w:t>
                            </w:r>
                          </w:p>
                          <w:p w14:paraId="217B83AE" w14:textId="77777777" w:rsidR="00014921" w:rsidRDefault="00974781">
                            <w:pPr>
                              <w:tabs>
                                <w:tab w:val="center" w:pos="4536"/>
                                <w:tab w:val="left" w:pos="5124"/>
                              </w:tabs>
                              <w:rPr>
                                <w:color w:val="000000" w:themeColor="text1"/>
                                <w:sz w:val="28"/>
                                <w:szCs w:val="28"/>
                              </w:rPr>
                            </w:pPr>
                            <w:r>
                              <w:rPr>
                                <w:color w:val="000000" w:themeColor="text1"/>
                                <w:sz w:val="28"/>
                                <w:szCs w:val="28"/>
                              </w:rPr>
                              <w:tab/>
                              <w:t xml:space="preserve"> </w:t>
                            </w:r>
                            <w:r>
                              <w:rPr>
                                <w:color w:val="000000" w:themeColor="text1"/>
                                <w:sz w:val="28"/>
                                <w:szCs w:val="28"/>
                              </w:rPr>
                              <w:tab/>
                            </w:r>
                          </w:p>
                          <w:p w14:paraId="1A776D59" w14:textId="77777777" w:rsidR="00014921" w:rsidRDefault="00974781">
                            <w:pPr>
                              <w:jc w:val="center"/>
                              <w:rPr>
                                <w:b/>
                                <w:color w:val="000000" w:themeColor="text1"/>
                                <w:sz w:val="28"/>
                                <w:szCs w:val="28"/>
                              </w:rPr>
                            </w:pPr>
                            <w:r>
                              <w:rPr>
                                <w:noProof/>
                              </w:rPr>
                              <w:drawing>
                                <wp:inline distT="0" distB="0" distL="0" distR="0" wp14:anchorId="1FB5E899" wp14:editId="20A8EF0E">
                                  <wp:extent cx="1198880" cy="119888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9"/>
                                          <a:srcRect/>
                                          <a:stretch>
                                            <a:fillRect/>
                                          </a:stretch>
                                        </pic:blipFill>
                                        <pic:spPr>
                                          <a:xfrm>
                                            <a:off x="0" y="0"/>
                                            <a:ext cx="1199017" cy="1199017"/>
                                          </a:xfrm>
                                          <a:prstGeom prst="rect">
                                            <a:avLst/>
                                          </a:prstGeom>
                                        </pic:spPr>
                                      </pic:pic>
                                    </a:graphicData>
                                  </a:graphic>
                                </wp:inline>
                              </w:drawing>
                            </w:r>
                          </w:p>
                          <w:p w14:paraId="72AABF94" w14:textId="77777777" w:rsidR="00014921" w:rsidRDefault="00014921">
                            <w:pPr>
                              <w:jc w:val="center"/>
                              <w:rPr>
                                <w:color w:val="000000" w:themeColor="text1"/>
                                <w:sz w:val="28"/>
                                <w:szCs w:val="28"/>
                              </w:rPr>
                            </w:pPr>
                          </w:p>
                          <w:p w14:paraId="1B847F36" w14:textId="63B7DA2C" w:rsidR="00014921" w:rsidRDefault="001759A3">
                            <w:pPr>
                              <w:jc w:val="center"/>
                              <w:rPr>
                                <w:b/>
                                <w:bCs/>
                                <w:color w:val="000000" w:themeColor="text1"/>
                                <w:sz w:val="28"/>
                                <w:szCs w:val="28"/>
                              </w:rPr>
                            </w:pPr>
                            <w:r>
                              <w:rPr>
                                <w:b/>
                                <w:bCs/>
                                <w:color w:val="000000" w:themeColor="text1"/>
                                <w:sz w:val="28"/>
                                <w:szCs w:val="28"/>
                              </w:rPr>
                              <w:t>LUẬN VĂN TỐT NGHIỆP</w:t>
                            </w:r>
                          </w:p>
                          <w:p w14:paraId="45110A91" w14:textId="77777777" w:rsidR="00014921" w:rsidRDefault="00974781">
                            <w:pPr>
                              <w:jc w:val="center"/>
                              <w:rPr>
                                <w:b/>
                                <w:bCs/>
                                <w:color w:val="000000" w:themeColor="text1"/>
                                <w:sz w:val="28"/>
                                <w:szCs w:val="28"/>
                              </w:rPr>
                            </w:pPr>
                            <w:r>
                              <w:rPr>
                                <w:b/>
                                <w:bCs/>
                                <w:color w:val="000000" w:themeColor="text1"/>
                                <w:sz w:val="28"/>
                                <w:szCs w:val="28"/>
                              </w:rPr>
                              <w:t>NGÀNH HỆ THỐNG THÔNG TIN</w:t>
                            </w:r>
                          </w:p>
                          <w:p w14:paraId="39CF2F3F" w14:textId="77777777" w:rsidR="00014921" w:rsidRDefault="00014921">
                            <w:pPr>
                              <w:jc w:val="center"/>
                              <w:rPr>
                                <w:color w:val="000000" w:themeColor="text1"/>
                                <w:sz w:val="28"/>
                                <w:szCs w:val="28"/>
                              </w:rPr>
                            </w:pPr>
                          </w:p>
                          <w:p w14:paraId="5C54642B" w14:textId="77777777" w:rsidR="00014921" w:rsidRDefault="00974781">
                            <w:pPr>
                              <w:jc w:val="center"/>
                              <w:rPr>
                                <w:b/>
                                <w:bCs/>
                                <w:color w:val="000000" w:themeColor="text1"/>
                                <w:sz w:val="28"/>
                                <w:szCs w:val="28"/>
                              </w:rPr>
                            </w:pPr>
                            <w:proofErr w:type="spellStart"/>
                            <w:r>
                              <w:rPr>
                                <w:b/>
                                <w:bCs/>
                                <w:color w:val="000000" w:themeColor="text1"/>
                                <w:sz w:val="28"/>
                                <w:szCs w:val="28"/>
                              </w:rPr>
                              <w:t>Đề</w:t>
                            </w:r>
                            <w:proofErr w:type="spellEnd"/>
                            <w:r>
                              <w:rPr>
                                <w:b/>
                                <w:bCs/>
                                <w:color w:val="000000" w:themeColor="text1"/>
                                <w:sz w:val="28"/>
                                <w:szCs w:val="28"/>
                              </w:rPr>
                              <w:t xml:space="preserve"> tài</w:t>
                            </w:r>
                          </w:p>
                          <w:p w14:paraId="2C93AF1F" w14:textId="2007F39F" w:rsidR="00014921" w:rsidRPr="001759A3" w:rsidRDefault="001759A3">
                            <w:pPr>
                              <w:ind w:right="9"/>
                              <w:jc w:val="center"/>
                              <w:rPr>
                                <w:color w:val="000000" w:themeColor="text1"/>
                                <w:sz w:val="40"/>
                                <w:szCs w:val="40"/>
                              </w:rPr>
                            </w:pPr>
                            <w:r>
                              <w:rPr>
                                <w:b/>
                                <w:color w:val="000000" w:themeColor="text1"/>
                                <w:sz w:val="40"/>
                                <w:szCs w:val="40"/>
                              </w:rPr>
                              <w:t>HỆ THỐNG PHÁT HIỆN GIAN LẬN TRONG GIAO DỊCH THỜI GIAN THỰC KẾT HỢP GNN VÀ XGBOOST</w:t>
                            </w:r>
                          </w:p>
                          <w:p w14:paraId="38B20883" w14:textId="77777777" w:rsidR="00014921" w:rsidRDefault="00014921">
                            <w:pPr>
                              <w:jc w:val="center"/>
                              <w:rPr>
                                <w:color w:val="000000" w:themeColor="text1"/>
                                <w:sz w:val="40"/>
                                <w:szCs w:val="40"/>
                              </w:rPr>
                            </w:pPr>
                          </w:p>
                          <w:p w14:paraId="20FD51AC" w14:textId="77777777" w:rsidR="00014921" w:rsidRDefault="00014921">
                            <w:pPr>
                              <w:jc w:val="center"/>
                              <w:rPr>
                                <w:color w:val="000000" w:themeColor="text1"/>
                                <w:sz w:val="28"/>
                                <w:szCs w:val="28"/>
                              </w:rPr>
                            </w:pPr>
                          </w:p>
                          <w:p w14:paraId="31330349" w14:textId="77777777" w:rsidR="00014921" w:rsidRDefault="00014921">
                            <w:pPr>
                              <w:jc w:val="center"/>
                              <w:rPr>
                                <w:color w:val="000000" w:themeColor="text1"/>
                                <w:sz w:val="28"/>
                                <w:szCs w:val="28"/>
                              </w:rPr>
                            </w:pPr>
                          </w:p>
                          <w:p w14:paraId="0D11CC28" w14:textId="73576D02" w:rsidR="00014921" w:rsidRPr="001759A3" w:rsidRDefault="00974781">
                            <w:pPr>
                              <w:ind w:firstLine="0"/>
                              <w:jc w:val="center"/>
                              <w:rPr>
                                <w:color w:val="000000" w:themeColor="text1"/>
                                <w:sz w:val="28"/>
                                <w:szCs w:val="28"/>
                              </w:rPr>
                            </w:pPr>
                            <w:proofErr w:type="spellStart"/>
                            <w:r>
                              <w:rPr>
                                <w:b/>
                                <w:color w:val="000000" w:themeColor="text1"/>
                                <w:sz w:val="28"/>
                                <w:szCs w:val="28"/>
                              </w:rPr>
                              <w:t>Sinh</w:t>
                            </w:r>
                            <w:proofErr w:type="spellEnd"/>
                            <w:r>
                              <w:rPr>
                                <w:b/>
                                <w:color w:val="000000" w:themeColor="text1"/>
                                <w:sz w:val="28"/>
                                <w:szCs w:val="28"/>
                              </w:rPr>
                              <w:t xml:space="preserve"> </w:t>
                            </w:r>
                            <w:proofErr w:type="spellStart"/>
                            <w:r>
                              <w:rPr>
                                <w:b/>
                                <w:color w:val="000000" w:themeColor="text1"/>
                                <w:sz w:val="28"/>
                                <w:szCs w:val="28"/>
                              </w:rPr>
                              <w:t>viên</w:t>
                            </w:r>
                            <w:proofErr w:type="spellEnd"/>
                            <w:r>
                              <w:rPr>
                                <w:b/>
                                <w:color w:val="000000" w:themeColor="text1"/>
                                <w:sz w:val="28"/>
                                <w:szCs w:val="28"/>
                              </w:rPr>
                              <w:t xml:space="preserve">: </w:t>
                            </w:r>
                            <w:r w:rsidR="001759A3">
                              <w:rPr>
                                <w:b/>
                                <w:color w:val="000000" w:themeColor="text1"/>
                                <w:sz w:val="28"/>
                                <w:szCs w:val="28"/>
                              </w:rPr>
                              <w:t>Trần Phước Tài</w:t>
                            </w:r>
                          </w:p>
                          <w:p w14:paraId="7ED1DCB0" w14:textId="4667D039" w:rsidR="00014921" w:rsidRPr="001759A3" w:rsidRDefault="00974781">
                            <w:pPr>
                              <w:ind w:firstLine="0"/>
                              <w:jc w:val="center"/>
                              <w:rPr>
                                <w:rFonts w:eastAsia="Arial"/>
                                <w:b/>
                                <w:bCs/>
                                <w:color w:val="000000" w:themeColor="text1"/>
                                <w:sz w:val="28"/>
                                <w:szCs w:val="28"/>
                              </w:rPr>
                            </w:pPr>
                            <w:proofErr w:type="spellStart"/>
                            <w:r>
                              <w:rPr>
                                <w:rFonts w:eastAsia="Arial"/>
                                <w:b/>
                                <w:bCs/>
                                <w:color w:val="000000" w:themeColor="text1"/>
                                <w:sz w:val="28"/>
                                <w:szCs w:val="28"/>
                              </w:rPr>
                              <w:t>Mã</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s</w:t>
                            </w:r>
                            <w:r>
                              <w:rPr>
                                <w:rFonts w:eastAsia="Arial"/>
                                <w:b/>
                                <w:bCs/>
                                <w:color w:val="000000" w:themeColor="text1"/>
                                <w:sz w:val="28"/>
                                <w:szCs w:val="28"/>
                              </w:rPr>
                              <w:t>ố</w:t>
                            </w:r>
                            <w:proofErr w:type="spellEnd"/>
                            <w:r>
                              <w:rPr>
                                <w:rFonts w:eastAsia="Arial"/>
                                <w:b/>
                                <w:bCs/>
                                <w:color w:val="000000" w:themeColor="text1"/>
                                <w:sz w:val="28"/>
                                <w:szCs w:val="28"/>
                              </w:rPr>
                              <w:t xml:space="preserve">: </w:t>
                            </w:r>
                            <w:r>
                              <w:rPr>
                                <w:rFonts w:eastAsia="Arial"/>
                                <w:b/>
                                <w:bCs/>
                                <w:color w:val="000000" w:themeColor="text1"/>
                                <w:sz w:val="28"/>
                                <w:szCs w:val="28"/>
                                <w:lang w:val="vi-VN"/>
                              </w:rPr>
                              <w:t>B220</w:t>
                            </w:r>
                            <w:r w:rsidR="001759A3">
                              <w:rPr>
                                <w:rFonts w:eastAsia="Arial"/>
                                <w:b/>
                                <w:bCs/>
                                <w:color w:val="000000" w:themeColor="text1"/>
                                <w:sz w:val="28"/>
                                <w:szCs w:val="28"/>
                              </w:rPr>
                              <w:t>6011</w:t>
                            </w:r>
                          </w:p>
                          <w:p w14:paraId="540C5B0D" w14:textId="77777777" w:rsidR="00014921" w:rsidRDefault="00974781">
                            <w:pPr>
                              <w:ind w:firstLine="0"/>
                              <w:jc w:val="center"/>
                              <w:rPr>
                                <w:rFonts w:eastAsia="Arial"/>
                                <w:b/>
                                <w:bCs/>
                                <w:color w:val="000000" w:themeColor="text1"/>
                                <w:sz w:val="28"/>
                                <w:szCs w:val="28"/>
                                <w:lang w:val="vi-VN"/>
                              </w:rPr>
                            </w:pPr>
                            <w:proofErr w:type="spellStart"/>
                            <w:r>
                              <w:rPr>
                                <w:rFonts w:eastAsia="Arial"/>
                                <w:b/>
                                <w:bCs/>
                                <w:color w:val="000000" w:themeColor="text1"/>
                                <w:sz w:val="28"/>
                                <w:szCs w:val="28"/>
                              </w:rPr>
                              <w:t>Khóa</w:t>
                            </w:r>
                            <w:proofErr w:type="spellEnd"/>
                            <w:r>
                              <w:rPr>
                                <w:rFonts w:eastAsia="Arial"/>
                                <w:b/>
                                <w:bCs/>
                                <w:color w:val="000000" w:themeColor="text1"/>
                                <w:sz w:val="28"/>
                                <w:szCs w:val="28"/>
                              </w:rPr>
                              <w:t>: K</w:t>
                            </w:r>
                            <w:r>
                              <w:rPr>
                                <w:rFonts w:eastAsia="Arial"/>
                                <w:b/>
                                <w:bCs/>
                                <w:color w:val="000000" w:themeColor="text1"/>
                                <w:sz w:val="28"/>
                                <w:szCs w:val="28"/>
                                <w:lang w:val="vi-VN"/>
                              </w:rPr>
                              <w:t>48</w:t>
                            </w:r>
                          </w:p>
                          <w:p w14:paraId="790DD929" w14:textId="77777777" w:rsidR="00014921" w:rsidRDefault="00014921">
                            <w:pPr>
                              <w:ind w:firstLine="0"/>
                              <w:jc w:val="center"/>
                              <w:rPr>
                                <w:color w:val="000000" w:themeColor="text1"/>
                                <w:sz w:val="28"/>
                                <w:szCs w:val="28"/>
                              </w:rPr>
                            </w:pPr>
                          </w:p>
                          <w:p w14:paraId="2350F920" w14:textId="77777777" w:rsidR="00014921" w:rsidRDefault="00014921">
                            <w:pPr>
                              <w:ind w:firstLine="0"/>
                              <w:jc w:val="center"/>
                              <w:rPr>
                                <w:color w:val="000000" w:themeColor="text1"/>
                                <w:sz w:val="28"/>
                                <w:szCs w:val="28"/>
                              </w:rPr>
                            </w:pPr>
                          </w:p>
                          <w:p w14:paraId="74720495" w14:textId="77777777" w:rsidR="00014921" w:rsidRDefault="00014921">
                            <w:pPr>
                              <w:ind w:firstLine="0"/>
                              <w:jc w:val="center"/>
                              <w:rPr>
                                <w:color w:val="000000" w:themeColor="text1"/>
                                <w:sz w:val="28"/>
                                <w:szCs w:val="28"/>
                              </w:rPr>
                            </w:pPr>
                          </w:p>
                          <w:p w14:paraId="5526BEAA" w14:textId="77777777" w:rsidR="00014921" w:rsidRDefault="00014921">
                            <w:pPr>
                              <w:ind w:firstLine="0"/>
                              <w:jc w:val="center"/>
                              <w:rPr>
                                <w:color w:val="000000" w:themeColor="text1"/>
                                <w:sz w:val="28"/>
                                <w:szCs w:val="28"/>
                              </w:rPr>
                            </w:pPr>
                          </w:p>
                          <w:p w14:paraId="6223FC75" w14:textId="798D823B" w:rsidR="00014921" w:rsidRPr="001759A3" w:rsidRDefault="00974781">
                            <w:pPr>
                              <w:ind w:firstLine="0"/>
                              <w:jc w:val="center"/>
                              <w:rPr>
                                <w:color w:val="000000" w:themeColor="text1"/>
                                <w:sz w:val="28"/>
                                <w:szCs w:val="28"/>
                              </w:rPr>
                            </w:pPr>
                            <w:proofErr w:type="spellStart"/>
                            <w:r>
                              <w:rPr>
                                <w:rFonts w:eastAsia="Arial"/>
                                <w:b/>
                                <w:bCs/>
                                <w:color w:val="000000" w:themeColor="text1"/>
                                <w:sz w:val="28"/>
                                <w:szCs w:val="28"/>
                              </w:rPr>
                              <w:t>C</w:t>
                            </w:r>
                            <w:r>
                              <w:rPr>
                                <w:rFonts w:eastAsia="Arial"/>
                                <w:b/>
                                <w:bCs/>
                                <w:color w:val="000000" w:themeColor="text1"/>
                                <w:sz w:val="28"/>
                                <w:szCs w:val="28"/>
                              </w:rPr>
                              <w:t>ầ</w:t>
                            </w:r>
                            <w:r>
                              <w:rPr>
                                <w:rFonts w:eastAsia="Arial"/>
                                <w:b/>
                                <w:bCs/>
                                <w:color w:val="000000" w:themeColor="text1"/>
                                <w:sz w:val="28"/>
                                <w:szCs w:val="28"/>
                              </w:rPr>
                              <w:t>n</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Thơ</w:t>
                            </w:r>
                            <w:proofErr w:type="spellEnd"/>
                            <w:r>
                              <w:rPr>
                                <w:rFonts w:eastAsia="Arial"/>
                                <w:b/>
                                <w:bCs/>
                                <w:color w:val="000000" w:themeColor="text1"/>
                                <w:sz w:val="28"/>
                                <w:szCs w:val="28"/>
                              </w:rPr>
                              <w:t xml:space="preserve">, </w:t>
                            </w:r>
                            <w:r w:rsidR="001759A3">
                              <w:rPr>
                                <w:rFonts w:eastAsia="Arial"/>
                                <w:b/>
                                <w:bCs/>
                                <w:color w:val="000000" w:themeColor="text1"/>
                                <w:sz w:val="28"/>
                                <w:szCs w:val="28"/>
                              </w:rPr>
                              <w:t>08</w:t>
                            </w:r>
                            <w:r>
                              <w:rPr>
                                <w:rFonts w:eastAsia="Arial"/>
                                <w:b/>
                                <w:bCs/>
                                <w:color w:val="000000" w:themeColor="text1"/>
                                <w:sz w:val="28"/>
                                <w:szCs w:val="28"/>
                              </w:rPr>
                              <w:t>/20</w:t>
                            </w:r>
                            <w:r>
                              <w:rPr>
                                <w:rFonts w:eastAsia="Arial"/>
                                <w:b/>
                                <w:bCs/>
                                <w:color w:val="000000" w:themeColor="text1"/>
                                <w:sz w:val="28"/>
                                <w:szCs w:val="28"/>
                                <w:lang w:val="vi-VN"/>
                              </w:rPr>
                              <w:t>2</w:t>
                            </w:r>
                            <w:r w:rsidR="001759A3">
                              <w:rPr>
                                <w:rFonts w:eastAsia="Arial"/>
                                <w:b/>
                                <w:bCs/>
                                <w:color w:val="000000" w:themeColor="text1"/>
                                <w:sz w:val="28"/>
                                <w:szCs w:val="28"/>
                              </w:rPr>
                              <w:t>6</w:t>
                            </w:r>
                          </w:p>
                          <w:p w14:paraId="1998F6E3" w14:textId="77777777" w:rsidR="00014921" w:rsidRDefault="00014921"/>
                        </w:txbxContent>
                      </wps:txbx>
                      <wps:bodyPr spcFirstLastPara="1" wrap="square" lIns="91425" tIns="91425" rIns="91425" bIns="91425" anchor="t" anchorCtr="0">
                        <a:noAutofit/>
                      </wps:bodyPr>
                    </wps:wsp>
                  </a:graphicData>
                </a:graphic>
              </wp:inline>
            </w:drawing>
          </mc:Choice>
          <mc:Fallback>
            <w:pict>
              <v:rect w14:anchorId="6E218B97" id="Rectangle 19" o:spid="_x0000_s1026" style="width:453.5pt;height:70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" strokeweight="1.0597mm">
                <v:stroke startarrowwidth="narrow" startarrowlength="short" endarrowwidth="narrow" endarrowlength="short" joinstyle="round" endcap="square"/>
                <v:textbox inset="2.53958mm,2.53958mm,2.53958mm,2.53958mm">
                  <w:txbxContent>
                    <w:p w14:paraId="27FA4250" w14:textId="77777777" w:rsidR="00014921" w:rsidRDefault="00014921">
                      <w:pPr>
                        <w:spacing w:before="0"/>
                        <w:jc w:val="center"/>
                        <w:rPr>
                          <w:color w:val="000000" w:themeColor="text1"/>
                          <w:sz w:val="28"/>
                          <w:szCs w:val="26"/>
                        </w:rPr>
                      </w:pPr>
                    </w:p>
                    <w:p w14:paraId="46CEC703" w14:textId="77777777" w:rsidR="00014921" w:rsidRDefault="00974781">
                      <w:pPr>
                        <w:spacing w:before="0"/>
                        <w:jc w:val="center"/>
                        <w:rPr>
                          <w:color w:val="000000" w:themeColor="text1"/>
                          <w:sz w:val="28"/>
                          <w:szCs w:val="26"/>
                        </w:rPr>
                      </w:pPr>
                      <w:r>
                        <w:rPr>
                          <w:color w:val="000000" w:themeColor="text1"/>
                          <w:sz w:val="28"/>
                          <w:szCs w:val="26"/>
                        </w:rPr>
                        <w:t>TRƯỜNG ĐẠI HỌC CẦN THƠ</w:t>
                      </w:r>
                    </w:p>
                    <w:p w14:paraId="05B590AA" w14:textId="77777777" w:rsidR="00014921" w:rsidRDefault="00974781">
                      <w:pPr>
                        <w:spacing w:before="0"/>
                        <w:jc w:val="center"/>
                        <w:rPr>
                          <w:b/>
                          <w:color w:val="000000" w:themeColor="text1"/>
                          <w:sz w:val="28"/>
                          <w:szCs w:val="28"/>
                        </w:rPr>
                      </w:pPr>
                      <w:r>
                        <w:rPr>
                          <w:b/>
                          <w:color w:val="000000" w:themeColor="text1"/>
                          <w:sz w:val="28"/>
                          <w:szCs w:val="28"/>
                        </w:rPr>
                        <w:t>KHOA CÔNG NGHỆ THÔNG TIN &amp; TRUYỀN THÔNG</w:t>
                      </w:r>
                    </w:p>
                    <w:p w14:paraId="217B83AE" w14:textId="77777777" w:rsidR="00014921" w:rsidRDefault="00974781">
                      <w:pPr>
                        <w:tabs>
                          <w:tab w:val="center" w:pos="4536"/>
                          <w:tab w:val="left" w:pos="5124"/>
                        </w:tabs>
                        <w:rPr>
                          <w:color w:val="000000" w:themeColor="text1"/>
                          <w:sz w:val="28"/>
                          <w:szCs w:val="28"/>
                        </w:rPr>
                      </w:pPr>
                      <w:r>
                        <w:rPr>
                          <w:color w:val="000000" w:themeColor="text1"/>
                          <w:sz w:val="28"/>
                          <w:szCs w:val="28"/>
                        </w:rPr>
                        <w:tab/>
                        <w:t xml:space="preserve"> </w:t>
                      </w:r>
                      <w:r>
                        <w:rPr>
                          <w:color w:val="000000" w:themeColor="text1"/>
                          <w:sz w:val="28"/>
                          <w:szCs w:val="28"/>
                        </w:rPr>
                        <w:tab/>
                      </w:r>
                    </w:p>
                    <w:p w14:paraId="1A776D59" w14:textId="77777777" w:rsidR="00014921" w:rsidRDefault="00974781">
                      <w:pPr>
                        <w:jc w:val="center"/>
                        <w:rPr>
                          <w:b/>
                          <w:color w:val="000000" w:themeColor="text1"/>
                          <w:sz w:val="28"/>
                          <w:szCs w:val="28"/>
                        </w:rPr>
                      </w:pPr>
                      <w:r>
                        <w:rPr>
                          <w:noProof/>
                        </w:rPr>
                        <w:drawing>
                          <wp:inline distT="0" distB="0" distL="0" distR="0" wp14:anchorId="1FB5E899" wp14:editId="20A8EF0E">
                            <wp:extent cx="1198880" cy="119888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9"/>
                                    <a:srcRect/>
                                    <a:stretch>
                                      <a:fillRect/>
                                    </a:stretch>
                                  </pic:blipFill>
                                  <pic:spPr>
                                    <a:xfrm>
                                      <a:off x="0" y="0"/>
                                      <a:ext cx="1199017" cy="1199017"/>
                                    </a:xfrm>
                                    <a:prstGeom prst="rect">
                                      <a:avLst/>
                                    </a:prstGeom>
                                  </pic:spPr>
                                </pic:pic>
                              </a:graphicData>
                            </a:graphic>
                          </wp:inline>
                        </w:drawing>
                      </w:r>
                    </w:p>
                    <w:p w14:paraId="72AABF94" w14:textId="77777777" w:rsidR="00014921" w:rsidRDefault="00014921">
                      <w:pPr>
                        <w:jc w:val="center"/>
                        <w:rPr>
                          <w:color w:val="000000" w:themeColor="text1"/>
                          <w:sz w:val="28"/>
                          <w:szCs w:val="28"/>
                        </w:rPr>
                      </w:pPr>
                    </w:p>
                    <w:p w14:paraId="1B847F36" w14:textId="63B7DA2C" w:rsidR="00014921" w:rsidRDefault="001759A3">
                      <w:pPr>
                        <w:jc w:val="center"/>
                        <w:rPr>
                          <w:b/>
                          <w:bCs/>
                          <w:color w:val="000000" w:themeColor="text1"/>
                          <w:sz w:val="28"/>
                          <w:szCs w:val="28"/>
                        </w:rPr>
                      </w:pPr>
                      <w:r>
                        <w:rPr>
                          <w:b/>
                          <w:bCs/>
                          <w:color w:val="000000" w:themeColor="text1"/>
                          <w:sz w:val="28"/>
                          <w:szCs w:val="28"/>
                        </w:rPr>
                        <w:t>LUẬN VĂN TỐT NGHIỆP</w:t>
                      </w:r>
                    </w:p>
                    <w:p w14:paraId="45110A91" w14:textId="77777777" w:rsidR="00014921" w:rsidRDefault="00974781">
                      <w:pPr>
                        <w:jc w:val="center"/>
                        <w:rPr>
                          <w:b/>
                          <w:bCs/>
                          <w:color w:val="000000" w:themeColor="text1"/>
                          <w:sz w:val="28"/>
                          <w:szCs w:val="28"/>
                        </w:rPr>
                      </w:pPr>
                      <w:r>
                        <w:rPr>
                          <w:b/>
                          <w:bCs/>
                          <w:color w:val="000000" w:themeColor="text1"/>
                          <w:sz w:val="28"/>
                          <w:szCs w:val="28"/>
                        </w:rPr>
                        <w:t>NGÀNH HỆ THỐNG THÔNG TIN</w:t>
                      </w:r>
                    </w:p>
                    <w:p w14:paraId="39CF2F3F" w14:textId="77777777" w:rsidR="00014921" w:rsidRDefault="00014921">
                      <w:pPr>
                        <w:jc w:val="center"/>
                        <w:rPr>
                          <w:color w:val="000000" w:themeColor="text1"/>
                          <w:sz w:val="28"/>
                          <w:szCs w:val="28"/>
                        </w:rPr>
                      </w:pPr>
                    </w:p>
                    <w:p w14:paraId="5C54642B" w14:textId="77777777" w:rsidR="00014921" w:rsidRDefault="00974781">
                      <w:pPr>
                        <w:jc w:val="center"/>
                        <w:rPr>
                          <w:b/>
                          <w:bCs/>
                          <w:color w:val="000000" w:themeColor="text1"/>
                          <w:sz w:val="28"/>
                          <w:szCs w:val="28"/>
                        </w:rPr>
                      </w:pPr>
                      <w:proofErr w:type="spellStart"/>
                      <w:r>
                        <w:rPr>
                          <w:b/>
                          <w:bCs/>
                          <w:color w:val="000000" w:themeColor="text1"/>
                          <w:sz w:val="28"/>
                          <w:szCs w:val="28"/>
                        </w:rPr>
                        <w:t>Đề</w:t>
                      </w:r>
                      <w:proofErr w:type="spellEnd"/>
                      <w:r>
                        <w:rPr>
                          <w:b/>
                          <w:bCs/>
                          <w:color w:val="000000" w:themeColor="text1"/>
                          <w:sz w:val="28"/>
                          <w:szCs w:val="28"/>
                        </w:rPr>
                        <w:t xml:space="preserve"> tài</w:t>
                      </w:r>
                    </w:p>
                    <w:p w14:paraId="2C93AF1F" w14:textId="2007F39F" w:rsidR="00014921" w:rsidRPr="001759A3" w:rsidRDefault="001759A3">
                      <w:pPr>
                        <w:ind w:right="9"/>
                        <w:jc w:val="center"/>
                        <w:rPr>
                          <w:color w:val="000000" w:themeColor="text1"/>
                          <w:sz w:val="40"/>
                          <w:szCs w:val="40"/>
                        </w:rPr>
                      </w:pPr>
                      <w:r>
                        <w:rPr>
                          <w:b/>
                          <w:color w:val="000000" w:themeColor="text1"/>
                          <w:sz w:val="40"/>
                          <w:szCs w:val="40"/>
                        </w:rPr>
                        <w:t>HỆ THỐNG PHÁT HIỆN GIAN LẬN TRONG GIAO DỊCH THỜI GIAN THỰC KẾT HỢP GNN VÀ XGBOOST</w:t>
                      </w:r>
                    </w:p>
                    <w:p w14:paraId="38B20883" w14:textId="77777777" w:rsidR="00014921" w:rsidRDefault="00014921">
                      <w:pPr>
                        <w:jc w:val="center"/>
                        <w:rPr>
                          <w:color w:val="000000" w:themeColor="text1"/>
                          <w:sz w:val="40"/>
                          <w:szCs w:val="40"/>
                        </w:rPr>
                      </w:pPr>
                    </w:p>
                    <w:p w14:paraId="20FD51AC" w14:textId="77777777" w:rsidR="00014921" w:rsidRDefault="00014921">
                      <w:pPr>
                        <w:jc w:val="center"/>
                        <w:rPr>
                          <w:color w:val="000000" w:themeColor="text1"/>
                          <w:sz w:val="28"/>
                          <w:szCs w:val="28"/>
                        </w:rPr>
                      </w:pPr>
                    </w:p>
                    <w:p w14:paraId="31330349" w14:textId="77777777" w:rsidR="00014921" w:rsidRDefault="00014921">
                      <w:pPr>
                        <w:jc w:val="center"/>
                        <w:rPr>
                          <w:color w:val="000000" w:themeColor="text1"/>
                          <w:sz w:val="28"/>
                          <w:szCs w:val="28"/>
                        </w:rPr>
                      </w:pPr>
                    </w:p>
                    <w:p w14:paraId="0D11CC28" w14:textId="73576D02" w:rsidR="00014921" w:rsidRPr="001759A3" w:rsidRDefault="00974781">
                      <w:pPr>
                        <w:ind w:firstLine="0"/>
                        <w:jc w:val="center"/>
                        <w:rPr>
                          <w:color w:val="000000" w:themeColor="text1"/>
                          <w:sz w:val="28"/>
                          <w:szCs w:val="28"/>
                        </w:rPr>
                      </w:pPr>
                      <w:proofErr w:type="spellStart"/>
                      <w:r>
                        <w:rPr>
                          <w:b/>
                          <w:color w:val="000000" w:themeColor="text1"/>
                          <w:sz w:val="28"/>
                          <w:szCs w:val="28"/>
                        </w:rPr>
                        <w:t>Sinh</w:t>
                      </w:r>
                      <w:proofErr w:type="spellEnd"/>
                      <w:r>
                        <w:rPr>
                          <w:b/>
                          <w:color w:val="000000" w:themeColor="text1"/>
                          <w:sz w:val="28"/>
                          <w:szCs w:val="28"/>
                        </w:rPr>
                        <w:t xml:space="preserve"> </w:t>
                      </w:r>
                      <w:proofErr w:type="spellStart"/>
                      <w:r>
                        <w:rPr>
                          <w:b/>
                          <w:color w:val="000000" w:themeColor="text1"/>
                          <w:sz w:val="28"/>
                          <w:szCs w:val="28"/>
                        </w:rPr>
                        <w:t>viên</w:t>
                      </w:r>
                      <w:proofErr w:type="spellEnd"/>
                      <w:r>
                        <w:rPr>
                          <w:b/>
                          <w:color w:val="000000" w:themeColor="text1"/>
                          <w:sz w:val="28"/>
                          <w:szCs w:val="28"/>
                        </w:rPr>
                        <w:t xml:space="preserve">: </w:t>
                      </w:r>
                      <w:r w:rsidR="001759A3">
                        <w:rPr>
                          <w:b/>
                          <w:color w:val="000000" w:themeColor="text1"/>
                          <w:sz w:val="28"/>
                          <w:szCs w:val="28"/>
                        </w:rPr>
                        <w:t>Trần Phước Tài</w:t>
                      </w:r>
                    </w:p>
                    <w:p w14:paraId="7ED1DCB0" w14:textId="4667D039" w:rsidR="00014921" w:rsidRPr="001759A3" w:rsidRDefault="00974781">
                      <w:pPr>
                        <w:ind w:firstLine="0"/>
                        <w:jc w:val="center"/>
                        <w:rPr>
                          <w:rFonts w:eastAsia="Arial"/>
                          <w:b/>
                          <w:bCs/>
                          <w:color w:val="000000" w:themeColor="text1"/>
                          <w:sz w:val="28"/>
                          <w:szCs w:val="28"/>
                        </w:rPr>
                      </w:pPr>
                      <w:proofErr w:type="spellStart"/>
                      <w:r>
                        <w:rPr>
                          <w:rFonts w:eastAsia="Arial"/>
                          <w:b/>
                          <w:bCs/>
                          <w:color w:val="000000" w:themeColor="text1"/>
                          <w:sz w:val="28"/>
                          <w:szCs w:val="28"/>
                        </w:rPr>
                        <w:t>Mã</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s</w:t>
                      </w:r>
                      <w:r>
                        <w:rPr>
                          <w:rFonts w:eastAsia="Arial"/>
                          <w:b/>
                          <w:bCs/>
                          <w:color w:val="000000" w:themeColor="text1"/>
                          <w:sz w:val="28"/>
                          <w:szCs w:val="28"/>
                        </w:rPr>
                        <w:t>ố</w:t>
                      </w:r>
                      <w:proofErr w:type="spellEnd"/>
                      <w:r>
                        <w:rPr>
                          <w:rFonts w:eastAsia="Arial"/>
                          <w:b/>
                          <w:bCs/>
                          <w:color w:val="000000" w:themeColor="text1"/>
                          <w:sz w:val="28"/>
                          <w:szCs w:val="28"/>
                        </w:rPr>
                        <w:t xml:space="preserve">: </w:t>
                      </w:r>
                      <w:r>
                        <w:rPr>
                          <w:rFonts w:eastAsia="Arial"/>
                          <w:b/>
                          <w:bCs/>
                          <w:color w:val="000000" w:themeColor="text1"/>
                          <w:sz w:val="28"/>
                          <w:szCs w:val="28"/>
                          <w:lang w:val="vi-VN"/>
                        </w:rPr>
                        <w:t>B220</w:t>
                      </w:r>
                      <w:r w:rsidR="001759A3">
                        <w:rPr>
                          <w:rFonts w:eastAsia="Arial"/>
                          <w:b/>
                          <w:bCs/>
                          <w:color w:val="000000" w:themeColor="text1"/>
                          <w:sz w:val="28"/>
                          <w:szCs w:val="28"/>
                        </w:rPr>
                        <w:t>6011</w:t>
                      </w:r>
                    </w:p>
                    <w:p w14:paraId="540C5B0D" w14:textId="77777777" w:rsidR="00014921" w:rsidRDefault="00974781">
                      <w:pPr>
                        <w:ind w:firstLine="0"/>
                        <w:jc w:val="center"/>
                        <w:rPr>
                          <w:rFonts w:eastAsia="Arial"/>
                          <w:b/>
                          <w:bCs/>
                          <w:color w:val="000000" w:themeColor="text1"/>
                          <w:sz w:val="28"/>
                          <w:szCs w:val="28"/>
                          <w:lang w:val="vi-VN"/>
                        </w:rPr>
                      </w:pPr>
                      <w:proofErr w:type="spellStart"/>
                      <w:r>
                        <w:rPr>
                          <w:rFonts w:eastAsia="Arial"/>
                          <w:b/>
                          <w:bCs/>
                          <w:color w:val="000000" w:themeColor="text1"/>
                          <w:sz w:val="28"/>
                          <w:szCs w:val="28"/>
                        </w:rPr>
                        <w:t>Khóa</w:t>
                      </w:r>
                      <w:proofErr w:type="spellEnd"/>
                      <w:r>
                        <w:rPr>
                          <w:rFonts w:eastAsia="Arial"/>
                          <w:b/>
                          <w:bCs/>
                          <w:color w:val="000000" w:themeColor="text1"/>
                          <w:sz w:val="28"/>
                          <w:szCs w:val="28"/>
                        </w:rPr>
                        <w:t>: K</w:t>
                      </w:r>
                      <w:r>
                        <w:rPr>
                          <w:rFonts w:eastAsia="Arial"/>
                          <w:b/>
                          <w:bCs/>
                          <w:color w:val="000000" w:themeColor="text1"/>
                          <w:sz w:val="28"/>
                          <w:szCs w:val="28"/>
                          <w:lang w:val="vi-VN"/>
                        </w:rPr>
                        <w:t>48</w:t>
                      </w:r>
                    </w:p>
                    <w:p w14:paraId="790DD929" w14:textId="77777777" w:rsidR="00014921" w:rsidRDefault="00014921">
                      <w:pPr>
                        <w:ind w:firstLine="0"/>
                        <w:jc w:val="center"/>
                        <w:rPr>
                          <w:color w:val="000000" w:themeColor="text1"/>
                          <w:sz w:val="28"/>
                          <w:szCs w:val="28"/>
                        </w:rPr>
                      </w:pPr>
                    </w:p>
                    <w:p w14:paraId="2350F920" w14:textId="77777777" w:rsidR="00014921" w:rsidRDefault="00014921">
                      <w:pPr>
                        <w:ind w:firstLine="0"/>
                        <w:jc w:val="center"/>
                        <w:rPr>
                          <w:color w:val="000000" w:themeColor="text1"/>
                          <w:sz w:val="28"/>
                          <w:szCs w:val="28"/>
                        </w:rPr>
                      </w:pPr>
                    </w:p>
                    <w:p w14:paraId="74720495" w14:textId="77777777" w:rsidR="00014921" w:rsidRDefault="00014921">
                      <w:pPr>
                        <w:ind w:firstLine="0"/>
                        <w:jc w:val="center"/>
                        <w:rPr>
                          <w:color w:val="000000" w:themeColor="text1"/>
                          <w:sz w:val="28"/>
                          <w:szCs w:val="28"/>
                        </w:rPr>
                      </w:pPr>
                    </w:p>
                    <w:p w14:paraId="5526BEAA" w14:textId="77777777" w:rsidR="00014921" w:rsidRDefault="00014921">
                      <w:pPr>
                        <w:ind w:firstLine="0"/>
                        <w:jc w:val="center"/>
                        <w:rPr>
                          <w:color w:val="000000" w:themeColor="text1"/>
                          <w:sz w:val="28"/>
                          <w:szCs w:val="28"/>
                        </w:rPr>
                      </w:pPr>
                    </w:p>
                    <w:p w14:paraId="6223FC75" w14:textId="798D823B" w:rsidR="00014921" w:rsidRPr="001759A3" w:rsidRDefault="00974781">
                      <w:pPr>
                        <w:ind w:firstLine="0"/>
                        <w:jc w:val="center"/>
                        <w:rPr>
                          <w:color w:val="000000" w:themeColor="text1"/>
                          <w:sz w:val="28"/>
                          <w:szCs w:val="28"/>
                        </w:rPr>
                      </w:pPr>
                      <w:proofErr w:type="spellStart"/>
                      <w:r>
                        <w:rPr>
                          <w:rFonts w:eastAsia="Arial"/>
                          <w:b/>
                          <w:bCs/>
                          <w:color w:val="000000" w:themeColor="text1"/>
                          <w:sz w:val="28"/>
                          <w:szCs w:val="28"/>
                        </w:rPr>
                        <w:t>C</w:t>
                      </w:r>
                      <w:r>
                        <w:rPr>
                          <w:rFonts w:eastAsia="Arial"/>
                          <w:b/>
                          <w:bCs/>
                          <w:color w:val="000000" w:themeColor="text1"/>
                          <w:sz w:val="28"/>
                          <w:szCs w:val="28"/>
                        </w:rPr>
                        <w:t>ầ</w:t>
                      </w:r>
                      <w:r>
                        <w:rPr>
                          <w:rFonts w:eastAsia="Arial"/>
                          <w:b/>
                          <w:bCs/>
                          <w:color w:val="000000" w:themeColor="text1"/>
                          <w:sz w:val="28"/>
                          <w:szCs w:val="28"/>
                        </w:rPr>
                        <w:t>n</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Thơ</w:t>
                      </w:r>
                      <w:proofErr w:type="spellEnd"/>
                      <w:r>
                        <w:rPr>
                          <w:rFonts w:eastAsia="Arial"/>
                          <w:b/>
                          <w:bCs/>
                          <w:color w:val="000000" w:themeColor="text1"/>
                          <w:sz w:val="28"/>
                          <w:szCs w:val="28"/>
                        </w:rPr>
                        <w:t xml:space="preserve">, </w:t>
                      </w:r>
                      <w:r w:rsidR="001759A3">
                        <w:rPr>
                          <w:rFonts w:eastAsia="Arial"/>
                          <w:b/>
                          <w:bCs/>
                          <w:color w:val="000000" w:themeColor="text1"/>
                          <w:sz w:val="28"/>
                          <w:szCs w:val="28"/>
                        </w:rPr>
                        <w:t>08</w:t>
                      </w:r>
                      <w:r>
                        <w:rPr>
                          <w:rFonts w:eastAsia="Arial"/>
                          <w:b/>
                          <w:bCs/>
                          <w:color w:val="000000" w:themeColor="text1"/>
                          <w:sz w:val="28"/>
                          <w:szCs w:val="28"/>
                        </w:rPr>
                        <w:t>/20</w:t>
                      </w:r>
                      <w:r>
                        <w:rPr>
                          <w:rFonts w:eastAsia="Arial"/>
                          <w:b/>
                          <w:bCs/>
                          <w:color w:val="000000" w:themeColor="text1"/>
                          <w:sz w:val="28"/>
                          <w:szCs w:val="28"/>
                          <w:lang w:val="vi-VN"/>
                        </w:rPr>
                        <w:t>2</w:t>
                      </w:r>
                      <w:r w:rsidR="001759A3">
                        <w:rPr>
                          <w:rFonts w:eastAsia="Arial"/>
                          <w:b/>
                          <w:bCs/>
                          <w:color w:val="000000" w:themeColor="text1"/>
                          <w:sz w:val="28"/>
                          <w:szCs w:val="28"/>
                        </w:rPr>
                        <w:t>6</w:t>
                      </w:r>
                    </w:p>
                    <w:p w14:paraId="1998F6E3" w14:textId="77777777" w:rsidR="00014921" w:rsidRDefault="00014921"/>
                  </w:txbxContent>
                </v:textbox>
                <w10:anchorlock/>
              </v:rect>
            </w:pict>
          </mc:Fallback>
        </mc:AlternateContent>
      </w:r>
    </w:p>
    <w:p w14:paraId="7564BEEC" w14:textId="77777777" w:rsidR="00014921" w:rsidRDefault="00974781">
      <w:pPr>
        <w:ind w:firstLine="0"/>
        <w:jc w:val="center"/>
        <w:rPr>
          <w:color w:val="000000" w:themeColor="text1"/>
          <w:sz w:val="28"/>
          <w:szCs w:val="28"/>
        </w:rPr>
      </w:pPr>
      <w:r>
        <w:rPr>
          <w:noProof/>
        </w:rPr>
        <w:lastRenderedPageBreak/>
        <mc:AlternateContent>
          <mc:Choice Requires="wps">
            <w:drawing>
              <wp:inline distT="0" distB="0" distL="0" distR="0" wp14:anchorId="300FC5E4" wp14:editId="68277D03">
                <wp:extent cx="5759450" cy="8999855"/>
                <wp:effectExtent l="19050" t="19050" r="12700" b="10795"/>
                <wp:docPr id="2" name="Rectangle 2"/>
                <wp:cNvGraphicFramePr/>
                <a:graphic xmlns:a="http://schemas.openxmlformats.org/drawingml/2006/main">
                  <a:graphicData uri="http://schemas.microsoft.com/office/word/2010/wordprocessingShape">
                    <wps:wsp>
                      <wps:cNvSpPr/>
                      <wps:spPr>
                        <a:xfrm>
                          <a:off x="0" y="0"/>
                          <a:ext cx="5760000" cy="9000000"/>
                        </a:xfrm>
                        <a:prstGeom prst="rect">
                          <a:avLst/>
                        </a:prstGeom>
                        <a:solidFill>
                          <a:srgbClr val="FFFFFF"/>
                        </a:solidFill>
                        <a:ln w="38150" cap="sq" cmpd="sng">
                          <a:solidFill>
                            <a:srgbClr val="000000"/>
                          </a:solidFill>
                          <a:prstDash val="solid"/>
                          <a:round/>
                          <a:headEnd type="none" w="sm" len="sm"/>
                          <a:tailEnd type="none" w="sm" len="sm"/>
                        </a:ln>
                      </wps:spPr>
                      <wps:txbx>
                        <w:txbxContent>
                          <w:p w14:paraId="7DE1CF80" w14:textId="77777777" w:rsidR="00014921" w:rsidRDefault="00014921">
                            <w:pPr>
                              <w:spacing w:before="0"/>
                              <w:jc w:val="center"/>
                              <w:rPr>
                                <w:color w:val="000000" w:themeColor="text1"/>
                                <w:sz w:val="28"/>
                                <w:szCs w:val="26"/>
                              </w:rPr>
                            </w:pPr>
                          </w:p>
                          <w:p w14:paraId="5AE25A6F" w14:textId="77777777" w:rsidR="00014921" w:rsidRDefault="00974781">
                            <w:pPr>
                              <w:spacing w:before="0"/>
                              <w:jc w:val="center"/>
                              <w:rPr>
                                <w:color w:val="000000" w:themeColor="text1"/>
                                <w:sz w:val="28"/>
                                <w:szCs w:val="26"/>
                              </w:rPr>
                            </w:pPr>
                            <w:r>
                              <w:rPr>
                                <w:color w:val="000000" w:themeColor="text1"/>
                                <w:sz w:val="28"/>
                                <w:szCs w:val="26"/>
                              </w:rPr>
                              <w:t>TRƯỜNG ĐẠI HỌC CẦN THƠ</w:t>
                            </w:r>
                          </w:p>
                          <w:p w14:paraId="38B434C2" w14:textId="77777777" w:rsidR="00014921" w:rsidRDefault="00974781">
                            <w:pPr>
                              <w:spacing w:before="0"/>
                              <w:jc w:val="center"/>
                              <w:rPr>
                                <w:b/>
                                <w:color w:val="000000" w:themeColor="text1"/>
                                <w:sz w:val="28"/>
                                <w:szCs w:val="28"/>
                              </w:rPr>
                            </w:pPr>
                            <w:r>
                              <w:rPr>
                                <w:b/>
                                <w:color w:val="000000" w:themeColor="text1"/>
                                <w:sz w:val="28"/>
                                <w:szCs w:val="28"/>
                              </w:rPr>
                              <w:t>KHOA CÔNG NGHỆ THÔNG TIN &amp; TRUYỀN THÔNG</w:t>
                            </w:r>
                          </w:p>
                          <w:p w14:paraId="7458C78C" w14:textId="77777777" w:rsidR="00014921" w:rsidRDefault="00974781">
                            <w:pPr>
                              <w:tabs>
                                <w:tab w:val="center" w:pos="4536"/>
                                <w:tab w:val="left" w:pos="5124"/>
                              </w:tabs>
                              <w:rPr>
                                <w:color w:val="000000" w:themeColor="text1"/>
                                <w:sz w:val="28"/>
                                <w:szCs w:val="28"/>
                              </w:rPr>
                            </w:pPr>
                            <w:r>
                              <w:rPr>
                                <w:color w:val="000000" w:themeColor="text1"/>
                                <w:sz w:val="28"/>
                                <w:szCs w:val="28"/>
                              </w:rPr>
                              <w:tab/>
                              <w:t xml:space="preserve"> </w:t>
                            </w:r>
                            <w:r>
                              <w:rPr>
                                <w:color w:val="000000" w:themeColor="text1"/>
                                <w:sz w:val="28"/>
                                <w:szCs w:val="28"/>
                              </w:rPr>
                              <w:tab/>
                            </w:r>
                          </w:p>
                          <w:p w14:paraId="0CEC343B" w14:textId="77777777" w:rsidR="00014921" w:rsidRDefault="00974781">
                            <w:pPr>
                              <w:tabs>
                                <w:tab w:val="left" w:pos="5874"/>
                              </w:tabs>
                              <w:jc w:val="left"/>
                              <w:rPr>
                                <w:color w:val="000000" w:themeColor="text1"/>
                                <w:sz w:val="28"/>
                                <w:szCs w:val="28"/>
                              </w:rPr>
                            </w:pPr>
                            <w:r>
                              <w:rPr>
                                <w:b/>
                                <w:color w:val="000000" w:themeColor="text1"/>
                                <w:sz w:val="28"/>
                                <w:szCs w:val="28"/>
                              </w:rPr>
                              <w:tab/>
                            </w:r>
                          </w:p>
                          <w:p w14:paraId="5C9C8456" w14:textId="77777777" w:rsidR="00014921" w:rsidRDefault="00974781">
                            <w:pPr>
                              <w:jc w:val="center"/>
                              <w:rPr>
                                <w:b/>
                                <w:bCs/>
                                <w:color w:val="000000" w:themeColor="text1"/>
                                <w:sz w:val="28"/>
                                <w:szCs w:val="28"/>
                              </w:rPr>
                            </w:pPr>
                            <w:r>
                              <w:rPr>
                                <w:b/>
                                <w:bCs/>
                                <w:color w:val="000000" w:themeColor="text1"/>
                                <w:sz w:val="28"/>
                                <w:szCs w:val="28"/>
                              </w:rPr>
                              <w:t>NIÊN LUẬN CƠ SỞ NGÀNH</w:t>
                            </w:r>
                          </w:p>
                          <w:p w14:paraId="7B8DCD53" w14:textId="77777777" w:rsidR="00014921" w:rsidRDefault="00974781">
                            <w:pPr>
                              <w:jc w:val="center"/>
                              <w:rPr>
                                <w:b/>
                                <w:bCs/>
                                <w:color w:val="000000" w:themeColor="text1"/>
                                <w:sz w:val="28"/>
                                <w:szCs w:val="28"/>
                              </w:rPr>
                            </w:pPr>
                            <w:r>
                              <w:rPr>
                                <w:b/>
                                <w:bCs/>
                                <w:color w:val="000000" w:themeColor="text1"/>
                                <w:sz w:val="28"/>
                                <w:szCs w:val="28"/>
                              </w:rPr>
                              <w:t>NGÀNH HỆ THỐNG THÔNG TIN</w:t>
                            </w:r>
                          </w:p>
                          <w:p w14:paraId="0A0AF38C" w14:textId="77777777" w:rsidR="00014921" w:rsidRDefault="00014921">
                            <w:pPr>
                              <w:spacing w:before="0"/>
                              <w:jc w:val="center"/>
                              <w:rPr>
                                <w:color w:val="000000" w:themeColor="text1"/>
                                <w:sz w:val="28"/>
                                <w:szCs w:val="28"/>
                              </w:rPr>
                            </w:pPr>
                          </w:p>
                          <w:p w14:paraId="612E0837" w14:textId="77777777" w:rsidR="00014921" w:rsidRDefault="00014921">
                            <w:pPr>
                              <w:spacing w:before="0"/>
                              <w:jc w:val="center"/>
                              <w:rPr>
                                <w:color w:val="000000" w:themeColor="text1"/>
                                <w:sz w:val="28"/>
                                <w:szCs w:val="28"/>
                              </w:rPr>
                            </w:pPr>
                          </w:p>
                          <w:p w14:paraId="3DFE1553" w14:textId="77777777" w:rsidR="00014921" w:rsidRDefault="00014921">
                            <w:pPr>
                              <w:spacing w:before="0"/>
                              <w:jc w:val="center"/>
                              <w:rPr>
                                <w:color w:val="000000" w:themeColor="text1"/>
                                <w:sz w:val="28"/>
                                <w:szCs w:val="28"/>
                              </w:rPr>
                            </w:pPr>
                          </w:p>
                          <w:p w14:paraId="5784E7D8" w14:textId="77777777" w:rsidR="00014921" w:rsidRDefault="00974781">
                            <w:pPr>
                              <w:jc w:val="center"/>
                              <w:rPr>
                                <w:b/>
                                <w:bCs/>
                                <w:color w:val="000000" w:themeColor="text1"/>
                                <w:sz w:val="28"/>
                                <w:szCs w:val="28"/>
                              </w:rPr>
                            </w:pPr>
                            <w:proofErr w:type="spellStart"/>
                            <w:r>
                              <w:rPr>
                                <w:b/>
                                <w:bCs/>
                                <w:color w:val="000000" w:themeColor="text1"/>
                                <w:sz w:val="28"/>
                                <w:szCs w:val="28"/>
                              </w:rPr>
                              <w:t>Đề</w:t>
                            </w:r>
                            <w:proofErr w:type="spellEnd"/>
                            <w:r>
                              <w:rPr>
                                <w:b/>
                                <w:bCs/>
                                <w:color w:val="000000" w:themeColor="text1"/>
                                <w:sz w:val="28"/>
                                <w:szCs w:val="28"/>
                              </w:rPr>
                              <w:t xml:space="preserve"> tài</w:t>
                            </w:r>
                          </w:p>
                          <w:p w14:paraId="20BF2961" w14:textId="77777777" w:rsidR="00014921" w:rsidRDefault="00974781">
                            <w:pPr>
                              <w:ind w:right="9"/>
                              <w:jc w:val="center"/>
                              <w:rPr>
                                <w:color w:val="000000" w:themeColor="text1"/>
                                <w:sz w:val="40"/>
                                <w:szCs w:val="40"/>
                              </w:rPr>
                            </w:pPr>
                            <w:r>
                              <w:rPr>
                                <w:b/>
                                <w:color w:val="000000" w:themeColor="text1"/>
                                <w:sz w:val="40"/>
                                <w:szCs w:val="40"/>
                                <w:lang w:val="vi-VN"/>
                              </w:rPr>
                              <w:t xml:space="preserve">NHẬN DIỆN MỨC ĐỘ BỆNH VÕNG MẠC TIỂU </w:t>
                            </w:r>
                            <w:r>
                              <w:rPr>
                                <w:b/>
                                <w:color w:val="000000" w:themeColor="text1"/>
                                <w:sz w:val="40"/>
                                <w:szCs w:val="40"/>
                                <w:lang w:val="vi-VN"/>
                              </w:rPr>
                              <w:t>ĐƯỜNG TỪ ĐÁY MẮT</w:t>
                            </w:r>
                          </w:p>
                          <w:p w14:paraId="60A334E5" w14:textId="77777777" w:rsidR="00014921" w:rsidRDefault="00014921">
                            <w:pPr>
                              <w:spacing w:before="0"/>
                              <w:jc w:val="center"/>
                              <w:rPr>
                                <w:color w:val="000000" w:themeColor="text1"/>
                                <w:sz w:val="40"/>
                                <w:szCs w:val="40"/>
                              </w:rPr>
                            </w:pPr>
                          </w:p>
                          <w:p w14:paraId="70311A0B" w14:textId="77777777" w:rsidR="00014921" w:rsidRDefault="00014921">
                            <w:pPr>
                              <w:spacing w:before="0"/>
                              <w:jc w:val="center"/>
                              <w:rPr>
                                <w:color w:val="000000" w:themeColor="text1"/>
                                <w:sz w:val="28"/>
                                <w:szCs w:val="28"/>
                              </w:rPr>
                            </w:pPr>
                          </w:p>
                          <w:p w14:paraId="26C10492" w14:textId="77777777" w:rsidR="00014921" w:rsidRDefault="00014921">
                            <w:pPr>
                              <w:spacing w:before="0"/>
                              <w:jc w:val="center"/>
                              <w:rPr>
                                <w:color w:val="000000" w:themeColor="text1"/>
                                <w:sz w:val="28"/>
                                <w:szCs w:val="28"/>
                              </w:rPr>
                            </w:pPr>
                          </w:p>
                          <w:p w14:paraId="55D91028" w14:textId="77777777" w:rsidR="00014921" w:rsidRDefault="00014921">
                            <w:pPr>
                              <w:spacing w:before="0"/>
                              <w:jc w:val="center"/>
                              <w:rPr>
                                <w:color w:val="000000" w:themeColor="text1"/>
                                <w:sz w:val="28"/>
                                <w:szCs w:val="28"/>
                              </w:rPr>
                            </w:pPr>
                          </w:p>
                          <w:p w14:paraId="034DB470" w14:textId="77777777" w:rsidR="00014921" w:rsidRDefault="00974781">
                            <w:pPr>
                              <w:spacing w:before="0"/>
                              <w:ind w:firstLine="0"/>
                              <w:jc w:val="center"/>
                              <w:rPr>
                                <w:b/>
                                <w:color w:val="000000" w:themeColor="text1"/>
                                <w:sz w:val="28"/>
                                <w:szCs w:val="28"/>
                              </w:rPr>
                            </w:pPr>
                            <w:proofErr w:type="spellStart"/>
                            <w:r>
                              <w:rPr>
                                <w:b/>
                                <w:color w:val="000000" w:themeColor="text1"/>
                                <w:sz w:val="28"/>
                                <w:szCs w:val="28"/>
                              </w:rPr>
                              <w:t>Người</w:t>
                            </w:r>
                            <w:proofErr w:type="spellEnd"/>
                            <w:r>
                              <w:rPr>
                                <w:b/>
                                <w:color w:val="000000" w:themeColor="text1"/>
                                <w:sz w:val="28"/>
                                <w:szCs w:val="28"/>
                              </w:rPr>
                              <w:t xml:space="preserve"> </w:t>
                            </w:r>
                            <w:proofErr w:type="spellStart"/>
                            <w:r>
                              <w:rPr>
                                <w:b/>
                                <w:color w:val="000000" w:themeColor="text1"/>
                                <w:sz w:val="28"/>
                                <w:szCs w:val="28"/>
                              </w:rPr>
                              <w:t>hướng</w:t>
                            </w:r>
                            <w:proofErr w:type="spellEnd"/>
                            <w:r>
                              <w:rPr>
                                <w:b/>
                                <w:color w:val="000000" w:themeColor="text1"/>
                                <w:sz w:val="28"/>
                                <w:szCs w:val="28"/>
                              </w:rPr>
                              <w:t xml:space="preserve"> </w:t>
                            </w:r>
                            <w:proofErr w:type="spellStart"/>
                            <w:r>
                              <w:rPr>
                                <w:b/>
                                <w:color w:val="000000" w:themeColor="text1"/>
                                <w:sz w:val="28"/>
                                <w:szCs w:val="28"/>
                              </w:rPr>
                              <w:t>dẫn</w:t>
                            </w:r>
                            <w:proofErr w:type="spellEnd"/>
                          </w:p>
                          <w:p w14:paraId="570FE15C" w14:textId="0708D5C8" w:rsidR="00014921" w:rsidRDefault="001759A3">
                            <w:pPr>
                              <w:spacing w:before="0"/>
                              <w:ind w:firstLine="0"/>
                              <w:jc w:val="center"/>
                              <w:rPr>
                                <w:b/>
                                <w:color w:val="000000" w:themeColor="text1"/>
                                <w:sz w:val="28"/>
                                <w:szCs w:val="28"/>
                                <w:lang w:val="vi-VN"/>
                              </w:rPr>
                            </w:pPr>
                            <w:r>
                              <w:rPr>
                                <w:rFonts w:eastAsia="Arial"/>
                                <w:b/>
                                <w:bCs/>
                                <w:color w:val="000000" w:themeColor="text1"/>
                                <w:sz w:val="28"/>
                                <w:szCs w:val="28"/>
                              </w:rPr>
                              <w:t xml:space="preserve">PGS-TS: </w:t>
                            </w:r>
                            <w:proofErr w:type="spellStart"/>
                            <w:r>
                              <w:rPr>
                                <w:rFonts w:eastAsia="Arial"/>
                                <w:b/>
                                <w:bCs/>
                                <w:color w:val="000000" w:themeColor="text1"/>
                                <w:sz w:val="28"/>
                                <w:szCs w:val="28"/>
                              </w:rPr>
                              <w:t>Nguyễn</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Thái</w:t>
                            </w:r>
                            <w:proofErr w:type="spellEnd"/>
                            <w:r>
                              <w:rPr>
                                <w:rFonts w:eastAsia="Arial"/>
                                <w:b/>
                                <w:bCs/>
                                <w:color w:val="000000" w:themeColor="text1"/>
                                <w:sz w:val="28"/>
                                <w:szCs w:val="28"/>
                              </w:rPr>
                              <w:t xml:space="preserve"> Nghe</w:t>
                            </w:r>
                          </w:p>
                          <w:p w14:paraId="17457ADE" w14:textId="77777777" w:rsidR="00014921" w:rsidRDefault="00014921">
                            <w:pPr>
                              <w:spacing w:before="0"/>
                              <w:ind w:firstLine="0"/>
                              <w:jc w:val="center"/>
                              <w:rPr>
                                <w:b/>
                                <w:color w:val="000000" w:themeColor="text1"/>
                                <w:sz w:val="28"/>
                                <w:szCs w:val="28"/>
                              </w:rPr>
                            </w:pPr>
                          </w:p>
                          <w:p w14:paraId="5F87451A" w14:textId="55CDFD4E" w:rsidR="00014921" w:rsidRPr="001759A3" w:rsidRDefault="00974781">
                            <w:pPr>
                              <w:spacing w:before="0"/>
                              <w:ind w:firstLine="0"/>
                              <w:jc w:val="center"/>
                              <w:rPr>
                                <w:rFonts w:eastAsia="Arial"/>
                                <w:b/>
                                <w:bCs/>
                                <w:color w:val="000000" w:themeColor="text1"/>
                                <w:sz w:val="28"/>
                                <w:szCs w:val="28"/>
                              </w:rPr>
                            </w:pPr>
                            <w:proofErr w:type="spellStart"/>
                            <w:r>
                              <w:rPr>
                                <w:b/>
                                <w:color w:val="000000" w:themeColor="text1"/>
                                <w:sz w:val="28"/>
                                <w:szCs w:val="28"/>
                              </w:rPr>
                              <w:t>Sinh</w:t>
                            </w:r>
                            <w:proofErr w:type="spellEnd"/>
                            <w:r>
                              <w:rPr>
                                <w:b/>
                                <w:color w:val="000000" w:themeColor="text1"/>
                                <w:sz w:val="28"/>
                                <w:szCs w:val="28"/>
                              </w:rPr>
                              <w:t xml:space="preserve"> </w:t>
                            </w:r>
                            <w:proofErr w:type="spellStart"/>
                            <w:r>
                              <w:rPr>
                                <w:b/>
                                <w:color w:val="000000" w:themeColor="text1"/>
                                <w:sz w:val="28"/>
                                <w:szCs w:val="28"/>
                              </w:rPr>
                              <w:t>viên</w:t>
                            </w:r>
                            <w:proofErr w:type="spellEnd"/>
                            <w:r>
                              <w:rPr>
                                <w:b/>
                                <w:color w:val="000000" w:themeColor="text1"/>
                                <w:sz w:val="28"/>
                                <w:szCs w:val="28"/>
                              </w:rPr>
                              <w:t xml:space="preserve">: </w:t>
                            </w:r>
                            <w:r w:rsidR="001759A3">
                              <w:rPr>
                                <w:b/>
                                <w:color w:val="000000" w:themeColor="text1"/>
                                <w:sz w:val="28"/>
                                <w:szCs w:val="28"/>
                              </w:rPr>
                              <w:t>Trần Phước Tài</w:t>
                            </w:r>
                          </w:p>
                          <w:p w14:paraId="6372E7F6" w14:textId="7B3B83F6" w:rsidR="00014921" w:rsidRPr="001759A3" w:rsidRDefault="00974781">
                            <w:pPr>
                              <w:spacing w:before="0"/>
                              <w:ind w:firstLine="0"/>
                              <w:jc w:val="center"/>
                              <w:rPr>
                                <w:rFonts w:eastAsia="Arial"/>
                                <w:b/>
                                <w:bCs/>
                                <w:color w:val="000000" w:themeColor="text1"/>
                                <w:sz w:val="28"/>
                                <w:szCs w:val="28"/>
                              </w:rPr>
                            </w:pPr>
                            <w:proofErr w:type="spellStart"/>
                            <w:r>
                              <w:rPr>
                                <w:rFonts w:eastAsia="Arial"/>
                                <w:b/>
                                <w:bCs/>
                                <w:color w:val="000000" w:themeColor="text1"/>
                                <w:sz w:val="28"/>
                                <w:szCs w:val="28"/>
                              </w:rPr>
                              <w:t>Mã</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s</w:t>
                            </w:r>
                            <w:r>
                              <w:rPr>
                                <w:rFonts w:eastAsia="Arial"/>
                                <w:b/>
                                <w:bCs/>
                                <w:color w:val="000000" w:themeColor="text1"/>
                                <w:sz w:val="28"/>
                                <w:szCs w:val="28"/>
                              </w:rPr>
                              <w:t>ố</w:t>
                            </w:r>
                            <w:proofErr w:type="spellEnd"/>
                            <w:r>
                              <w:rPr>
                                <w:rFonts w:eastAsia="Arial"/>
                                <w:b/>
                                <w:bCs/>
                                <w:color w:val="000000" w:themeColor="text1"/>
                                <w:sz w:val="28"/>
                                <w:szCs w:val="28"/>
                              </w:rPr>
                              <w:t xml:space="preserve">: </w:t>
                            </w:r>
                            <w:r>
                              <w:rPr>
                                <w:rFonts w:eastAsia="Arial"/>
                                <w:b/>
                                <w:bCs/>
                                <w:color w:val="000000" w:themeColor="text1"/>
                                <w:sz w:val="28"/>
                                <w:szCs w:val="28"/>
                                <w:lang w:val="vi-VN"/>
                              </w:rPr>
                              <w:t>B220</w:t>
                            </w:r>
                            <w:r w:rsidR="001759A3">
                              <w:rPr>
                                <w:rFonts w:eastAsia="Arial"/>
                                <w:b/>
                                <w:bCs/>
                                <w:color w:val="000000" w:themeColor="text1"/>
                                <w:sz w:val="28"/>
                                <w:szCs w:val="28"/>
                              </w:rPr>
                              <w:t>6011</w:t>
                            </w:r>
                          </w:p>
                          <w:p w14:paraId="4A39A953" w14:textId="77777777" w:rsidR="00014921" w:rsidRDefault="00974781">
                            <w:pPr>
                              <w:spacing w:before="0"/>
                              <w:ind w:firstLine="0"/>
                              <w:jc w:val="center"/>
                              <w:rPr>
                                <w:color w:val="000000" w:themeColor="text1"/>
                                <w:sz w:val="28"/>
                                <w:szCs w:val="28"/>
                                <w:lang w:val="vi-VN"/>
                              </w:rPr>
                            </w:pPr>
                            <w:proofErr w:type="spellStart"/>
                            <w:r>
                              <w:rPr>
                                <w:rFonts w:eastAsia="Arial"/>
                                <w:b/>
                                <w:bCs/>
                                <w:color w:val="000000" w:themeColor="text1"/>
                                <w:sz w:val="28"/>
                                <w:szCs w:val="28"/>
                              </w:rPr>
                              <w:t>Khóa</w:t>
                            </w:r>
                            <w:proofErr w:type="spellEnd"/>
                            <w:r>
                              <w:rPr>
                                <w:rFonts w:eastAsia="Arial"/>
                                <w:b/>
                                <w:bCs/>
                                <w:color w:val="000000" w:themeColor="text1"/>
                                <w:sz w:val="28"/>
                                <w:szCs w:val="28"/>
                              </w:rPr>
                              <w:t>: K</w:t>
                            </w:r>
                            <w:r>
                              <w:rPr>
                                <w:rFonts w:eastAsia="Arial"/>
                                <w:b/>
                                <w:bCs/>
                                <w:color w:val="000000" w:themeColor="text1"/>
                                <w:sz w:val="28"/>
                                <w:szCs w:val="28"/>
                                <w:lang w:val="vi-VN"/>
                              </w:rPr>
                              <w:t>48</w:t>
                            </w:r>
                          </w:p>
                          <w:p w14:paraId="2121B0A4" w14:textId="77777777" w:rsidR="00014921" w:rsidRDefault="00014921">
                            <w:pPr>
                              <w:spacing w:before="0" w:line="240" w:lineRule="auto"/>
                              <w:ind w:firstLine="0"/>
                              <w:jc w:val="center"/>
                              <w:rPr>
                                <w:b/>
                                <w:bCs/>
                                <w:color w:val="000000" w:themeColor="text1"/>
                                <w:szCs w:val="26"/>
                              </w:rPr>
                            </w:pPr>
                          </w:p>
                          <w:p w14:paraId="2482551A" w14:textId="77777777" w:rsidR="00014921" w:rsidRDefault="00014921">
                            <w:pPr>
                              <w:spacing w:before="0" w:line="240" w:lineRule="auto"/>
                              <w:ind w:firstLine="0"/>
                              <w:jc w:val="center"/>
                              <w:rPr>
                                <w:color w:val="000000" w:themeColor="text1"/>
                                <w:sz w:val="28"/>
                                <w:szCs w:val="28"/>
                              </w:rPr>
                            </w:pPr>
                          </w:p>
                          <w:p w14:paraId="370791E6" w14:textId="77777777" w:rsidR="00014921" w:rsidRDefault="00014921">
                            <w:pPr>
                              <w:spacing w:before="0" w:line="240" w:lineRule="auto"/>
                              <w:ind w:firstLine="0"/>
                              <w:jc w:val="center"/>
                              <w:rPr>
                                <w:color w:val="000000" w:themeColor="text1"/>
                                <w:sz w:val="28"/>
                                <w:szCs w:val="28"/>
                              </w:rPr>
                            </w:pPr>
                          </w:p>
                          <w:p w14:paraId="3874FB06" w14:textId="77777777" w:rsidR="00014921" w:rsidRDefault="00014921">
                            <w:pPr>
                              <w:tabs>
                                <w:tab w:val="left" w:pos="5442"/>
                              </w:tabs>
                              <w:spacing w:before="0" w:line="240" w:lineRule="auto"/>
                              <w:ind w:firstLine="0"/>
                              <w:jc w:val="center"/>
                              <w:rPr>
                                <w:color w:val="000000" w:themeColor="text1"/>
                                <w:sz w:val="28"/>
                                <w:szCs w:val="28"/>
                              </w:rPr>
                            </w:pPr>
                          </w:p>
                          <w:p w14:paraId="7ACEE02E" w14:textId="77777777" w:rsidR="00014921" w:rsidRDefault="00014921">
                            <w:pPr>
                              <w:tabs>
                                <w:tab w:val="left" w:pos="5442"/>
                              </w:tabs>
                              <w:spacing w:before="0" w:line="240" w:lineRule="auto"/>
                              <w:ind w:firstLine="0"/>
                              <w:jc w:val="center"/>
                              <w:rPr>
                                <w:color w:val="000000" w:themeColor="text1"/>
                                <w:sz w:val="28"/>
                                <w:szCs w:val="28"/>
                              </w:rPr>
                            </w:pPr>
                          </w:p>
                          <w:p w14:paraId="6D7B3E18" w14:textId="77777777" w:rsidR="00014921" w:rsidRDefault="00014921">
                            <w:pPr>
                              <w:spacing w:before="0" w:line="240" w:lineRule="auto"/>
                              <w:ind w:firstLine="0"/>
                              <w:jc w:val="center"/>
                              <w:rPr>
                                <w:color w:val="000000" w:themeColor="text1"/>
                                <w:sz w:val="28"/>
                                <w:szCs w:val="28"/>
                              </w:rPr>
                            </w:pPr>
                          </w:p>
                          <w:p w14:paraId="2C0A0273" w14:textId="77777777" w:rsidR="00014921" w:rsidRDefault="00014921">
                            <w:pPr>
                              <w:spacing w:before="0" w:line="240" w:lineRule="auto"/>
                              <w:ind w:firstLine="0"/>
                              <w:jc w:val="center"/>
                              <w:rPr>
                                <w:color w:val="000000" w:themeColor="text1"/>
                                <w:sz w:val="28"/>
                                <w:szCs w:val="28"/>
                              </w:rPr>
                            </w:pPr>
                          </w:p>
                          <w:p w14:paraId="170CC6A1" w14:textId="77777777" w:rsidR="00014921" w:rsidRDefault="00014921">
                            <w:pPr>
                              <w:spacing w:before="0" w:line="240" w:lineRule="auto"/>
                              <w:ind w:firstLine="0"/>
                              <w:jc w:val="center"/>
                              <w:rPr>
                                <w:color w:val="000000" w:themeColor="text1"/>
                                <w:sz w:val="28"/>
                                <w:szCs w:val="28"/>
                              </w:rPr>
                            </w:pPr>
                          </w:p>
                          <w:p w14:paraId="602CC196" w14:textId="77777777" w:rsidR="00014921" w:rsidRDefault="00014921">
                            <w:pPr>
                              <w:spacing w:before="0" w:line="240" w:lineRule="auto"/>
                              <w:ind w:firstLine="0"/>
                              <w:jc w:val="center"/>
                              <w:rPr>
                                <w:color w:val="000000" w:themeColor="text1"/>
                                <w:sz w:val="28"/>
                                <w:szCs w:val="28"/>
                              </w:rPr>
                            </w:pPr>
                          </w:p>
                          <w:p w14:paraId="300B930D" w14:textId="77777777" w:rsidR="00014921" w:rsidRDefault="00014921">
                            <w:pPr>
                              <w:spacing w:before="0"/>
                              <w:ind w:firstLine="0"/>
                              <w:jc w:val="center"/>
                              <w:rPr>
                                <w:color w:val="000000" w:themeColor="text1"/>
                                <w:sz w:val="28"/>
                                <w:szCs w:val="28"/>
                              </w:rPr>
                            </w:pPr>
                          </w:p>
                          <w:p w14:paraId="4715215B" w14:textId="4E5CDACB" w:rsidR="00014921" w:rsidRPr="001759A3" w:rsidRDefault="00974781">
                            <w:pPr>
                              <w:spacing w:before="0"/>
                              <w:ind w:firstLine="0"/>
                              <w:jc w:val="center"/>
                              <w:rPr>
                                <w:color w:val="000000" w:themeColor="text1"/>
                                <w:sz w:val="24"/>
                              </w:rPr>
                            </w:pPr>
                            <w:proofErr w:type="spellStart"/>
                            <w:r>
                              <w:rPr>
                                <w:rFonts w:eastAsia="Arial"/>
                                <w:b/>
                                <w:bCs/>
                                <w:color w:val="000000" w:themeColor="text1"/>
                                <w:sz w:val="28"/>
                                <w:szCs w:val="26"/>
                              </w:rPr>
                              <w:t>C</w:t>
                            </w:r>
                            <w:r>
                              <w:rPr>
                                <w:rFonts w:eastAsia="Arial"/>
                                <w:b/>
                                <w:bCs/>
                                <w:color w:val="000000" w:themeColor="text1"/>
                                <w:sz w:val="28"/>
                                <w:szCs w:val="26"/>
                              </w:rPr>
                              <w:t>ầ</w:t>
                            </w:r>
                            <w:r>
                              <w:rPr>
                                <w:rFonts w:eastAsia="Arial"/>
                                <w:b/>
                                <w:bCs/>
                                <w:color w:val="000000" w:themeColor="text1"/>
                                <w:sz w:val="28"/>
                                <w:szCs w:val="26"/>
                              </w:rPr>
                              <w:t>n</w:t>
                            </w:r>
                            <w:proofErr w:type="spellEnd"/>
                            <w:r>
                              <w:rPr>
                                <w:rFonts w:eastAsia="Arial"/>
                                <w:b/>
                                <w:bCs/>
                                <w:color w:val="000000" w:themeColor="text1"/>
                                <w:sz w:val="28"/>
                                <w:szCs w:val="26"/>
                              </w:rPr>
                              <w:t xml:space="preserve"> </w:t>
                            </w:r>
                            <w:proofErr w:type="spellStart"/>
                            <w:r>
                              <w:rPr>
                                <w:rFonts w:eastAsia="Arial"/>
                                <w:b/>
                                <w:bCs/>
                                <w:color w:val="000000" w:themeColor="text1"/>
                                <w:sz w:val="28"/>
                                <w:szCs w:val="26"/>
                              </w:rPr>
                              <w:t>Thơ</w:t>
                            </w:r>
                            <w:proofErr w:type="spellEnd"/>
                            <w:r>
                              <w:rPr>
                                <w:rFonts w:eastAsia="Arial"/>
                                <w:b/>
                                <w:bCs/>
                                <w:color w:val="000000" w:themeColor="text1"/>
                                <w:sz w:val="28"/>
                                <w:szCs w:val="26"/>
                              </w:rPr>
                              <w:t xml:space="preserve">, </w:t>
                            </w:r>
                            <w:r>
                              <w:rPr>
                                <w:rFonts w:eastAsia="Arial"/>
                                <w:b/>
                                <w:bCs/>
                                <w:color w:val="000000" w:themeColor="text1"/>
                                <w:sz w:val="28"/>
                                <w:szCs w:val="26"/>
                                <w:lang w:val="vi-VN"/>
                              </w:rPr>
                              <w:t>08</w:t>
                            </w:r>
                            <w:r>
                              <w:rPr>
                                <w:rFonts w:eastAsia="Arial"/>
                                <w:b/>
                                <w:bCs/>
                                <w:color w:val="000000" w:themeColor="text1"/>
                                <w:sz w:val="28"/>
                                <w:szCs w:val="26"/>
                              </w:rPr>
                              <w:t>/20</w:t>
                            </w:r>
                            <w:r>
                              <w:rPr>
                                <w:rFonts w:eastAsia="Arial"/>
                                <w:b/>
                                <w:bCs/>
                                <w:color w:val="000000" w:themeColor="text1"/>
                                <w:sz w:val="28"/>
                                <w:szCs w:val="26"/>
                                <w:lang w:val="vi-VN"/>
                              </w:rPr>
                              <w:t>2</w:t>
                            </w:r>
                            <w:r w:rsidR="001759A3">
                              <w:rPr>
                                <w:rFonts w:eastAsia="Arial"/>
                                <w:b/>
                                <w:bCs/>
                                <w:color w:val="000000" w:themeColor="text1"/>
                                <w:sz w:val="28"/>
                                <w:szCs w:val="26"/>
                              </w:rPr>
                              <w:t>6</w:t>
                            </w:r>
                          </w:p>
                          <w:p w14:paraId="10AD6C6A" w14:textId="77777777" w:rsidR="00014921" w:rsidRDefault="00014921"/>
                        </w:txbxContent>
                      </wps:txbx>
                      <wps:bodyPr spcFirstLastPara="1" wrap="square" lIns="91425" tIns="91425" rIns="91425" bIns="91425" anchor="t" anchorCtr="0">
                        <a:noAutofit/>
                      </wps:bodyPr>
                    </wps:wsp>
                  </a:graphicData>
                </a:graphic>
              </wp:inline>
            </w:drawing>
          </mc:Choice>
          <mc:Fallback>
            <w:pict>
              <v:rect w14:anchorId="300FC5E4" id="Rectangle 2" o:spid="_x0000_s1027" style="width:453.5pt;height:70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" strokeweight="1.0597mm">
                <v:stroke startarrowwidth="narrow" startarrowlength="short" endarrowwidth="narrow" endarrowlength="short" joinstyle="round" endcap="square"/>
                <v:textbox inset="2.53958mm,2.53958mm,2.53958mm,2.53958mm">
                  <w:txbxContent>
                    <w:p w14:paraId="7DE1CF80" w14:textId="77777777" w:rsidR="00014921" w:rsidRDefault="00014921">
                      <w:pPr>
                        <w:spacing w:before="0"/>
                        <w:jc w:val="center"/>
                        <w:rPr>
                          <w:color w:val="000000" w:themeColor="text1"/>
                          <w:sz w:val="28"/>
                          <w:szCs w:val="26"/>
                        </w:rPr>
                      </w:pPr>
                    </w:p>
                    <w:p w14:paraId="5AE25A6F" w14:textId="77777777" w:rsidR="00014921" w:rsidRDefault="00974781">
                      <w:pPr>
                        <w:spacing w:before="0"/>
                        <w:jc w:val="center"/>
                        <w:rPr>
                          <w:color w:val="000000" w:themeColor="text1"/>
                          <w:sz w:val="28"/>
                          <w:szCs w:val="26"/>
                        </w:rPr>
                      </w:pPr>
                      <w:r>
                        <w:rPr>
                          <w:color w:val="000000" w:themeColor="text1"/>
                          <w:sz w:val="28"/>
                          <w:szCs w:val="26"/>
                        </w:rPr>
                        <w:t>TRƯỜNG ĐẠI HỌC CẦN THƠ</w:t>
                      </w:r>
                    </w:p>
                    <w:p w14:paraId="38B434C2" w14:textId="77777777" w:rsidR="00014921" w:rsidRDefault="00974781">
                      <w:pPr>
                        <w:spacing w:before="0"/>
                        <w:jc w:val="center"/>
                        <w:rPr>
                          <w:b/>
                          <w:color w:val="000000" w:themeColor="text1"/>
                          <w:sz w:val="28"/>
                          <w:szCs w:val="28"/>
                        </w:rPr>
                      </w:pPr>
                      <w:r>
                        <w:rPr>
                          <w:b/>
                          <w:color w:val="000000" w:themeColor="text1"/>
                          <w:sz w:val="28"/>
                          <w:szCs w:val="28"/>
                        </w:rPr>
                        <w:t>KHOA CÔNG NGHỆ THÔNG TIN &amp; TRUYỀN THÔNG</w:t>
                      </w:r>
                    </w:p>
                    <w:p w14:paraId="7458C78C" w14:textId="77777777" w:rsidR="00014921" w:rsidRDefault="00974781">
                      <w:pPr>
                        <w:tabs>
                          <w:tab w:val="center" w:pos="4536"/>
                          <w:tab w:val="left" w:pos="5124"/>
                        </w:tabs>
                        <w:rPr>
                          <w:color w:val="000000" w:themeColor="text1"/>
                          <w:sz w:val="28"/>
                          <w:szCs w:val="28"/>
                        </w:rPr>
                      </w:pPr>
                      <w:r>
                        <w:rPr>
                          <w:color w:val="000000" w:themeColor="text1"/>
                          <w:sz w:val="28"/>
                          <w:szCs w:val="28"/>
                        </w:rPr>
                        <w:tab/>
                        <w:t xml:space="preserve"> </w:t>
                      </w:r>
                      <w:r>
                        <w:rPr>
                          <w:color w:val="000000" w:themeColor="text1"/>
                          <w:sz w:val="28"/>
                          <w:szCs w:val="28"/>
                        </w:rPr>
                        <w:tab/>
                      </w:r>
                    </w:p>
                    <w:p w14:paraId="0CEC343B" w14:textId="77777777" w:rsidR="00014921" w:rsidRDefault="00974781">
                      <w:pPr>
                        <w:tabs>
                          <w:tab w:val="left" w:pos="5874"/>
                        </w:tabs>
                        <w:jc w:val="left"/>
                        <w:rPr>
                          <w:color w:val="000000" w:themeColor="text1"/>
                          <w:sz w:val="28"/>
                          <w:szCs w:val="28"/>
                        </w:rPr>
                      </w:pPr>
                      <w:r>
                        <w:rPr>
                          <w:b/>
                          <w:color w:val="000000" w:themeColor="text1"/>
                          <w:sz w:val="28"/>
                          <w:szCs w:val="28"/>
                        </w:rPr>
                        <w:tab/>
                      </w:r>
                    </w:p>
                    <w:p w14:paraId="5C9C8456" w14:textId="77777777" w:rsidR="00014921" w:rsidRDefault="00974781">
                      <w:pPr>
                        <w:jc w:val="center"/>
                        <w:rPr>
                          <w:b/>
                          <w:bCs/>
                          <w:color w:val="000000" w:themeColor="text1"/>
                          <w:sz w:val="28"/>
                          <w:szCs w:val="28"/>
                        </w:rPr>
                      </w:pPr>
                      <w:r>
                        <w:rPr>
                          <w:b/>
                          <w:bCs/>
                          <w:color w:val="000000" w:themeColor="text1"/>
                          <w:sz w:val="28"/>
                          <w:szCs w:val="28"/>
                        </w:rPr>
                        <w:t>NIÊN LUẬN CƠ SỞ NGÀNH</w:t>
                      </w:r>
                    </w:p>
                    <w:p w14:paraId="7B8DCD53" w14:textId="77777777" w:rsidR="00014921" w:rsidRDefault="00974781">
                      <w:pPr>
                        <w:jc w:val="center"/>
                        <w:rPr>
                          <w:b/>
                          <w:bCs/>
                          <w:color w:val="000000" w:themeColor="text1"/>
                          <w:sz w:val="28"/>
                          <w:szCs w:val="28"/>
                        </w:rPr>
                      </w:pPr>
                      <w:r>
                        <w:rPr>
                          <w:b/>
                          <w:bCs/>
                          <w:color w:val="000000" w:themeColor="text1"/>
                          <w:sz w:val="28"/>
                          <w:szCs w:val="28"/>
                        </w:rPr>
                        <w:t>NGÀNH HỆ THỐNG THÔNG TIN</w:t>
                      </w:r>
                    </w:p>
                    <w:p w14:paraId="0A0AF38C" w14:textId="77777777" w:rsidR="00014921" w:rsidRDefault="00014921">
                      <w:pPr>
                        <w:spacing w:before="0"/>
                        <w:jc w:val="center"/>
                        <w:rPr>
                          <w:color w:val="000000" w:themeColor="text1"/>
                          <w:sz w:val="28"/>
                          <w:szCs w:val="28"/>
                        </w:rPr>
                      </w:pPr>
                    </w:p>
                    <w:p w14:paraId="612E0837" w14:textId="77777777" w:rsidR="00014921" w:rsidRDefault="00014921">
                      <w:pPr>
                        <w:spacing w:before="0"/>
                        <w:jc w:val="center"/>
                        <w:rPr>
                          <w:color w:val="000000" w:themeColor="text1"/>
                          <w:sz w:val="28"/>
                          <w:szCs w:val="28"/>
                        </w:rPr>
                      </w:pPr>
                    </w:p>
                    <w:p w14:paraId="3DFE1553" w14:textId="77777777" w:rsidR="00014921" w:rsidRDefault="00014921">
                      <w:pPr>
                        <w:spacing w:before="0"/>
                        <w:jc w:val="center"/>
                        <w:rPr>
                          <w:color w:val="000000" w:themeColor="text1"/>
                          <w:sz w:val="28"/>
                          <w:szCs w:val="28"/>
                        </w:rPr>
                      </w:pPr>
                    </w:p>
                    <w:p w14:paraId="5784E7D8" w14:textId="77777777" w:rsidR="00014921" w:rsidRDefault="00974781">
                      <w:pPr>
                        <w:jc w:val="center"/>
                        <w:rPr>
                          <w:b/>
                          <w:bCs/>
                          <w:color w:val="000000" w:themeColor="text1"/>
                          <w:sz w:val="28"/>
                          <w:szCs w:val="28"/>
                        </w:rPr>
                      </w:pPr>
                      <w:proofErr w:type="spellStart"/>
                      <w:r>
                        <w:rPr>
                          <w:b/>
                          <w:bCs/>
                          <w:color w:val="000000" w:themeColor="text1"/>
                          <w:sz w:val="28"/>
                          <w:szCs w:val="28"/>
                        </w:rPr>
                        <w:t>Đề</w:t>
                      </w:r>
                      <w:proofErr w:type="spellEnd"/>
                      <w:r>
                        <w:rPr>
                          <w:b/>
                          <w:bCs/>
                          <w:color w:val="000000" w:themeColor="text1"/>
                          <w:sz w:val="28"/>
                          <w:szCs w:val="28"/>
                        </w:rPr>
                        <w:t xml:space="preserve"> tài</w:t>
                      </w:r>
                    </w:p>
                    <w:p w14:paraId="20BF2961" w14:textId="77777777" w:rsidR="00014921" w:rsidRDefault="00974781">
                      <w:pPr>
                        <w:ind w:right="9"/>
                        <w:jc w:val="center"/>
                        <w:rPr>
                          <w:color w:val="000000" w:themeColor="text1"/>
                          <w:sz w:val="40"/>
                          <w:szCs w:val="40"/>
                        </w:rPr>
                      </w:pPr>
                      <w:r>
                        <w:rPr>
                          <w:b/>
                          <w:color w:val="000000" w:themeColor="text1"/>
                          <w:sz w:val="40"/>
                          <w:szCs w:val="40"/>
                          <w:lang w:val="vi-VN"/>
                        </w:rPr>
                        <w:t xml:space="preserve">NHẬN DIỆN MỨC ĐỘ BỆNH VÕNG MẠC TIỂU </w:t>
                      </w:r>
                      <w:r>
                        <w:rPr>
                          <w:b/>
                          <w:color w:val="000000" w:themeColor="text1"/>
                          <w:sz w:val="40"/>
                          <w:szCs w:val="40"/>
                          <w:lang w:val="vi-VN"/>
                        </w:rPr>
                        <w:t>ĐƯỜNG TỪ ĐÁY MẮT</w:t>
                      </w:r>
                    </w:p>
                    <w:p w14:paraId="60A334E5" w14:textId="77777777" w:rsidR="00014921" w:rsidRDefault="00014921">
                      <w:pPr>
                        <w:spacing w:before="0"/>
                        <w:jc w:val="center"/>
                        <w:rPr>
                          <w:color w:val="000000" w:themeColor="text1"/>
                          <w:sz w:val="40"/>
                          <w:szCs w:val="40"/>
                        </w:rPr>
                      </w:pPr>
                    </w:p>
                    <w:p w14:paraId="70311A0B" w14:textId="77777777" w:rsidR="00014921" w:rsidRDefault="00014921">
                      <w:pPr>
                        <w:spacing w:before="0"/>
                        <w:jc w:val="center"/>
                        <w:rPr>
                          <w:color w:val="000000" w:themeColor="text1"/>
                          <w:sz w:val="28"/>
                          <w:szCs w:val="28"/>
                        </w:rPr>
                      </w:pPr>
                    </w:p>
                    <w:p w14:paraId="26C10492" w14:textId="77777777" w:rsidR="00014921" w:rsidRDefault="00014921">
                      <w:pPr>
                        <w:spacing w:before="0"/>
                        <w:jc w:val="center"/>
                        <w:rPr>
                          <w:color w:val="000000" w:themeColor="text1"/>
                          <w:sz w:val="28"/>
                          <w:szCs w:val="28"/>
                        </w:rPr>
                      </w:pPr>
                    </w:p>
                    <w:p w14:paraId="55D91028" w14:textId="77777777" w:rsidR="00014921" w:rsidRDefault="00014921">
                      <w:pPr>
                        <w:spacing w:before="0"/>
                        <w:jc w:val="center"/>
                        <w:rPr>
                          <w:color w:val="000000" w:themeColor="text1"/>
                          <w:sz w:val="28"/>
                          <w:szCs w:val="28"/>
                        </w:rPr>
                      </w:pPr>
                    </w:p>
                    <w:p w14:paraId="034DB470" w14:textId="77777777" w:rsidR="00014921" w:rsidRDefault="00974781">
                      <w:pPr>
                        <w:spacing w:before="0"/>
                        <w:ind w:firstLine="0"/>
                        <w:jc w:val="center"/>
                        <w:rPr>
                          <w:b/>
                          <w:color w:val="000000" w:themeColor="text1"/>
                          <w:sz w:val="28"/>
                          <w:szCs w:val="28"/>
                        </w:rPr>
                      </w:pPr>
                      <w:proofErr w:type="spellStart"/>
                      <w:r>
                        <w:rPr>
                          <w:b/>
                          <w:color w:val="000000" w:themeColor="text1"/>
                          <w:sz w:val="28"/>
                          <w:szCs w:val="28"/>
                        </w:rPr>
                        <w:t>Người</w:t>
                      </w:r>
                      <w:proofErr w:type="spellEnd"/>
                      <w:r>
                        <w:rPr>
                          <w:b/>
                          <w:color w:val="000000" w:themeColor="text1"/>
                          <w:sz w:val="28"/>
                          <w:szCs w:val="28"/>
                        </w:rPr>
                        <w:t xml:space="preserve"> </w:t>
                      </w:r>
                      <w:proofErr w:type="spellStart"/>
                      <w:r>
                        <w:rPr>
                          <w:b/>
                          <w:color w:val="000000" w:themeColor="text1"/>
                          <w:sz w:val="28"/>
                          <w:szCs w:val="28"/>
                        </w:rPr>
                        <w:t>hướng</w:t>
                      </w:r>
                      <w:proofErr w:type="spellEnd"/>
                      <w:r>
                        <w:rPr>
                          <w:b/>
                          <w:color w:val="000000" w:themeColor="text1"/>
                          <w:sz w:val="28"/>
                          <w:szCs w:val="28"/>
                        </w:rPr>
                        <w:t xml:space="preserve"> </w:t>
                      </w:r>
                      <w:proofErr w:type="spellStart"/>
                      <w:r>
                        <w:rPr>
                          <w:b/>
                          <w:color w:val="000000" w:themeColor="text1"/>
                          <w:sz w:val="28"/>
                          <w:szCs w:val="28"/>
                        </w:rPr>
                        <w:t>dẫn</w:t>
                      </w:r>
                      <w:proofErr w:type="spellEnd"/>
                    </w:p>
                    <w:p w14:paraId="570FE15C" w14:textId="0708D5C8" w:rsidR="00014921" w:rsidRDefault="001759A3">
                      <w:pPr>
                        <w:spacing w:before="0"/>
                        <w:ind w:firstLine="0"/>
                        <w:jc w:val="center"/>
                        <w:rPr>
                          <w:b/>
                          <w:color w:val="000000" w:themeColor="text1"/>
                          <w:sz w:val="28"/>
                          <w:szCs w:val="28"/>
                          <w:lang w:val="vi-VN"/>
                        </w:rPr>
                      </w:pPr>
                      <w:r>
                        <w:rPr>
                          <w:rFonts w:eastAsia="Arial"/>
                          <w:b/>
                          <w:bCs/>
                          <w:color w:val="000000" w:themeColor="text1"/>
                          <w:sz w:val="28"/>
                          <w:szCs w:val="28"/>
                        </w:rPr>
                        <w:t xml:space="preserve">PGS-TS: </w:t>
                      </w:r>
                      <w:proofErr w:type="spellStart"/>
                      <w:r>
                        <w:rPr>
                          <w:rFonts w:eastAsia="Arial"/>
                          <w:b/>
                          <w:bCs/>
                          <w:color w:val="000000" w:themeColor="text1"/>
                          <w:sz w:val="28"/>
                          <w:szCs w:val="28"/>
                        </w:rPr>
                        <w:t>Nguyễn</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Thái</w:t>
                      </w:r>
                      <w:proofErr w:type="spellEnd"/>
                      <w:r>
                        <w:rPr>
                          <w:rFonts w:eastAsia="Arial"/>
                          <w:b/>
                          <w:bCs/>
                          <w:color w:val="000000" w:themeColor="text1"/>
                          <w:sz w:val="28"/>
                          <w:szCs w:val="28"/>
                        </w:rPr>
                        <w:t xml:space="preserve"> Nghe</w:t>
                      </w:r>
                    </w:p>
                    <w:p w14:paraId="17457ADE" w14:textId="77777777" w:rsidR="00014921" w:rsidRDefault="00014921">
                      <w:pPr>
                        <w:spacing w:before="0"/>
                        <w:ind w:firstLine="0"/>
                        <w:jc w:val="center"/>
                        <w:rPr>
                          <w:b/>
                          <w:color w:val="000000" w:themeColor="text1"/>
                          <w:sz w:val="28"/>
                          <w:szCs w:val="28"/>
                        </w:rPr>
                      </w:pPr>
                    </w:p>
                    <w:p w14:paraId="5F87451A" w14:textId="55CDFD4E" w:rsidR="00014921" w:rsidRPr="001759A3" w:rsidRDefault="00974781">
                      <w:pPr>
                        <w:spacing w:before="0"/>
                        <w:ind w:firstLine="0"/>
                        <w:jc w:val="center"/>
                        <w:rPr>
                          <w:rFonts w:eastAsia="Arial"/>
                          <w:b/>
                          <w:bCs/>
                          <w:color w:val="000000" w:themeColor="text1"/>
                          <w:sz w:val="28"/>
                          <w:szCs w:val="28"/>
                        </w:rPr>
                      </w:pPr>
                      <w:proofErr w:type="spellStart"/>
                      <w:r>
                        <w:rPr>
                          <w:b/>
                          <w:color w:val="000000" w:themeColor="text1"/>
                          <w:sz w:val="28"/>
                          <w:szCs w:val="28"/>
                        </w:rPr>
                        <w:t>Sinh</w:t>
                      </w:r>
                      <w:proofErr w:type="spellEnd"/>
                      <w:r>
                        <w:rPr>
                          <w:b/>
                          <w:color w:val="000000" w:themeColor="text1"/>
                          <w:sz w:val="28"/>
                          <w:szCs w:val="28"/>
                        </w:rPr>
                        <w:t xml:space="preserve"> </w:t>
                      </w:r>
                      <w:proofErr w:type="spellStart"/>
                      <w:r>
                        <w:rPr>
                          <w:b/>
                          <w:color w:val="000000" w:themeColor="text1"/>
                          <w:sz w:val="28"/>
                          <w:szCs w:val="28"/>
                        </w:rPr>
                        <w:t>viên</w:t>
                      </w:r>
                      <w:proofErr w:type="spellEnd"/>
                      <w:r>
                        <w:rPr>
                          <w:b/>
                          <w:color w:val="000000" w:themeColor="text1"/>
                          <w:sz w:val="28"/>
                          <w:szCs w:val="28"/>
                        </w:rPr>
                        <w:t xml:space="preserve">: </w:t>
                      </w:r>
                      <w:r w:rsidR="001759A3">
                        <w:rPr>
                          <w:b/>
                          <w:color w:val="000000" w:themeColor="text1"/>
                          <w:sz w:val="28"/>
                          <w:szCs w:val="28"/>
                        </w:rPr>
                        <w:t>Trần Phước Tài</w:t>
                      </w:r>
                    </w:p>
                    <w:p w14:paraId="6372E7F6" w14:textId="7B3B83F6" w:rsidR="00014921" w:rsidRPr="001759A3" w:rsidRDefault="00974781">
                      <w:pPr>
                        <w:spacing w:before="0"/>
                        <w:ind w:firstLine="0"/>
                        <w:jc w:val="center"/>
                        <w:rPr>
                          <w:rFonts w:eastAsia="Arial"/>
                          <w:b/>
                          <w:bCs/>
                          <w:color w:val="000000" w:themeColor="text1"/>
                          <w:sz w:val="28"/>
                          <w:szCs w:val="28"/>
                        </w:rPr>
                      </w:pPr>
                      <w:proofErr w:type="spellStart"/>
                      <w:r>
                        <w:rPr>
                          <w:rFonts w:eastAsia="Arial"/>
                          <w:b/>
                          <w:bCs/>
                          <w:color w:val="000000" w:themeColor="text1"/>
                          <w:sz w:val="28"/>
                          <w:szCs w:val="28"/>
                        </w:rPr>
                        <w:t>Mã</w:t>
                      </w:r>
                      <w:proofErr w:type="spellEnd"/>
                      <w:r>
                        <w:rPr>
                          <w:rFonts w:eastAsia="Arial"/>
                          <w:b/>
                          <w:bCs/>
                          <w:color w:val="000000" w:themeColor="text1"/>
                          <w:sz w:val="28"/>
                          <w:szCs w:val="28"/>
                        </w:rPr>
                        <w:t xml:space="preserve"> </w:t>
                      </w:r>
                      <w:proofErr w:type="spellStart"/>
                      <w:r>
                        <w:rPr>
                          <w:rFonts w:eastAsia="Arial"/>
                          <w:b/>
                          <w:bCs/>
                          <w:color w:val="000000" w:themeColor="text1"/>
                          <w:sz w:val="28"/>
                          <w:szCs w:val="28"/>
                        </w:rPr>
                        <w:t>s</w:t>
                      </w:r>
                      <w:r>
                        <w:rPr>
                          <w:rFonts w:eastAsia="Arial"/>
                          <w:b/>
                          <w:bCs/>
                          <w:color w:val="000000" w:themeColor="text1"/>
                          <w:sz w:val="28"/>
                          <w:szCs w:val="28"/>
                        </w:rPr>
                        <w:t>ố</w:t>
                      </w:r>
                      <w:proofErr w:type="spellEnd"/>
                      <w:r>
                        <w:rPr>
                          <w:rFonts w:eastAsia="Arial"/>
                          <w:b/>
                          <w:bCs/>
                          <w:color w:val="000000" w:themeColor="text1"/>
                          <w:sz w:val="28"/>
                          <w:szCs w:val="28"/>
                        </w:rPr>
                        <w:t xml:space="preserve">: </w:t>
                      </w:r>
                      <w:r>
                        <w:rPr>
                          <w:rFonts w:eastAsia="Arial"/>
                          <w:b/>
                          <w:bCs/>
                          <w:color w:val="000000" w:themeColor="text1"/>
                          <w:sz w:val="28"/>
                          <w:szCs w:val="28"/>
                          <w:lang w:val="vi-VN"/>
                        </w:rPr>
                        <w:t>B220</w:t>
                      </w:r>
                      <w:r w:rsidR="001759A3">
                        <w:rPr>
                          <w:rFonts w:eastAsia="Arial"/>
                          <w:b/>
                          <w:bCs/>
                          <w:color w:val="000000" w:themeColor="text1"/>
                          <w:sz w:val="28"/>
                          <w:szCs w:val="28"/>
                        </w:rPr>
                        <w:t>6011</w:t>
                      </w:r>
                    </w:p>
                    <w:p w14:paraId="4A39A953" w14:textId="77777777" w:rsidR="00014921" w:rsidRDefault="00974781">
                      <w:pPr>
                        <w:spacing w:before="0"/>
                        <w:ind w:firstLine="0"/>
                        <w:jc w:val="center"/>
                        <w:rPr>
                          <w:color w:val="000000" w:themeColor="text1"/>
                          <w:sz w:val="28"/>
                          <w:szCs w:val="28"/>
                          <w:lang w:val="vi-VN"/>
                        </w:rPr>
                      </w:pPr>
                      <w:proofErr w:type="spellStart"/>
                      <w:r>
                        <w:rPr>
                          <w:rFonts w:eastAsia="Arial"/>
                          <w:b/>
                          <w:bCs/>
                          <w:color w:val="000000" w:themeColor="text1"/>
                          <w:sz w:val="28"/>
                          <w:szCs w:val="28"/>
                        </w:rPr>
                        <w:t>Khóa</w:t>
                      </w:r>
                      <w:proofErr w:type="spellEnd"/>
                      <w:r>
                        <w:rPr>
                          <w:rFonts w:eastAsia="Arial"/>
                          <w:b/>
                          <w:bCs/>
                          <w:color w:val="000000" w:themeColor="text1"/>
                          <w:sz w:val="28"/>
                          <w:szCs w:val="28"/>
                        </w:rPr>
                        <w:t>: K</w:t>
                      </w:r>
                      <w:r>
                        <w:rPr>
                          <w:rFonts w:eastAsia="Arial"/>
                          <w:b/>
                          <w:bCs/>
                          <w:color w:val="000000" w:themeColor="text1"/>
                          <w:sz w:val="28"/>
                          <w:szCs w:val="28"/>
                          <w:lang w:val="vi-VN"/>
                        </w:rPr>
                        <w:t>48</w:t>
                      </w:r>
                    </w:p>
                    <w:p w14:paraId="2121B0A4" w14:textId="77777777" w:rsidR="00014921" w:rsidRDefault="00014921">
                      <w:pPr>
                        <w:spacing w:before="0" w:line="240" w:lineRule="auto"/>
                        <w:ind w:firstLine="0"/>
                        <w:jc w:val="center"/>
                        <w:rPr>
                          <w:b/>
                          <w:bCs/>
                          <w:color w:val="000000" w:themeColor="text1"/>
                          <w:szCs w:val="26"/>
                        </w:rPr>
                      </w:pPr>
                    </w:p>
                    <w:p w14:paraId="2482551A" w14:textId="77777777" w:rsidR="00014921" w:rsidRDefault="00014921">
                      <w:pPr>
                        <w:spacing w:before="0" w:line="240" w:lineRule="auto"/>
                        <w:ind w:firstLine="0"/>
                        <w:jc w:val="center"/>
                        <w:rPr>
                          <w:color w:val="000000" w:themeColor="text1"/>
                          <w:sz w:val="28"/>
                          <w:szCs w:val="28"/>
                        </w:rPr>
                      </w:pPr>
                    </w:p>
                    <w:p w14:paraId="370791E6" w14:textId="77777777" w:rsidR="00014921" w:rsidRDefault="00014921">
                      <w:pPr>
                        <w:spacing w:before="0" w:line="240" w:lineRule="auto"/>
                        <w:ind w:firstLine="0"/>
                        <w:jc w:val="center"/>
                        <w:rPr>
                          <w:color w:val="000000" w:themeColor="text1"/>
                          <w:sz w:val="28"/>
                          <w:szCs w:val="28"/>
                        </w:rPr>
                      </w:pPr>
                    </w:p>
                    <w:p w14:paraId="3874FB06" w14:textId="77777777" w:rsidR="00014921" w:rsidRDefault="00014921">
                      <w:pPr>
                        <w:tabs>
                          <w:tab w:val="left" w:pos="5442"/>
                        </w:tabs>
                        <w:spacing w:before="0" w:line="240" w:lineRule="auto"/>
                        <w:ind w:firstLine="0"/>
                        <w:jc w:val="center"/>
                        <w:rPr>
                          <w:color w:val="000000" w:themeColor="text1"/>
                          <w:sz w:val="28"/>
                          <w:szCs w:val="28"/>
                        </w:rPr>
                      </w:pPr>
                    </w:p>
                    <w:p w14:paraId="7ACEE02E" w14:textId="77777777" w:rsidR="00014921" w:rsidRDefault="00014921">
                      <w:pPr>
                        <w:tabs>
                          <w:tab w:val="left" w:pos="5442"/>
                        </w:tabs>
                        <w:spacing w:before="0" w:line="240" w:lineRule="auto"/>
                        <w:ind w:firstLine="0"/>
                        <w:jc w:val="center"/>
                        <w:rPr>
                          <w:color w:val="000000" w:themeColor="text1"/>
                          <w:sz w:val="28"/>
                          <w:szCs w:val="28"/>
                        </w:rPr>
                      </w:pPr>
                    </w:p>
                    <w:p w14:paraId="6D7B3E18" w14:textId="77777777" w:rsidR="00014921" w:rsidRDefault="00014921">
                      <w:pPr>
                        <w:spacing w:before="0" w:line="240" w:lineRule="auto"/>
                        <w:ind w:firstLine="0"/>
                        <w:jc w:val="center"/>
                        <w:rPr>
                          <w:color w:val="000000" w:themeColor="text1"/>
                          <w:sz w:val="28"/>
                          <w:szCs w:val="28"/>
                        </w:rPr>
                      </w:pPr>
                    </w:p>
                    <w:p w14:paraId="2C0A0273" w14:textId="77777777" w:rsidR="00014921" w:rsidRDefault="00014921">
                      <w:pPr>
                        <w:spacing w:before="0" w:line="240" w:lineRule="auto"/>
                        <w:ind w:firstLine="0"/>
                        <w:jc w:val="center"/>
                        <w:rPr>
                          <w:color w:val="000000" w:themeColor="text1"/>
                          <w:sz w:val="28"/>
                          <w:szCs w:val="28"/>
                        </w:rPr>
                      </w:pPr>
                    </w:p>
                    <w:p w14:paraId="170CC6A1" w14:textId="77777777" w:rsidR="00014921" w:rsidRDefault="00014921">
                      <w:pPr>
                        <w:spacing w:before="0" w:line="240" w:lineRule="auto"/>
                        <w:ind w:firstLine="0"/>
                        <w:jc w:val="center"/>
                        <w:rPr>
                          <w:color w:val="000000" w:themeColor="text1"/>
                          <w:sz w:val="28"/>
                          <w:szCs w:val="28"/>
                        </w:rPr>
                      </w:pPr>
                    </w:p>
                    <w:p w14:paraId="602CC196" w14:textId="77777777" w:rsidR="00014921" w:rsidRDefault="00014921">
                      <w:pPr>
                        <w:spacing w:before="0" w:line="240" w:lineRule="auto"/>
                        <w:ind w:firstLine="0"/>
                        <w:jc w:val="center"/>
                        <w:rPr>
                          <w:color w:val="000000" w:themeColor="text1"/>
                          <w:sz w:val="28"/>
                          <w:szCs w:val="28"/>
                        </w:rPr>
                      </w:pPr>
                    </w:p>
                    <w:p w14:paraId="300B930D" w14:textId="77777777" w:rsidR="00014921" w:rsidRDefault="00014921">
                      <w:pPr>
                        <w:spacing w:before="0"/>
                        <w:ind w:firstLine="0"/>
                        <w:jc w:val="center"/>
                        <w:rPr>
                          <w:color w:val="000000" w:themeColor="text1"/>
                          <w:sz w:val="28"/>
                          <w:szCs w:val="28"/>
                        </w:rPr>
                      </w:pPr>
                    </w:p>
                    <w:p w14:paraId="4715215B" w14:textId="4E5CDACB" w:rsidR="00014921" w:rsidRPr="001759A3" w:rsidRDefault="00974781">
                      <w:pPr>
                        <w:spacing w:before="0"/>
                        <w:ind w:firstLine="0"/>
                        <w:jc w:val="center"/>
                        <w:rPr>
                          <w:color w:val="000000" w:themeColor="text1"/>
                          <w:sz w:val="24"/>
                        </w:rPr>
                      </w:pPr>
                      <w:proofErr w:type="spellStart"/>
                      <w:r>
                        <w:rPr>
                          <w:rFonts w:eastAsia="Arial"/>
                          <w:b/>
                          <w:bCs/>
                          <w:color w:val="000000" w:themeColor="text1"/>
                          <w:sz w:val="28"/>
                          <w:szCs w:val="26"/>
                        </w:rPr>
                        <w:t>C</w:t>
                      </w:r>
                      <w:r>
                        <w:rPr>
                          <w:rFonts w:eastAsia="Arial"/>
                          <w:b/>
                          <w:bCs/>
                          <w:color w:val="000000" w:themeColor="text1"/>
                          <w:sz w:val="28"/>
                          <w:szCs w:val="26"/>
                        </w:rPr>
                        <w:t>ầ</w:t>
                      </w:r>
                      <w:r>
                        <w:rPr>
                          <w:rFonts w:eastAsia="Arial"/>
                          <w:b/>
                          <w:bCs/>
                          <w:color w:val="000000" w:themeColor="text1"/>
                          <w:sz w:val="28"/>
                          <w:szCs w:val="26"/>
                        </w:rPr>
                        <w:t>n</w:t>
                      </w:r>
                      <w:proofErr w:type="spellEnd"/>
                      <w:r>
                        <w:rPr>
                          <w:rFonts w:eastAsia="Arial"/>
                          <w:b/>
                          <w:bCs/>
                          <w:color w:val="000000" w:themeColor="text1"/>
                          <w:sz w:val="28"/>
                          <w:szCs w:val="26"/>
                        </w:rPr>
                        <w:t xml:space="preserve"> </w:t>
                      </w:r>
                      <w:proofErr w:type="spellStart"/>
                      <w:r>
                        <w:rPr>
                          <w:rFonts w:eastAsia="Arial"/>
                          <w:b/>
                          <w:bCs/>
                          <w:color w:val="000000" w:themeColor="text1"/>
                          <w:sz w:val="28"/>
                          <w:szCs w:val="26"/>
                        </w:rPr>
                        <w:t>Thơ</w:t>
                      </w:r>
                      <w:proofErr w:type="spellEnd"/>
                      <w:r>
                        <w:rPr>
                          <w:rFonts w:eastAsia="Arial"/>
                          <w:b/>
                          <w:bCs/>
                          <w:color w:val="000000" w:themeColor="text1"/>
                          <w:sz w:val="28"/>
                          <w:szCs w:val="26"/>
                        </w:rPr>
                        <w:t xml:space="preserve">, </w:t>
                      </w:r>
                      <w:r>
                        <w:rPr>
                          <w:rFonts w:eastAsia="Arial"/>
                          <w:b/>
                          <w:bCs/>
                          <w:color w:val="000000" w:themeColor="text1"/>
                          <w:sz w:val="28"/>
                          <w:szCs w:val="26"/>
                          <w:lang w:val="vi-VN"/>
                        </w:rPr>
                        <w:t>08</w:t>
                      </w:r>
                      <w:r>
                        <w:rPr>
                          <w:rFonts w:eastAsia="Arial"/>
                          <w:b/>
                          <w:bCs/>
                          <w:color w:val="000000" w:themeColor="text1"/>
                          <w:sz w:val="28"/>
                          <w:szCs w:val="26"/>
                        </w:rPr>
                        <w:t>/20</w:t>
                      </w:r>
                      <w:r>
                        <w:rPr>
                          <w:rFonts w:eastAsia="Arial"/>
                          <w:b/>
                          <w:bCs/>
                          <w:color w:val="000000" w:themeColor="text1"/>
                          <w:sz w:val="28"/>
                          <w:szCs w:val="26"/>
                          <w:lang w:val="vi-VN"/>
                        </w:rPr>
                        <w:t>2</w:t>
                      </w:r>
                      <w:r w:rsidR="001759A3">
                        <w:rPr>
                          <w:rFonts w:eastAsia="Arial"/>
                          <w:b/>
                          <w:bCs/>
                          <w:color w:val="000000" w:themeColor="text1"/>
                          <w:sz w:val="28"/>
                          <w:szCs w:val="26"/>
                        </w:rPr>
                        <w:t>6</w:t>
                      </w:r>
                    </w:p>
                    <w:p w14:paraId="10AD6C6A" w14:textId="77777777" w:rsidR="00014921" w:rsidRDefault="00014921"/>
                  </w:txbxContent>
                </v:textbox>
                <w10:anchorlock/>
              </v:rect>
            </w:pict>
          </mc:Fallback>
        </mc:AlternateContent>
      </w:r>
    </w:p>
    <w:p w14:paraId="34FD4D9C" w14:textId="77777777" w:rsidR="00014921" w:rsidRDefault="00014921">
      <w:pPr>
        <w:rPr>
          <w:color w:val="000000" w:themeColor="text1"/>
        </w:rPr>
        <w:sectPr w:rsidR="00014921">
          <w:pgSz w:w="11907" w:h="16840"/>
          <w:pgMar w:top="1134" w:right="1134" w:bottom="1134" w:left="1418" w:header="720" w:footer="720" w:gutter="0"/>
          <w:pgNumType w:fmt="lowerRoman" w:start="1"/>
          <w:cols w:space="720"/>
          <w:docGrid w:linePitch="360"/>
        </w:sectPr>
      </w:pPr>
    </w:p>
    <w:p w14:paraId="74972678" w14:textId="77777777" w:rsidR="00014921" w:rsidRDefault="00974781">
      <w:pPr>
        <w:ind w:firstLine="0"/>
        <w:jc w:val="center"/>
        <w:rPr>
          <w:b/>
          <w:bCs/>
          <w:sz w:val="28"/>
          <w:szCs w:val="26"/>
        </w:rPr>
      </w:pPr>
      <w:r>
        <w:rPr>
          <w:b/>
          <w:bCs/>
          <w:sz w:val="28"/>
          <w:szCs w:val="26"/>
        </w:rPr>
        <w:lastRenderedPageBreak/>
        <w:t>LỜI CẢM ƠN</w:t>
      </w:r>
    </w:p>
    <w:p w14:paraId="65ABD0C3" w14:textId="77777777" w:rsidR="00014921" w:rsidRDefault="00014921">
      <w:pPr>
        <w:ind w:firstLine="0"/>
        <w:jc w:val="center"/>
        <w:rPr>
          <w:b/>
          <w:bCs/>
          <w:sz w:val="28"/>
          <w:szCs w:val="26"/>
        </w:rPr>
      </w:pPr>
    </w:p>
    <w:p w14:paraId="6765E529" w14:textId="77777777" w:rsidR="00014921" w:rsidRDefault="00014921">
      <w:pPr>
        <w:rPr>
          <w:szCs w:val="26"/>
        </w:rPr>
      </w:pPr>
    </w:p>
    <w:p w14:paraId="4B154B88" w14:textId="77777777" w:rsidR="00014921" w:rsidRDefault="00974781">
      <w:pPr>
        <w:spacing w:before="0" w:after="160" w:line="259" w:lineRule="auto"/>
        <w:ind w:firstLine="0"/>
        <w:jc w:val="left"/>
        <w:rPr>
          <w:b/>
          <w:bCs/>
          <w:sz w:val="28"/>
          <w:szCs w:val="26"/>
          <w:lang w:val="vi-VN"/>
        </w:rPr>
      </w:pPr>
      <w:r>
        <w:rPr>
          <w:b/>
          <w:bCs/>
          <w:sz w:val="28"/>
          <w:szCs w:val="26"/>
          <w:lang w:val="vi-VN"/>
        </w:rPr>
        <w:t xml:space="preserve">                                                                      </w:t>
      </w:r>
    </w:p>
    <w:p w14:paraId="0AFF80FE" w14:textId="77777777" w:rsidR="00014921" w:rsidRDefault="00014921">
      <w:pPr>
        <w:spacing w:before="0" w:after="160" w:line="259" w:lineRule="auto"/>
        <w:ind w:firstLine="0"/>
        <w:jc w:val="left"/>
        <w:rPr>
          <w:b/>
          <w:bCs/>
          <w:sz w:val="28"/>
          <w:szCs w:val="26"/>
          <w:lang w:val="vi-VN"/>
        </w:rPr>
      </w:pPr>
    </w:p>
    <w:p w14:paraId="070448EC" w14:textId="72313569" w:rsidR="00014921" w:rsidRPr="00D41FFC" w:rsidRDefault="00974781">
      <w:pPr>
        <w:spacing w:before="0" w:after="160" w:line="259" w:lineRule="auto"/>
        <w:ind w:firstLineChars="1750" w:firstLine="4900"/>
        <w:jc w:val="left"/>
        <w:rPr>
          <w:i/>
          <w:iCs/>
          <w:sz w:val="28"/>
          <w:szCs w:val="26"/>
        </w:rPr>
      </w:pPr>
      <w:r>
        <w:rPr>
          <w:i/>
          <w:iCs/>
          <w:sz w:val="28"/>
          <w:szCs w:val="26"/>
          <w:lang w:val="vi-VN"/>
        </w:rPr>
        <w:t xml:space="preserve">Cần Thơ,ngày </w:t>
      </w:r>
      <w:r w:rsidR="00D41FFC">
        <w:rPr>
          <w:i/>
          <w:iCs/>
          <w:sz w:val="28"/>
          <w:szCs w:val="26"/>
        </w:rPr>
        <w:t>14</w:t>
      </w:r>
      <w:r>
        <w:rPr>
          <w:i/>
          <w:iCs/>
          <w:sz w:val="28"/>
          <w:szCs w:val="26"/>
          <w:lang w:val="vi-VN"/>
        </w:rPr>
        <w:t xml:space="preserve"> tháng 08 năm 202</w:t>
      </w:r>
      <w:r w:rsidR="00D41FFC">
        <w:rPr>
          <w:i/>
          <w:iCs/>
          <w:sz w:val="28"/>
          <w:szCs w:val="26"/>
        </w:rPr>
        <w:t>6</w:t>
      </w:r>
    </w:p>
    <w:p w14:paraId="4A6E457F" w14:textId="77777777" w:rsidR="00014921" w:rsidRDefault="00974781">
      <w:pPr>
        <w:spacing w:before="0" w:after="160" w:line="259" w:lineRule="auto"/>
        <w:ind w:firstLineChars="2400" w:firstLine="6720"/>
        <w:jc w:val="left"/>
        <w:rPr>
          <w:i/>
          <w:iCs/>
          <w:sz w:val="28"/>
          <w:szCs w:val="26"/>
          <w:lang w:val="vi-VN"/>
        </w:rPr>
      </w:pPr>
      <w:r>
        <w:rPr>
          <w:i/>
          <w:iCs/>
          <w:sz w:val="28"/>
          <w:szCs w:val="26"/>
          <w:lang w:val="vi-VN"/>
        </w:rPr>
        <w:t xml:space="preserve">Tác giả </w:t>
      </w:r>
    </w:p>
    <w:p w14:paraId="036D0915" w14:textId="24B6A842" w:rsidR="00014921" w:rsidRDefault="00D41FFC">
      <w:pPr>
        <w:spacing w:before="0" w:after="160" w:line="259" w:lineRule="auto"/>
        <w:ind w:firstLineChars="2217" w:firstLine="6232"/>
        <w:jc w:val="left"/>
        <w:rPr>
          <w:b/>
          <w:bCs/>
          <w:sz w:val="28"/>
          <w:szCs w:val="26"/>
          <w:lang w:val="vi-VN"/>
        </w:rPr>
      </w:pPr>
      <w:r>
        <w:rPr>
          <w:b/>
          <w:bCs/>
          <w:sz w:val="28"/>
          <w:szCs w:val="26"/>
        </w:rPr>
        <w:t>Trần Phước Tài</w:t>
      </w:r>
      <w:r w:rsidR="00974781">
        <w:rPr>
          <w:b/>
          <w:bCs/>
          <w:sz w:val="28"/>
          <w:szCs w:val="26"/>
        </w:rPr>
        <w:br w:type="page"/>
      </w:r>
      <w:r w:rsidR="00974781">
        <w:rPr>
          <w:b/>
          <w:bCs/>
          <w:sz w:val="28"/>
          <w:szCs w:val="26"/>
          <w:lang w:val="vi-VN"/>
        </w:rPr>
        <w:lastRenderedPageBreak/>
        <w:t xml:space="preserve">  </w:t>
      </w:r>
    </w:p>
    <w:p w14:paraId="09022C58" w14:textId="77777777" w:rsidR="00014921" w:rsidRDefault="00974781">
      <w:pPr>
        <w:ind w:firstLine="0"/>
        <w:jc w:val="center"/>
        <w:rPr>
          <w:b/>
          <w:bCs/>
          <w:sz w:val="28"/>
          <w:szCs w:val="26"/>
        </w:rPr>
      </w:pPr>
      <w:r>
        <w:rPr>
          <w:b/>
          <w:bCs/>
          <w:sz w:val="28"/>
          <w:szCs w:val="26"/>
        </w:rPr>
        <w:t>MỤC LỤC</w:t>
      </w:r>
    </w:p>
    <w:p w14:paraId="336BEAE9" w14:textId="77777777" w:rsidR="00014921" w:rsidRDefault="00014921">
      <w:pPr>
        <w:pStyle w:val="ListContinue"/>
        <w:rPr>
          <w:szCs w:val="26"/>
        </w:rPr>
      </w:pPr>
    </w:p>
    <w:p w14:paraId="4E1FB64C" w14:textId="77777777" w:rsidR="00014921" w:rsidRDefault="00974781">
      <w:pPr>
        <w:pStyle w:val="TOC1"/>
        <w:tabs>
          <w:tab w:val="clear" w:pos="9345"/>
          <w:tab w:val="right" w:leader="dot" w:pos="9355"/>
        </w:tabs>
      </w:pPr>
      <w:r>
        <w:rPr>
          <w:szCs w:val="26"/>
        </w:rPr>
        <w:fldChar w:fldCharType="begin"/>
      </w:r>
      <w:r>
        <w:rPr>
          <w:szCs w:val="26"/>
        </w:rPr>
        <w:instrText xml:space="preserve"> TOC \o "1-3" \h \z \u </w:instrText>
      </w:r>
      <w:r>
        <w:rPr>
          <w:szCs w:val="26"/>
        </w:rPr>
        <w:fldChar w:fldCharType="separate"/>
      </w:r>
      <w:hyperlink w:anchor="_Toc17031" w:history="1">
        <w:r>
          <w:t xml:space="preserve">CHƯƠNG 1. </w:t>
        </w:r>
        <w:r>
          <w:t>GIỚI THIỆU VÀ MÔ TẢ BÀI TOÁN</w:t>
        </w:r>
        <w:r>
          <w:tab/>
        </w:r>
        <w:r>
          <w:fldChar w:fldCharType="begin"/>
        </w:r>
        <w:r>
          <w:instrText xml:space="preserve"> PAGEREF _Toc17031 \h </w:instrText>
        </w:r>
        <w:r>
          <w:fldChar w:fldCharType="separate"/>
        </w:r>
        <w:r>
          <w:t>1</w:t>
        </w:r>
        <w:r>
          <w:fldChar w:fldCharType="end"/>
        </w:r>
      </w:hyperlink>
    </w:p>
    <w:p w14:paraId="31A170A8" w14:textId="77777777" w:rsidR="00014921" w:rsidRDefault="00974781">
      <w:pPr>
        <w:pStyle w:val="TOC2"/>
        <w:tabs>
          <w:tab w:val="clear" w:pos="567"/>
          <w:tab w:val="clear" w:pos="9345"/>
          <w:tab w:val="right" w:leader="dot" w:pos="9355"/>
        </w:tabs>
      </w:pPr>
      <w:hyperlink w:anchor="_Toc16097" w:history="1">
        <w:r>
          <w:t xml:space="preserve">1.1. </w:t>
        </w:r>
        <w:r>
          <w:t>Mục tiêu đề tài</w:t>
        </w:r>
        <w:r>
          <w:tab/>
        </w:r>
        <w:r>
          <w:fldChar w:fldCharType="begin"/>
        </w:r>
        <w:r>
          <w:instrText xml:space="preserve"> PAGEREF _Toc16097 \h </w:instrText>
        </w:r>
        <w:r>
          <w:fldChar w:fldCharType="separate"/>
        </w:r>
        <w:r>
          <w:t>1</w:t>
        </w:r>
        <w:r>
          <w:fldChar w:fldCharType="end"/>
        </w:r>
      </w:hyperlink>
    </w:p>
    <w:p w14:paraId="196B97DA" w14:textId="77777777" w:rsidR="00014921" w:rsidRDefault="00974781">
      <w:pPr>
        <w:pStyle w:val="TOC2"/>
        <w:tabs>
          <w:tab w:val="clear" w:pos="567"/>
          <w:tab w:val="clear" w:pos="9345"/>
          <w:tab w:val="right" w:leader="dot" w:pos="9355"/>
        </w:tabs>
      </w:pPr>
      <w:hyperlink w:anchor="_Toc20566" w:history="1">
        <w:r>
          <w:t xml:space="preserve">1.2. </w:t>
        </w:r>
        <w:r>
          <w:t>M</w:t>
        </w:r>
        <w:r>
          <w:t>ô tả chi tiết đề tài</w:t>
        </w:r>
        <w:r>
          <w:tab/>
        </w:r>
        <w:r>
          <w:fldChar w:fldCharType="begin"/>
        </w:r>
        <w:r>
          <w:instrText xml:space="preserve"> PAGEREF _Toc20566 \h </w:instrText>
        </w:r>
        <w:r>
          <w:fldChar w:fldCharType="separate"/>
        </w:r>
        <w:r>
          <w:t>1</w:t>
        </w:r>
        <w:r>
          <w:fldChar w:fldCharType="end"/>
        </w:r>
      </w:hyperlink>
    </w:p>
    <w:p w14:paraId="4FAD5039" w14:textId="77777777" w:rsidR="00014921" w:rsidRDefault="00974781">
      <w:pPr>
        <w:pStyle w:val="TOC2"/>
        <w:tabs>
          <w:tab w:val="clear" w:pos="567"/>
          <w:tab w:val="clear" w:pos="9345"/>
          <w:tab w:val="right" w:leader="dot" w:pos="9355"/>
        </w:tabs>
      </w:pPr>
      <w:hyperlink w:anchor="_Toc11610" w:history="1">
        <w:r>
          <w:t xml:space="preserve">1.3. </w:t>
        </w:r>
        <w:r>
          <w:t>Hướng tiếp cận giải quyết của đề tài</w:t>
        </w:r>
        <w:r>
          <w:tab/>
        </w:r>
        <w:r>
          <w:fldChar w:fldCharType="begin"/>
        </w:r>
        <w:r>
          <w:instrText xml:space="preserve"> PAGEREF _Toc11610 \h </w:instrText>
        </w:r>
        <w:r>
          <w:fldChar w:fldCharType="separate"/>
        </w:r>
        <w:r>
          <w:t>1</w:t>
        </w:r>
        <w:r>
          <w:fldChar w:fldCharType="end"/>
        </w:r>
      </w:hyperlink>
    </w:p>
    <w:p w14:paraId="46EB863B" w14:textId="77777777" w:rsidR="00014921" w:rsidRDefault="00974781">
      <w:pPr>
        <w:pStyle w:val="TOC1"/>
        <w:tabs>
          <w:tab w:val="clear" w:pos="9345"/>
          <w:tab w:val="right" w:leader="dot" w:pos="9355"/>
        </w:tabs>
      </w:pPr>
      <w:hyperlink w:anchor="_Toc13143" w:history="1">
        <w:r>
          <w:t xml:space="preserve">CHƯƠNG 2. </w:t>
        </w:r>
        <w:r>
          <w:rPr>
            <w:lang w:val="pt-BR"/>
          </w:rPr>
          <w:t>THIẾT KẾ VÀ CÀI ĐẶT GIẢI PHÁP</w:t>
        </w:r>
        <w:r>
          <w:tab/>
        </w:r>
        <w:r>
          <w:fldChar w:fldCharType="begin"/>
        </w:r>
        <w:r>
          <w:instrText xml:space="preserve"> PAGEREF _Toc13143 \h </w:instrText>
        </w:r>
        <w:r>
          <w:fldChar w:fldCharType="separate"/>
        </w:r>
        <w:r>
          <w:t>2</w:t>
        </w:r>
        <w:r>
          <w:fldChar w:fldCharType="end"/>
        </w:r>
      </w:hyperlink>
    </w:p>
    <w:p w14:paraId="54895202" w14:textId="77777777" w:rsidR="00014921" w:rsidRDefault="00974781">
      <w:pPr>
        <w:pStyle w:val="TOC2"/>
        <w:tabs>
          <w:tab w:val="clear" w:pos="567"/>
          <w:tab w:val="clear" w:pos="9345"/>
          <w:tab w:val="right" w:leader="dot" w:pos="9355"/>
        </w:tabs>
      </w:pPr>
      <w:hyperlink w:anchor="_Toc5813" w:history="1">
        <w:r>
          <w:t xml:space="preserve">2.1. </w:t>
        </w:r>
        <w:r>
          <w:rPr>
            <w:lang w:val="pt-BR"/>
          </w:rPr>
          <w:t>Kiến trúc tổng quát hệ thống</w:t>
        </w:r>
        <w:r>
          <w:tab/>
        </w:r>
        <w:r>
          <w:fldChar w:fldCharType="begin"/>
        </w:r>
        <w:r>
          <w:instrText xml:space="preserve"> PAGEREF _Toc5813 \h </w:instrText>
        </w:r>
        <w:r>
          <w:fldChar w:fldCharType="separate"/>
        </w:r>
        <w:r>
          <w:t>2</w:t>
        </w:r>
        <w:r>
          <w:fldChar w:fldCharType="end"/>
        </w:r>
      </w:hyperlink>
    </w:p>
    <w:p w14:paraId="331C08FE" w14:textId="77777777" w:rsidR="00014921" w:rsidRDefault="00974781">
      <w:pPr>
        <w:pStyle w:val="TOC2"/>
        <w:tabs>
          <w:tab w:val="clear" w:pos="567"/>
          <w:tab w:val="clear" w:pos="9345"/>
          <w:tab w:val="right" w:leader="dot" w:pos="9355"/>
        </w:tabs>
      </w:pPr>
      <w:hyperlink w:anchor="_Toc26439" w:history="1">
        <w:r>
          <w:t xml:space="preserve">2.2. </w:t>
        </w:r>
        <w:r>
          <w:rPr>
            <w:lang w:val="pt-BR"/>
          </w:rPr>
          <w:t>Xây dựng các mô hì</w:t>
        </w:r>
        <w:r>
          <w:rPr>
            <w:lang w:val="pt-BR"/>
          </w:rPr>
          <w:t>nh</w:t>
        </w:r>
        <w:r>
          <w:tab/>
        </w:r>
        <w:r>
          <w:fldChar w:fldCharType="begin"/>
        </w:r>
        <w:r>
          <w:instrText xml:space="preserve"> PAGEREF _Toc26439 \h </w:instrText>
        </w:r>
        <w:r>
          <w:fldChar w:fldCharType="separate"/>
        </w:r>
        <w:r>
          <w:t>3</w:t>
        </w:r>
        <w:r>
          <w:fldChar w:fldCharType="end"/>
        </w:r>
      </w:hyperlink>
    </w:p>
    <w:p w14:paraId="5591D230" w14:textId="77777777" w:rsidR="00014921" w:rsidRDefault="00974781">
      <w:pPr>
        <w:pStyle w:val="TOC3"/>
        <w:tabs>
          <w:tab w:val="clear" w:pos="709"/>
          <w:tab w:val="clear" w:pos="9345"/>
          <w:tab w:val="right" w:leader="dot" w:pos="9355"/>
        </w:tabs>
      </w:pPr>
      <w:hyperlink w:anchor="_Toc13696" w:history="1">
        <w:r>
          <w:rPr>
            <w:lang w:val="vi-VN"/>
          </w:rPr>
          <w:t>2.2.1. EfficientNet B3</w:t>
        </w:r>
        <w:r>
          <w:tab/>
        </w:r>
        <w:r>
          <w:fldChar w:fldCharType="begin"/>
        </w:r>
        <w:r>
          <w:instrText xml:space="preserve"> PAGEREF _Toc13696 \h </w:instrText>
        </w:r>
        <w:r>
          <w:fldChar w:fldCharType="separate"/>
        </w:r>
        <w:r>
          <w:t>3</w:t>
        </w:r>
        <w:r>
          <w:fldChar w:fldCharType="end"/>
        </w:r>
      </w:hyperlink>
    </w:p>
    <w:p w14:paraId="56395414" w14:textId="77777777" w:rsidR="00014921" w:rsidRDefault="00974781">
      <w:pPr>
        <w:pStyle w:val="TOC3"/>
        <w:tabs>
          <w:tab w:val="clear" w:pos="709"/>
          <w:tab w:val="clear" w:pos="9345"/>
          <w:tab w:val="right" w:leader="dot" w:pos="9355"/>
        </w:tabs>
      </w:pPr>
      <w:hyperlink w:anchor="_Toc15161" w:history="1">
        <w:r>
          <w:rPr>
            <w:lang w:val="vi-VN"/>
          </w:rPr>
          <w:t>2.2.2. ResNet50</w:t>
        </w:r>
        <w:r>
          <w:tab/>
        </w:r>
        <w:r>
          <w:fldChar w:fldCharType="begin"/>
        </w:r>
        <w:r>
          <w:instrText xml:space="preserve"> PAGEREF _Toc15161 \h </w:instrText>
        </w:r>
        <w:r>
          <w:fldChar w:fldCharType="separate"/>
        </w:r>
        <w:r>
          <w:t>5</w:t>
        </w:r>
        <w:r>
          <w:fldChar w:fldCharType="end"/>
        </w:r>
      </w:hyperlink>
    </w:p>
    <w:p w14:paraId="705B5888" w14:textId="77777777" w:rsidR="00014921" w:rsidRDefault="00974781">
      <w:pPr>
        <w:pStyle w:val="TOC3"/>
        <w:tabs>
          <w:tab w:val="clear" w:pos="709"/>
          <w:tab w:val="clear" w:pos="9345"/>
          <w:tab w:val="right" w:leader="dot" w:pos="9355"/>
        </w:tabs>
      </w:pPr>
      <w:hyperlink w:anchor="_Toc2126" w:history="1">
        <w:r>
          <w:rPr>
            <w:lang w:val="vi-VN"/>
          </w:rPr>
          <w:t>2.2.3. MobileNet V2</w:t>
        </w:r>
        <w:r>
          <w:tab/>
        </w:r>
        <w:r>
          <w:fldChar w:fldCharType="begin"/>
        </w:r>
        <w:r>
          <w:instrText xml:space="preserve"> PAGEREF _Toc2126 \h </w:instrText>
        </w:r>
        <w:r>
          <w:fldChar w:fldCharType="separate"/>
        </w:r>
        <w:r>
          <w:t>5</w:t>
        </w:r>
        <w:r>
          <w:fldChar w:fldCharType="end"/>
        </w:r>
      </w:hyperlink>
    </w:p>
    <w:p w14:paraId="7B604E5E" w14:textId="77777777" w:rsidR="00014921" w:rsidRDefault="00974781">
      <w:pPr>
        <w:pStyle w:val="TOC3"/>
        <w:tabs>
          <w:tab w:val="clear" w:pos="709"/>
          <w:tab w:val="clear" w:pos="9345"/>
          <w:tab w:val="right" w:leader="dot" w:pos="9355"/>
        </w:tabs>
      </w:pPr>
      <w:hyperlink w:anchor="_Toc14334" w:history="1">
        <w:r>
          <w:rPr>
            <w:lang w:val="vi-VN"/>
          </w:rPr>
          <w:t>2.2.4. Meta Model</w:t>
        </w:r>
        <w:r>
          <w:tab/>
        </w:r>
        <w:r>
          <w:fldChar w:fldCharType="begin"/>
        </w:r>
        <w:r>
          <w:instrText xml:space="preserve"> PAGEREF _Toc14334 \h </w:instrText>
        </w:r>
        <w:r>
          <w:fldChar w:fldCharType="separate"/>
        </w:r>
        <w:r>
          <w:t>7</w:t>
        </w:r>
        <w:r>
          <w:fldChar w:fldCharType="end"/>
        </w:r>
      </w:hyperlink>
    </w:p>
    <w:p w14:paraId="38AB5AD1" w14:textId="77777777" w:rsidR="00014921" w:rsidRDefault="00974781">
      <w:pPr>
        <w:pStyle w:val="TOC2"/>
        <w:tabs>
          <w:tab w:val="clear" w:pos="567"/>
          <w:tab w:val="clear" w:pos="9345"/>
          <w:tab w:val="right" w:leader="dot" w:pos="9355"/>
        </w:tabs>
      </w:pPr>
      <w:hyperlink w:anchor="_Toc3859" w:history="1">
        <w:r>
          <w:t xml:space="preserve">2.3. </w:t>
        </w:r>
        <w:r>
          <w:t>Giải pháp cài đặt</w:t>
        </w:r>
        <w:r>
          <w:tab/>
        </w:r>
        <w:r>
          <w:fldChar w:fldCharType="begin"/>
        </w:r>
        <w:r>
          <w:instrText xml:space="preserve"> PAGEREF _Toc3859 \h </w:instrText>
        </w:r>
        <w:r>
          <w:fldChar w:fldCharType="separate"/>
        </w:r>
        <w:r>
          <w:t>7</w:t>
        </w:r>
        <w:r>
          <w:fldChar w:fldCharType="end"/>
        </w:r>
      </w:hyperlink>
    </w:p>
    <w:p w14:paraId="20C7E8B5" w14:textId="77777777" w:rsidR="00014921" w:rsidRDefault="00974781">
      <w:pPr>
        <w:pStyle w:val="TOC1"/>
        <w:tabs>
          <w:tab w:val="clear" w:pos="9345"/>
          <w:tab w:val="right" w:leader="dot" w:pos="9355"/>
        </w:tabs>
      </w:pPr>
      <w:hyperlink w:anchor="_Toc5778" w:history="1">
        <w:r>
          <w:t xml:space="preserve">CHƯƠNG 3. </w:t>
        </w:r>
        <w:r>
          <w:t>KIỂM THỬ VÀ ĐÁNH GIÁ</w:t>
        </w:r>
        <w:r>
          <w:tab/>
        </w:r>
        <w:r>
          <w:fldChar w:fldCharType="begin"/>
        </w:r>
        <w:r>
          <w:instrText xml:space="preserve"> PAGEREF _Toc5778 \h </w:instrText>
        </w:r>
        <w:r>
          <w:fldChar w:fldCharType="separate"/>
        </w:r>
        <w:r>
          <w:t>9</w:t>
        </w:r>
        <w:r>
          <w:fldChar w:fldCharType="end"/>
        </w:r>
      </w:hyperlink>
    </w:p>
    <w:p w14:paraId="303726FF" w14:textId="77777777" w:rsidR="00014921" w:rsidRDefault="00974781">
      <w:pPr>
        <w:pStyle w:val="TOC2"/>
        <w:tabs>
          <w:tab w:val="clear" w:pos="567"/>
          <w:tab w:val="clear" w:pos="9345"/>
          <w:tab w:val="right" w:leader="dot" w:pos="9355"/>
        </w:tabs>
      </w:pPr>
      <w:hyperlink w:anchor="_Toc23628" w:history="1">
        <w:r>
          <w:t xml:space="preserve">3.1. </w:t>
        </w:r>
        <w:r>
          <w:t>Kịch bản kiểm thử</w:t>
        </w:r>
        <w:r>
          <w:tab/>
        </w:r>
        <w:r>
          <w:fldChar w:fldCharType="begin"/>
        </w:r>
        <w:r>
          <w:instrText xml:space="preserve"> PAGEREF _Toc23628 \h </w:instrText>
        </w:r>
        <w:r>
          <w:fldChar w:fldCharType="separate"/>
        </w:r>
        <w:r>
          <w:t>9</w:t>
        </w:r>
        <w:r>
          <w:fldChar w:fldCharType="end"/>
        </w:r>
      </w:hyperlink>
    </w:p>
    <w:p w14:paraId="4EDFC3CD" w14:textId="77777777" w:rsidR="00014921" w:rsidRDefault="00974781">
      <w:pPr>
        <w:pStyle w:val="TOC3"/>
        <w:tabs>
          <w:tab w:val="clear" w:pos="709"/>
          <w:tab w:val="clear" w:pos="9345"/>
          <w:tab w:val="right" w:leader="dot" w:pos="9355"/>
        </w:tabs>
      </w:pPr>
      <w:hyperlink w:anchor="_Toc12075" w:history="1">
        <w:r>
          <w:rPr>
            <w:lang w:val="vi-VN"/>
          </w:rPr>
          <w:t>3.1.1. Môi trường thực nghiệm</w:t>
        </w:r>
        <w:r>
          <w:tab/>
        </w:r>
        <w:r>
          <w:fldChar w:fldCharType="begin"/>
        </w:r>
        <w:r>
          <w:instrText xml:space="preserve"> P</w:instrText>
        </w:r>
        <w:r>
          <w:instrText xml:space="preserve">AGEREF _Toc12075 \h </w:instrText>
        </w:r>
        <w:r>
          <w:fldChar w:fldCharType="separate"/>
        </w:r>
        <w:r>
          <w:t>10</w:t>
        </w:r>
        <w:r>
          <w:fldChar w:fldCharType="end"/>
        </w:r>
      </w:hyperlink>
    </w:p>
    <w:p w14:paraId="79676E07" w14:textId="77777777" w:rsidR="00014921" w:rsidRDefault="00974781">
      <w:pPr>
        <w:pStyle w:val="TOC2"/>
        <w:tabs>
          <w:tab w:val="clear" w:pos="567"/>
          <w:tab w:val="clear" w:pos="9345"/>
          <w:tab w:val="right" w:leader="dot" w:pos="9355"/>
        </w:tabs>
      </w:pPr>
      <w:hyperlink w:anchor="_Toc24663" w:history="1">
        <w:r>
          <w:t xml:space="preserve">3.2. </w:t>
        </w:r>
        <w:r>
          <w:t>Kết quả kiểm thử</w:t>
        </w:r>
        <w:r>
          <w:tab/>
        </w:r>
        <w:r>
          <w:fldChar w:fldCharType="begin"/>
        </w:r>
        <w:r>
          <w:instrText xml:space="preserve"> PAGEREF _Toc24663 \h </w:instrText>
        </w:r>
        <w:r>
          <w:fldChar w:fldCharType="separate"/>
        </w:r>
        <w:r>
          <w:t>10</w:t>
        </w:r>
        <w:r>
          <w:fldChar w:fldCharType="end"/>
        </w:r>
      </w:hyperlink>
    </w:p>
    <w:p w14:paraId="0FF50B97" w14:textId="77777777" w:rsidR="00014921" w:rsidRDefault="00974781">
      <w:pPr>
        <w:pStyle w:val="TOC3"/>
        <w:tabs>
          <w:tab w:val="clear" w:pos="709"/>
          <w:tab w:val="clear" w:pos="9345"/>
          <w:tab w:val="right" w:leader="dot" w:pos="9355"/>
        </w:tabs>
      </w:pPr>
      <w:hyperlink w:anchor="_Toc19879" w:history="1">
        <w:r>
          <w:rPr>
            <w:lang w:val="vi-VN"/>
          </w:rPr>
          <w:t>3.2.</w:t>
        </w:r>
        <w:r>
          <w:rPr>
            <w:lang w:val="vi-VN"/>
          </w:rPr>
          <w:t>1. Hiệu suất của base models đơn lẻ</w:t>
        </w:r>
        <w:r>
          <w:tab/>
        </w:r>
        <w:r>
          <w:fldChar w:fldCharType="begin"/>
        </w:r>
        <w:r>
          <w:instrText xml:space="preserve"> PAGEREF _Toc19879 \h </w:instrText>
        </w:r>
        <w:r>
          <w:fldChar w:fldCharType="separate"/>
        </w:r>
        <w:r>
          <w:t>11</w:t>
        </w:r>
        <w:r>
          <w:fldChar w:fldCharType="end"/>
        </w:r>
      </w:hyperlink>
    </w:p>
    <w:p w14:paraId="46CA5BDF" w14:textId="77777777" w:rsidR="00014921" w:rsidRDefault="00974781">
      <w:pPr>
        <w:pStyle w:val="TOC3"/>
        <w:tabs>
          <w:tab w:val="clear" w:pos="709"/>
          <w:tab w:val="clear" w:pos="9345"/>
          <w:tab w:val="right" w:leader="dot" w:pos="9355"/>
        </w:tabs>
      </w:pPr>
      <w:hyperlink w:anchor="_Toc18607" w:history="1">
        <w:r>
          <w:rPr>
            <w:lang w:val="vi-VN"/>
          </w:rPr>
          <w:t>3.2.2. Hiệu suất của model kết hợp</w:t>
        </w:r>
        <w:r>
          <w:tab/>
        </w:r>
        <w:r>
          <w:fldChar w:fldCharType="begin"/>
        </w:r>
        <w:r>
          <w:instrText xml:space="preserve"> PAGEREF _Toc18607 \h </w:instrText>
        </w:r>
        <w:r>
          <w:fldChar w:fldCharType="separate"/>
        </w:r>
        <w:r>
          <w:t>17</w:t>
        </w:r>
        <w:r>
          <w:fldChar w:fldCharType="end"/>
        </w:r>
      </w:hyperlink>
    </w:p>
    <w:p w14:paraId="5C3366CE" w14:textId="77777777" w:rsidR="00014921" w:rsidRDefault="00974781">
      <w:pPr>
        <w:pStyle w:val="TOC3"/>
        <w:tabs>
          <w:tab w:val="clear" w:pos="709"/>
          <w:tab w:val="clear" w:pos="9345"/>
          <w:tab w:val="right" w:leader="dot" w:pos="9355"/>
        </w:tabs>
      </w:pPr>
      <w:hyperlink w:anchor="_Toc32351" w:history="1">
        <w:r>
          <w:rPr>
            <w:rFonts w:cs="Times New Roman"/>
            <w:szCs w:val="26"/>
            <w:lang w:val="vi-VN"/>
          </w:rPr>
          <w:t xml:space="preserve">3.2.3. </w:t>
        </w:r>
        <w:r>
          <w:rPr>
            <w:rFonts w:eastAsia="SimSun" w:cs="Times New Roman"/>
            <w:szCs w:val="26"/>
          </w:rPr>
          <w:t>Hi</w:t>
        </w:r>
        <w:r>
          <w:rPr>
            <w:rFonts w:eastAsia="SimSun" w:cs="Times New Roman"/>
            <w:szCs w:val="26"/>
          </w:rPr>
          <w:t>ệ</w:t>
        </w:r>
        <w:r>
          <w:rPr>
            <w:rFonts w:eastAsia="SimSun" w:cs="Times New Roman"/>
            <w:szCs w:val="26"/>
          </w:rPr>
          <w:t>u su</w:t>
        </w:r>
        <w:r>
          <w:rPr>
            <w:rFonts w:eastAsia="SimSun" w:cs="Times New Roman"/>
            <w:szCs w:val="26"/>
          </w:rPr>
          <w:t>ấ</w:t>
        </w:r>
        <w:r>
          <w:rPr>
            <w:rFonts w:eastAsia="SimSun" w:cs="Times New Roman"/>
            <w:szCs w:val="26"/>
          </w:rPr>
          <w:t>t c</w:t>
        </w:r>
        <w:r>
          <w:rPr>
            <w:rFonts w:eastAsia="SimSun" w:cs="Times New Roman"/>
            <w:szCs w:val="26"/>
          </w:rPr>
          <w:t>ủ</w:t>
        </w:r>
        <w:r>
          <w:rPr>
            <w:rFonts w:eastAsia="SimSun" w:cs="Times New Roman"/>
            <w:szCs w:val="26"/>
          </w:rPr>
          <w:t>a mô hình Ensemble Stacking t</w:t>
        </w:r>
        <w:r>
          <w:rPr>
            <w:rFonts w:eastAsia="SimSun" w:cs="Times New Roman"/>
            <w:szCs w:val="26"/>
          </w:rPr>
          <w:t>ổ</w:t>
        </w:r>
        <w:r>
          <w:rPr>
            <w:rFonts w:eastAsia="SimSun" w:cs="Times New Roman"/>
            <w:szCs w:val="26"/>
          </w:rPr>
          <w:t>ng h</w:t>
        </w:r>
        <w:r>
          <w:rPr>
            <w:rFonts w:eastAsia="SimSun" w:cs="Times New Roman"/>
            <w:szCs w:val="26"/>
          </w:rPr>
          <w:t>ợ</w:t>
        </w:r>
        <w:r>
          <w:rPr>
            <w:rFonts w:eastAsia="SimSun" w:cs="Times New Roman"/>
            <w:szCs w:val="26"/>
          </w:rPr>
          <w:t>p</w:t>
        </w:r>
        <w:r>
          <w:tab/>
        </w:r>
        <w:r>
          <w:fldChar w:fldCharType="begin"/>
        </w:r>
        <w:r>
          <w:instrText xml:space="preserve"> PAGEREF _Toc32351 \h </w:instrText>
        </w:r>
        <w:r>
          <w:fldChar w:fldCharType="separate"/>
        </w:r>
        <w:r>
          <w:t>36</w:t>
        </w:r>
        <w:r>
          <w:fldChar w:fldCharType="end"/>
        </w:r>
      </w:hyperlink>
    </w:p>
    <w:p w14:paraId="3AFBE326" w14:textId="77777777" w:rsidR="00014921" w:rsidRDefault="00974781">
      <w:pPr>
        <w:pStyle w:val="TOC1"/>
        <w:tabs>
          <w:tab w:val="clear" w:pos="9345"/>
          <w:tab w:val="right" w:leader="dot" w:pos="9355"/>
        </w:tabs>
      </w:pPr>
      <w:hyperlink w:anchor="_Toc23016" w:history="1">
        <w:r>
          <w:t xml:space="preserve">CHƯƠNG 4. </w:t>
        </w:r>
        <w:r>
          <w:t>KẾT LUẬN VÀ HƯỚNG PHÁT TRIỂN</w:t>
        </w:r>
        <w:r>
          <w:tab/>
        </w:r>
        <w:r>
          <w:fldChar w:fldCharType="begin"/>
        </w:r>
        <w:r>
          <w:instrText xml:space="preserve"> PAGEREF _Toc23016 \h </w:instrText>
        </w:r>
        <w:r>
          <w:fldChar w:fldCharType="separate"/>
        </w:r>
        <w:r>
          <w:t>40</w:t>
        </w:r>
        <w:r>
          <w:fldChar w:fldCharType="end"/>
        </w:r>
      </w:hyperlink>
    </w:p>
    <w:p w14:paraId="6C45FB60" w14:textId="77777777" w:rsidR="00014921" w:rsidRDefault="00974781">
      <w:pPr>
        <w:pStyle w:val="TOC2"/>
        <w:tabs>
          <w:tab w:val="clear" w:pos="567"/>
          <w:tab w:val="clear" w:pos="9345"/>
          <w:tab w:val="right" w:leader="dot" w:pos="9355"/>
        </w:tabs>
      </w:pPr>
      <w:hyperlink w:anchor="_Toc16050" w:history="1">
        <w:r>
          <w:t xml:space="preserve">4.1. </w:t>
        </w:r>
        <w:r>
          <w:t>Kết luận</w:t>
        </w:r>
        <w:r>
          <w:tab/>
        </w:r>
        <w:r>
          <w:fldChar w:fldCharType="begin"/>
        </w:r>
        <w:r>
          <w:instrText xml:space="preserve"> PAGEREF _Toc16050 \h </w:instrText>
        </w:r>
        <w:r>
          <w:fldChar w:fldCharType="separate"/>
        </w:r>
        <w:r>
          <w:t>40</w:t>
        </w:r>
        <w:r>
          <w:fldChar w:fldCharType="end"/>
        </w:r>
      </w:hyperlink>
    </w:p>
    <w:p w14:paraId="53C97228" w14:textId="77777777" w:rsidR="00014921" w:rsidRDefault="00974781">
      <w:pPr>
        <w:pStyle w:val="TOC2"/>
        <w:tabs>
          <w:tab w:val="clear" w:pos="567"/>
          <w:tab w:val="clear" w:pos="9345"/>
          <w:tab w:val="right" w:leader="dot" w:pos="9355"/>
        </w:tabs>
      </w:pPr>
      <w:hyperlink w:anchor="_Toc8857" w:history="1">
        <w:r>
          <w:t xml:space="preserve">4.2. </w:t>
        </w:r>
        <w:r>
          <w:t xml:space="preserve">Hướng </w:t>
        </w:r>
        <w:r>
          <w:t>phát triển</w:t>
        </w:r>
        <w:r>
          <w:tab/>
        </w:r>
        <w:r>
          <w:fldChar w:fldCharType="begin"/>
        </w:r>
        <w:r>
          <w:instrText xml:space="preserve"> PAGEREF _Toc8857 \h </w:instrText>
        </w:r>
        <w:r>
          <w:fldChar w:fldCharType="separate"/>
        </w:r>
        <w:r>
          <w:t>41</w:t>
        </w:r>
        <w:r>
          <w:fldChar w:fldCharType="end"/>
        </w:r>
      </w:hyperlink>
    </w:p>
    <w:p w14:paraId="722D521A" w14:textId="77777777" w:rsidR="00014921" w:rsidRDefault="00974781">
      <w:pPr>
        <w:pStyle w:val="TOC2"/>
        <w:tabs>
          <w:tab w:val="clear" w:pos="567"/>
          <w:tab w:val="clear" w:pos="9345"/>
          <w:tab w:val="right" w:leader="dot" w:pos="9355"/>
        </w:tabs>
      </w:pPr>
      <w:hyperlink w:anchor="_Toc5825" w:history="1">
        <w:r>
          <w:rPr>
            <w:lang w:val="vi-VN"/>
          </w:rPr>
          <w:t>4.3. Bổ sung</w:t>
        </w:r>
        <w:r>
          <w:tab/>
        </w:r>
        <w:r>
          <w:fldChar w:fldCharType="begin"/>
        </w:r>
        <w:r>
          <w:instrText xml:space="preserve"> PAGEREF _Toc5825 \h </w:instrText>
        </w:r>
        <w:r>
          <w:fldChar w:fldCharType="separate"/>
        </w:r>
        <w:r>
          <w:t>41</w:t>
        </w:r>
        <w:r>
          <w:fldChar w:fldCharType="end"/>
        </w:r>
      </w:hyperlink>
    </w:p>
    <w:p w14:paraId="4FB3AD06" w14:textId="77777777" w:rsidR="00014921" w:rsidRDefault="00974781">
      <w:pPr>
        <w:pStyle w:val="TOC3"/>
        <w:tabs>
          <w:tab w:val="clear" w:pos="709"/>
          <w:tab w:val="clear" w:pos="9345"/>
          <w:tab w:val="right" w:leader="dot" w:pos="9355"/>
        </w:tabs>
      </w:pPr>
      <w:hyperlink w:anchor="_Toc5791" w:history="1">
        <w:r>
          <w:rPr>
            <w:lang w:val="vi-VN"/>
          </w:rPr>
          <w:t>4.3.2. ResNet50</w:t>
        </w:r>
        <w:r>
          <w:tab/>
        </w:r>
        <w:r>
          <w:fldChar w:fldCharType="begin"/>
        </w:r>
        <w:r>
          <w:instrText xml:space="preserve"> PAGEREF _Toc5791 \h </w:instrText>
        </w:r>
        <w:r>
          <w:fldChar w:fldCharType="separate"/>
        </w:r>
        <w:r>
          <w:t>47</w:t>
        </w:r>
        <w:r>
          <w:fldChar w:fldCharType="end"/>
        </w:r>
      </w:hyperlink>
    </w:p>
    <w:p w14:paraId="3B01A981" w14:textId="77777777" w:rsidR="00014921" w:rsidRDefault="00974781">
      <w:pPr>
        <w:pStyle w:val="TOC3"/>
        <w:tabs>
          <w:tab w:val="clear" w:pos="709"/>
          <w:tab w:val="clear" w:pos="9345"/>
          <w:tab w:val="right" w:leader="dot" w:pos="9355"/>
        </w:tabs>
      </w:pPr>
      <w:hyperlink w:anchor="_Toc3636" w:history="1">
        <w:r>
          <w:rPr>
            <w:lang w:val="vi-VN"/>
          </w:rPr>
          <w:t>4.3.3. MobileNetV2</w:t>
        </w:r>
        <w:r>
          <w:tab/>
        </w:r>
        <w:r>
          <w:fldChar w:fldCharType="begin"/>
        </w:r>
        <w:r>
          <w:instrText xml:space="preserve"> PAGEREF _Toc3636</w:instrText>
        </w:r>
        <w:r>
          <w:instrText xml:space="preserve"> \h </w:instrText>
        </w:r>
        <w:r>
          <w:fldChar w:fldCharType="separate"/>
        </w:r>
        <w:r>
          <w:t>50</w:t>
        </w:r>
        <w:r>
          <w:fldChar w:fldCharType="end"/>
        </w:r>
      </w:hyperlink>
    </w:p>
    <w:p w14:paraId="49D08A09" w14:textId="77777777" w:rsidR="00014921" w:rsidRDefault="00974781">
      <w:pPr>
        <w:pStyle w:val="TOC3"/>
        <w:tabs>
          <w:tab w:val="clear" w:pos="709"/>
          <w:tab w:val="clear" w:pos="9345"/>
          <w:tab w:val="right" w:leader="dot" w:pos="9355"/>
        </w:tabs>
      </w:pPr>
      <w:hyperlink w:anchor="_Toc23893" w:history="1">
        <w:r>
          <w:rPr>
            <w:lang w:val="vi-VN"/>
          </w:rPr>
          <w:t>4.3.4. So sánh 3 model và 3 model kết hợp</w:t>
        </w:r>
        <w:r>
          <w:tab/>
        </w:r>
        <w:r>
          <w:fldChar w:fldCharType="begin"/>
        </w:r>
        <w:r>
          <w:instrText xml:space="preserve"> PAGEREF _Toc23893 \h </w:instrText>
        </w:r>
        <w:r>
          <w:fldChar w:fldCharType="separate"/>
        </w:r>
        <w:r>
          <w:t>54</w:t>
        </w:r>
        <w:r>
          <w:fldChar w:fldCharType="end"/>
        </w:r>
      </w:hyperlink>
    </w:p>
    <w:p w14:paraId="604C62BE" w14:textId="77777777" w:rsidR="00014921" w:rsidRDefault="00974781">
      <w:pPr>
        <w:pStyle w:val="TOC3"/>
        <w:tabs>
          <w:tab w:val="clear" w:pos="709"/>
          <w:tab w:val="clear" w:pos="9345"/>
          <w:tab w:val="right" w:leader="dot" w:pos="9355"/>
        </w:tabs>
      </w:pPr>
      <w:hyperlink w:anchor="_Toc15362" w:history="1">
        <w:r>
          <w:rPr>
            <w:lang w:val="vi-VN"/>
          </w:rPr>
          <w:t>4.</w:t>
        </w:r>
        <w:r>
          <w:rPr>
            <w:lang w:val="vi-VN"/>
          </w:rPr>
          <w:t>3.5. Đánh giá trên tập validation</w:t>
        </w:r>
        <w:r>
          <w:tab/>
        </w:r>
        <w:r>
          <w:fldChar w:fldCharType="begin"/>
        </w:r>
        <w:r>
          <w:instrText xml:space="preserve"> PAGEREF _Toc15362 \h </w:instrText>
        </w:r>
        <w:r>
          <w:fldChar w:fldCharType="separate"/>
        </w:r>
        <w:r>
          <w:t>55</w:t>
        </w:r>
        <w:r>
          <w:fldChar w:fldCharType="end"/>
        </w:r>
      </w:hyperlink>
    </w:p>
    <w:p w14:paraId="6D750D4E" w14:textId="77777777" w:rsidR="00014921" w:rsidRDefault="00974781">
      <w:pPr>
        <w:pStyle w:val="TOC3"/>
        <w:tabs>
          <w:tab w:val="clear" w:pos="709"/>
          <w:tab w:val="clear" w:pos="9345"/>
          <w:tab w:val="right" w:leader="dot" w:pos="9355"/>
        </w:tabs>
      </w:pPr>
      <w:hyperlink w:anchor="_Toc12985" w:history="1">
        <w:r>
          <w:rPr>
            <w:lang w:val="vi-VN"/>
          </w:rPr>
          <w:t>4.3.6. Đánh giá trên tập test</w:t>
        </w:r>
        <w:r>
          <w:tab/>
        </w:r>
        <w:r>
          <w:fldChar w:fldCharType="begin"/>
        </w:r>
        <w:r>
          <w:instrText xml:space="preserve"> PAGEREF _Toc12985 \h </w:instrText>
        </w:r>
        <w:r>
          <w:fldChar w:fldCharType="separate"/>
        </w:r>
        <w:r>
          <w:t>57</w:t>
        </w:r>
        <w:r>
          <w:fldChar w:fldCharType="end"/>
        </w:r>
      </w:hyperlink>
    </w:p>
    <w:p w14:paraId="3E8C53F6" w14:textId="77777777" w:rsidR="00014921" w:rsidRDefault="00974781">
      <w:pPr>
        <w:pStyle w:val="TOC1"/>
        <w:tabs>
          <w:tab w:val="clear" w:pos="9345"/>
          <w:tab w:val="right" w:leader="dot" w:pos="9355"/>
        </w:tabs>
      </w:pPr>
      <w:hyperlink w:anchor="_Toc29068" w:history="1">
        <w:r>
          <w:t>TÀI LIỆU THAM KHẢO</w:t>
        </w:r>
        <w:r>
          <w:tab/>
        </w:r>
        <w:r>
          <w:fldChar w:fldCharType="begin"/>
        </w:r>
        <w:r>
          <w:instrText xml:space="preserve"> PAGEREF _Toc29068 \h </w:instrText>
        </w:r>
        <w:r>
          <w:fldChar w:fldCharType="separate"/>
        </w:r>
        <w:r>
          <w:t>59</w:t>
        </w:r>
        <w:r>
          <w:fldChar w:fldCharType="end"/>
        </w:r>
      </w:hyperlink>
    </w:p>
    <w:p w14:paraId="287DCA21" w14:textId="77777777" w:rsidR="00014921" w:rsidRDefault="00974781">
      <w:pPr>
        <w:spacing w:before="0" w:line="264" w:lineRule="auto"/>
        <w:rPr>
          <w:rFonts w:asciiTheme="minorHAnsi" w:hAnsiTheme="minorHAnsi" w:cstheme="minorHAnsi"/>
          <w:b/>
          <w:bCs/>
          <w:caps/>
          <w:szCs w:val="26"/>
        </w:rPr>
      </w:pPr>
      <w:r>
        <w:rPr>
          <w:rFonts w:cstheme="minorHAnsi"/>
          <w:szCs w:val="26"/>
        </w:rPr>
        <w:fldChar w:fldCharType="end"/>
      </w:r>
    </w:p>
    <w:p w14:paraId="7CC00B95" w14:textId="77777777" w:rsidR="00014921" w:rsidRDefault="00974781">
      <w:pPr>
        <w:spacing w:before="0" w:after="160" w:line="259" w:lineRule="auto"/>
        <w:ind w:firstLine="0"/>
        <w:jc w:val="left"/>
        <w:rPr>
          <w:b/>
          <w:bCs/>
          <w:sz w:val="28"/>
          <w:szCs w:val="26"/>
        </w:rPr>
      </w:pPr>
      <w:r>
        <w:rPr>
          <w:b/>
          <w:bCs/>
          <w:sz w:val="28"/>
          <w:szCs w:val="26"/>
        </w:rPr>
        <w:br w:type="page"/>
      </w:r>
    </w:p>
    <w:p w14:paraId="6E894AC9" w14:textId="77777777" w:rsidR="00014921" w:rsidRDefault="00974781">
      <w:pPr>
        <w:ind w:firstLine="0"/>
        <w:jc w:val="center"/>
        <w:rPr>
          <w:b/>
          <w:bCs/>
          <w:szCs w:val="26"/>
        </w:rPr>
      </w:pPr>
      <w:r>
        <w:rPr>
          <w:b/>
          <w:bCs/>
          <w:sz w:val="28"/>
          <w:szCs w:val="26"/>
        </w:rPr>
        <w:lastRenderedPageBreak/>
        <w:t>DANH MỤC HÌNH</w:t>
      </w:r>
    </w:p>
    <w:p w14:paraId="2407045F" w14:textId="77777777" w:rsidR="00014921" w:rsidRDefault="00014921">
      <w:pPr>
        <w:ind w:firstLine="0"/>
        <w:rPr>
          <w:b/>
          <w:bCs/>
          <w:szCs w:val="26"/>
        </w:rPr>
      </w:pPr>
    </w:p>
    <w:p w14:paraId="3C3F7406" w14:textId="77777777" w:rsidR="00014921" w:rsidRDefault="00974781">
      <w:pPr>
        <w:pStyle w:val="TableofFigures"/>
        <w:tabs>
          <w:tab w:val="right" w:leader="dot" w:pos="9355"/>
        </w:tabs>
      </w:pPr>
      <w:r>
        <w:rPr>
          <w:b/>
          <w:bCs/>
          <w:szCs w:val="26"/>
        </w:rPr>
        <w:fldChar w:fldCharType="begin"/>
      </w:r>
      <w:r>
        <w:rPr>
          <w:b/>
          <w:bCs/>
          <w:szCs w:val="26"/>
        </w:rPr>
        <w:instrText>TOC \t "Caption" \h \c</w:instrText>
      </w:r>
      <w:r>
        <w:rPr>
          <w:b/>
          <w:bCs/>
          <w:szCs w:val="26"/>
        </w:rPr>
        <w:fldChar w:fldCharType="separate"/>
      </w:r>
      <w:hyperlink w:anchor="_Toc12441" w:history="1">
        <w:r>
          <w:t xml:space="preserve">Hình 2.1. </w:t>
        </w:r>
        <w:r>
          <w:rPr>
            <w:lang w:val="vi-VN"/>
          </w:rPr>
          <w:t>Kiến trúc tổng quát hệ thống Stacking</w:t>
        </w:r>
        <w:r>
          <w:tab/>
        </w:r>
        <w:r>
          <w:fldChar w:fldCharType="begin"/>
        </w:r>
        <w:r>
          <w:instrText xml:space="preserve"> PAGEREF _Toc12441 \h </w:instrText>
        </w:r>
        <w:r>
          <w:fldChar w:fldCharType="separate"/>
        </w:r>
        <w:r>
          <w:t>2</w:t>
        </w:r>
        <w:r>
          <w:fldChar w:fldCharType="end"/>
        </w:r>
      </w:hyperlink>
    </w:p>
    <w:p w14:paraId="6952D6E7" w14:textId="77777777" w:rsidR="00014921" w:rsidRDefault="00974781">
      <w:pPr>
        <w:pStyle w:val="TableofFigures"/>
        <w:tabs>
          <w:tab w:val="right" w:leader="dot" w:pos="9355"/>
        </w:tabs>
      </w:pPr>
      <w:hyperlink w:anchor="_Toc8432" w:history="1">
        <w:r>
          <w:t>Hình 2.2</w:t>
        </w:r>
        <w:r>
          <w:rPr>
            <w:lang w:val="vi-VN"/>
          </w:rPr>
          <w:t xml:space="preserve">. </w:t>
        </w:r>
        <w:r>
          <w:rPr>
            <w:lang w:val="vi-VN"/>
          </w:rPr>
          <w:t>Qui trình huấn luyện base model bằng K-Fold Cross Validation</w:t>
        </w:r>
        <w:r>
          <w:tab/>
        </w:r>
        <w:r>
          <w:fldChar w:fldCharType="begin"/>
        </w:r>
        <w:r>
          <w:instrText xml:space="preserve"> PAGEREF _Toc8432 \h </w:instrText>
        </w:r>
        <w:r>
          <w:fldChar w:fldCharType="separate"/>
        </w:r>
        <w:r>
          <w:t>3</w:t>
        </w:r>
        <w:r>
          <w:fldChar w:fldCharType="end"/>
        </w:r>
      </w:hyperlink>
    </w:p>
    <w:p w14:paraId="2A0B5C1F" w14:textId="77777777" w:rsidR="00014921" w:rsidRDefault="00974781">
      <w:pPr>
        <w:pStyle w:val="TableofFigures"/>
        <w:tabs>
          <w:tab w:val="right" w:leader="dot" w:pos="9355"/>
        </w:tabs>
      </w:pPr>
      <w:hyperlink w:anchor="_Toc2354" w:history="1">
        <w:r>
          <w:t>Hình 2.3</w:t>
        </w:r>
        <w:r>
          <w:rPr>
            <w:lang w:val="vi-VN"/>
          </w:rPr>
          <w:t xml:space="preserve">. </w:t>
        </w:r>
        <w:r>
          <w:rPr>
            <w:lang w:val="vi-VN"/>
          </w:rPr>
          <w:t>Kiến trúc tổng quan EfficientNet-B3</w:t>
        </w:r>
        <w:r>
          <w:tab/>
        </w:r>
        <w:r>
          <w:fldChar w:fldCharType="begin"/>
        </w:r>
        <w:r>
          <w:instrText xml:space="preserve"> PAGEREF _Toc2354 \h </w:instrText>
        </w:r>
        <w:r>
          <w:fldChar w:fldCharType="separate"/>
        </w:r>
        <w:r>
          <w:t>4</w:t>
        </w:r>
        <w:r>
          <w:fldChar w:fldCharType="end"/>
        </w:r>
      </w:hyperlink>
    </w:p>
    <w:p w14:paraId="10D9E2F0" w14:textId="77777777" w:rsidR="00014921" w:rsidRDefault="00974781">
      <w:pPr>
        <w:pStyle w:val="TableofFigures"/>
        <w:tabs>
          <w:tab w:val="right" w:leader="dot" w:pos="9355"/>
        </w:tabs>
      </w:pPr>
      <w:hyperlink w:anchor="_Toc14857" w:history="1">
        <w:r>
          <w:t>Hình 2.4</w:t>
        </w:r>
        <w:r>
          <w:rPr>
            <w:lang w:val="vi-VN"/>
          </w:rPr>
          <w:t xml:space="preserve">. </w:t>
        </w:r>
        <w:r>
          <w:rPr>
            <w:lang w:val="vi-VN"/>
          </w:rPr>
          <w:t xml:space="preserve">Minh họa residual block trong kiến trúc ResNet - skip </w:t>
        </w:r>
        <w:r>
          <w:rPr>
            <w:lang w:val="vi-VN"/>
          </w:rPr>
          <w:t>connection</w:t>
        </w:r>
        <w:r>
          <w:tab/>
        </w:r>
        <w:r>
          <w:fldChar w:fldCharType="begin"/>
        </w:r>
        <w:r>
          <w:instrText xml:space="preserve"> PAGEREF _Toc14857 \h </w:instrText>
        </w:r>
        <w:r>
          <w:fldChar w:fldCharType="separate"/>
        </w:r>
        <w:r>
          <w:t>5</w:t>
        </w:r>
        <w:r>
          <w:fldChar w:fldCharType="end"/>
        </w:r>
      </w:hyperlink>
    </w:p>
    <w:p w14:paraId="11E3C438" w14:textId="77777777" w:rsidR="00014921" w:rsidRDefault="00974781">
      <w:pPr>
        <w:pStyle w:val="TableofFigures"/>
        <w:tabs>
          <w:tab w:val="right" w:leader="dot" w:pos="9355"/>
        </w:tabs>
      </w:pPr>
      <w:hyperlink w:anchor="_Toc27230" w:history="1">
        <w:r>
          <w:t>Hình 2.5</w:t>
        </w:r>
        <w:r>
          <w:rPr>
            <w:lang w:val="vi-VN"/>
          </w:rPr>
          <w:t xml:space="preserve">. </w:t>
        </w:r>
        <w:r>
          <w:rPr>
            <w:lang w:val="vi-VN"/>
          </w:rPr>
          <w:t>Kiến trúc Inverted Residual Block tromng MobileNetV2</w:t>
        </w:r>
        <w:r>
          <w:tab/>
        </w:r>
        <w:r>
          <w:fldChar w:fldCharType="begin"/>
        </w:r>
        <w:r>
          <w:instrText xml:space="preserve"> PAGEREF _Toc27230 \h </w:instrText>
        </w:r>
        <w:r>
          <w:fldChar w:fldCharType="separate"/>
        </w:r>
        <w:r>
          <w:t>6</w:t>
        </w:r>
        <w:r>
          <w:fldChar w:fldCharType="end"/>
        </w:r>
      </w:hyperlink>
    </w:p>
    <w:p w14:paraId="69EB4034" w14:textId="77777777" w:rsidR="00014921" w:rsidRDefault="00974781">
      <w:pPr>
        <w:pStyle w:val="TableofFigures"/>
        <w:tabs>
          <w:tab w:val="right" w:leader="dot" w:pos="9355"/>
        </w:tabs>
      </w:pPr>
      <w:hyperlink w:anchor="_Toc20926" w:history="1">
        <w:r>
          <w:t>Hình 3.1</w:t>
        </w:r>
        <w:r>
          <w:rPr>
            <w:lang w:val="vi-VN"/>
          </w:rPr>
          <w:t>.</w:t>
        </w:r>
        <w:r>
          <w:rPr>
            <w:lang w:val="vi-VN"/>
          </w:rPr>
          <w:t xml:space="preserve"> Ma trận nhầm lẫn của</w:t>
        </w:r>
        <w:r>
          <w:rPr>
            <w:lang w:val="vi-VN"/>
          </w:rPr>
          <w:t xml:space="preserve"> mô hình</w:t>
        </w:r>
        <w:r>
          <w:rPr>
            <w:lang w:val="vi-VN"/>
          </w:rPr>
          <w:t xml:space="preserve"> EfficientNet - B3</w:t>
        </w:r>
        <w:r>
          <w:tab/>
        </w:r>
        <w:r>
          <w:fldChar w:fldCharType="begin"/>
        </w:r>
        <w:r>
          <w:instrText xml:space="preserve"> PAGEREF _Toc20926 \h </w:instrText>
        </w:r>
        <w:r>
          <w:fldChar w:fldCharType="separate"/>
        </w:r>
        <w:r>
          <w:t>12</w:t>
        </w:r>
        <w:r>
          <w:fldChar w:fldCharType="end"/>
        </w:r>
      </w:hyperlink>
    </w:p>
    <w:p w14:paraId="010AFD03" w14:textId="77777777" w:rsidR="00014921" w:rsidRDefault="00974781">
      <w:pPr>
        <w:pStyle w:val="TableofFigures"/>
        <w:tabs>
          <w:tab w:val="right" w:leader="dot" w:pos="9355"/>
        </w:tabs>
      </w:pPr>
      <w:hyperlink w:anchor="_Toc12213" w:history="1">
        <w:r>
          <w:t>Hình 3.2</w:t>
        </w:r>
        <w:r>
          <w:rPr>
            <w:lang w:val="vi-VN"/>
          </w:rPr>
          <w:t xml:space="preserve">. </w:t>
        </w:r>
        <w:r>
          <w:rPr>
            <w:lang w:val="vi-VN"/>
          </w:rPr>
          <w:t xml:space="preserve">Ma trận nhầm lẫn của </w:t>
        </w:r>
        <w:r>
          <w:rPr>
            <w:lang w:val="vi-VN"/>
          </w:rPr>
          <w:t>mô hì</w:t>
        </w:r>
        <w:r>
          <w:rPr>
            <w:lang w:val="vi-VN"/>
          </w:rPr>
          <w:t xml:space="preserve">nh </w:t>
        </w:r>
        <w:r>
          <w:rPr>
            <w:lang w:val="vi-VN"/>
          </w:rPr>
          <w:t>ResNet50</w:t>
        </w:r>
        <w:r>
          <w:tab/>
        </w:r>
        <w:r>
          <w:fldChar w:fldCharType="begin"/>
        </w:r>
        <w:r>
          <w:instrText xml:space="preserve"> PAGEREF _Toc12213 \h </w:instrText>
        </w:r>
        <w:r>
          <w:fldChar w:fldCharType="separate"/>
        </w:r>
        <w:r>
          <w:t>14</w:t>
        </w:r>
        <w:r>
          <w:fldChar w:fldCharType="end"/>
        </w:r>
      </w:hyperlink>
    </w:p>
    <w:p w14:paraId="1D9901B5" w14:textId="77777777" w:rsidR="00014921" w:rsidRDefault="00974781">
      <w:pPr>
        <w:pStyle w:val="TableofFigures"/>
        <w:tabs>
          <w:tab w:val="right" w:leader="dot" w:pos="9355"/>
        </w:tabs>
      </w:pPr>
      <w:hyperlink w:anchor="_Toc8697" w:history="1">
        <w:r>
          <w:t>Hình 3.3</w:t>
        </w:r>
        <w:r>
          <w:rPr>
            <w:lang w:val="vi-VN"/>
          </w:rPr>
          <w:t xml:space="preserve">. </w:t>
        </w:r>
        <w:r>
          <w:rPr>
            <w:lang w:val="vi-VN"/>
          </w:rPr>
          <w:t>Ma trận nhầm lẫn của mô hình MobileNetV2</w:t>
        </w:r>
        <w:r>
          <w:tab/>
        </w:r>
        <w:r>
          <w:fldChar w:fldCharType="begin"/>
        </w:r>
        <w:r>
          <w:instrText xml:space="preserve"> PAGEREF _Toc8697 \h </w:instrText>
        </w:r>
        <w:r>
          <w:fldChar w:fldCharType="separate"/>
        </w:r>
        <w:r>
          <w:t>16</w:t>
        </w:r>
        <w:r>
          <w:fldChar w:fldCharType="end"/>
        </w:r>
      </w:hyperlink>
    </w:p>
    <w:p w14:paraId="11E33747" w14:textId="77777777" w:rsidR="00014921" w:rsidRDefault="00974781">
      <w:pPr>
        <w:pStyle w:val="TableofFigures"/>
        <w:tabs>
          <w:tab w:val="right" w:leader="dot" w:pos="9355"/>
        </w:tabs>
      </w:pPr>
      <w:hyperlink w:anchor="_Toc3423" w:history="1">
        <w:r>
          <w:t>Hình 3.4</w:t>
        </w:r>
        <w:r>
          <w:rPr>
            <w:lang w:val="vi-VN"/>
          </w:rPr>
          <w:t xml:space="preserve">. </w:t>
        </w:r>
        <w:r>
          <w:rPr>
            <w:lang w:val="vi-VN"/>
          </w:rPr>
          <w:t>Ma trận nhầm lẫn của mô hình EfficientNet-B3 + LR</w:t>
        </w:r>
        <w:r>
          <w:tab/>
        </w:r>
        <w:r>
          <w:fldChar w:fldCharType="begin"/>
        </w:r>
        <w:r>
          <w:instrText xml:space="preserve"> PAGEREF _Toc3423 \h </w:instrText>
        </w:r>
        <w:r>
          <w:fldChar w:fldCharType="separate"/>
        </w:r>
        <w:r>
          <w:t>18</w:t>
        </w:r>
        <w:r>
          <w:fldChar w:fldCharType="end"/>
        </w:r>
      </w:hyperlink>
    </w:p>
    <w:p w14:paraId="54CC5873" w14:textId="77777777" w:rsidR="00014921" w:rsidRDefault="00974781">
      <w:pPr>
        <w:pStyle w:val="TableofFigures"/>
        <w:tabs>
          <w:tab w:val="right" w:leader="dot" w:pos="9355"/>
        </w:tabs>
      </w:pPr>
      <w:hyperlink w:anchor="_Toc4231" w:history="1">
        <w:r>
          <w:rPr>
            <w:lang w:val="vi-VN"/>
          </w:rPr>
          <w:t xml:space="preserve">Hình </w:t>
        </w:r>
        <w:r>
          <w:t>3.5</w:t>
        </w:r>
        <w:r>
          <w:rPr>
            <w:lang w:val="vi-VN"/>
          </w:rPr>
          <w:t>.</w:t>
        </w:r>
        <w:r>
          <w:rPr>
            <w:lang w:val="vi-VN"/>
          </w:rPr>
          <w:t xml:space="preserve"> Ma trận nhầm lần của ResNet50 + LR</w:t>
        </w:r>
        <w:r>
          <w:tab/>
        </w:r>
        <w:r>
          <w:fldChar w:fldCharType="begin"/>
        </w:r>
        <w:r>
          <w:instrText xml:space="preserve"> PAGE</w:instrText>
        </w:r>
        <w:r>
          <w:instrText xml:space="preserve">REF _Toc4231 \h </w:instrText>
        </w:r>
        <w:r>
          <w:fldChar w:fldCharType="separate"/>
        </w:r>
        <w:r>
          <w:t>20</w:t>
        </w:r>
        <w:r>
          <w:fldChar w:fldCharType="end"/>
        </w:r>
      </w:hyperlink>
    </w:p>
    <w:p w14:paraId="3E6A1812" w14:textId="77777777" w:rsidR="00014921" w:rsidRDefault="00974781">
      <w:pPr>
        <w:pStyle w:val="TableofFigures"/>
        <w:tabs>
          <w:tab w:val="right" w:leader="dot" w:pos="9355"/>
        </w:tabs>
      </w:pPr>
      <w:hyperlink w:anchor="_Toc21301" w:history="1">
        <w:r>
          <w:t>Hình 3.6</w:t>
        </w:r>
        <w:r>
          <w:rPr>
            <w:lang w:val="vi-VN"/>
          </w:rPr>
          <w:t xml:space="preserve">. </w:t>
        </w:r>
        <w:r>
          <w:rPr>
            <w:lang w:val="vi-VN"/>
          </w:rPr>
          <w:t>Ma trận nhầm lẫn của mô hình MobileNet + LR</w:t>
        </w:r>
        <w:r>
          <w:tab/>
        </w:r>
        <w:r>
          <w:fldChar w:fldCharType="begin"/>
        </w:r>
        <w:r>
          <w:instrText xml:space="preserve"> PAGEREF _Toc21301 \h </w:instrText>
        </w:r>
        <w:r>
          <w:fldChar w:fldCharType="separate"/>
        </w:r>
        <w:r>
          <w:t>22</w:t>
        </w:r>
        <w:r>
          <w:fldChar w:fldCharType="end"/>
        </w:r>
      </w:hyperlink>
    </w:p>
    <w:p w14:paraId="072A3612" w14:textId="77777777" w:rsidR="00014921" w:rsidRDefault="00974781">
      <w:pPr>
        <w:pStyle w:val="TableofFigures"/>
        <w:tabs>
          <w:tab w:val="right" w:leader="dot" w:pos="9355"/>
        </w:tabs>
      </w:pPr>
      <w:hyperlink w:anchor="_Toc4653" w:history="1">
        <w:r>
          <w:t>Hình 3.7</w:t>
        </w:r>
        <w:r>
          <w:rPr>
            <w:lang w:val="vi-VN"/>
          </w:rPr>
          <w:t xml:space="preserve">. </w:t>
        </w:r>
        <w:r>
          <w:rPr>
            <w:lang w:val="vi-VN"/>
          </w:rPr>
          <w:t>Ma trận nhầm lẫn của mô hình EfficientNet-B3 + XGBoost</w:t>
        </w:r>
        <w:r>
          <w:tab/>
        </w:r>
        <w:r>
          <w:fldChar w:fldCharType="begin"/>
        </w:r>
        <w:r>
          <w:instrText xml:space="preserve"> PAGEREF _Toc4653 \h </w:instrText>
        </w:r>
        <w:r>
          <w:fldChar w:fldCharType="separate"/>
        </w:r>
        <w:r>
          <w:t>24</w:t>
        </w:r>
        <w:r>
          <w:fldChar w:fldCharType="end"/>
        </w:r>
      </w:hyperlink>
    </w:p>
    <w:p w14:paraId="7969079C" w14:textId="77777777" w:rsidR="00014921" w:rsidRDefault="00974781">
      <w:pPr>
        <w:pStyle w:val="TableofFigures"/>
        <w:tabs>
          <w:tab w:val="right" w:leader="dot" w:pos="9355"/>
        </w:tabs>
      </w:pPr>
      <w:hyperlink w:anchor="_Toc15851" w:history="1">
        <w:r>
          <w:rPr>
            <w:lang w:val="vi-VN"/>
          </w:rPr>
          <w:t xml:space="preserve">Hình </w:t>
        </w:r>
        <w:r>
          <w:t>3.8</w:t>
        </w:r>
        <w:r>
          <w:rPr>
            <w:lang w:val="vi-VN"/>
          </w:rPr>
          <w:t xml:space="preserve">. </w:t>
        </w:r>
        <w:r>
          <w:rPr>
            <w:lang w:val="vi-VN"/>
          </w:rPr>
          <w:t xml:space="preserve">Ma trận nhầm lẫn của mô hình </w:t>
        </w:r>
        <w:r>
          <w:rPr>
            <w:lang w:val="vi-VN"/>
          </w:rPr>
          <w:t xml:space="preserve">ResNet50 </w:t>
        </w:r>
        <w:r>
          <w:rPr>
            <w:lang w:val="vi-VN"/>
          </w:rPr>
          <w:t>+ XGBoost</w:t>
        </w:r>
        <w:r>
          <w:tab/>
        </w:r>
        <w:r>
          <w:fldChar w:fldCharType="begin"/>
        </w:r>
        <w:r>
          <w:instrText xml:space="preserve"> PAGEREF _Toc15851 \h </w:instrText>
        </w:r>
        <w:r>
          <w:fldChar w:fldCharType="separate"/>
        </w:r>
        <w:r>
          <w:t>26</w:t>
        </w:r>
        <w:r>
          <w:fldChar w:fldCharType="end"/>
        </w:r>
      </w:hyperlink>
    </w:p>
    <w:p w14:paraId="4D55D8EB" w14:textId="77777777" w:rsidR="00014921" w:rsidRDefault="00974781">
      <w:pPr>
        <w:pStyle w:val="TableofFigures"/>
        <w:tabs>
          <w:tab w:val="right" w:leader="dot" w:pos="9355"/>
        </w:tabs>
      </w:pPr>
      <w:hyperlink w:anchor="_Toc18353" w:history="1">
        <w:r>
          <w:rPr>
            <w:lang w:val="vi-VN"/>
          </w:rPr>
          <w:t>Hình 3.9. Ma trận nhầm lần của mô hình MobileNetV2 + XGBoos</w:t>
        </w:r>
        <w:r>
          <w:rPr>
            <w:lang w:val="vi-VN"/>
          </w:rPr>
          <w:t>t</w:t>
        </w:r>
        <w:r>
          <w:tab/>
        </w:r>
        <w:r>
          <w:fldChar w:fldCharType="begin"/>
        </w:r>
        <w:r>
          <w:instrText xml:space="preserve"> PAGEREF _Toc</w:instrText>
        </w:r>
        <w:r>
          <w:instrText xml:space="preserve">18353 \h </w:instrText>
        </w:r>
        <w:r>
          <w:fldChar w:fldCharType="separate"/>
        </w:r>
        <w:r>
          <w:t>28</w:t>
        </w:r>
        <w:r>
          <w:fldChar w:fldCharType="end"/>
        </w:r>
      </w:hyperlink>
    </w:p>
    <w:p w14:paraId="716F82EA" w14:textId="77777777" w:rsidR="00014921" w:rsidRDefault="00974781">
      <w:pPr>
        <w:pStyle w:val="TableofFigures"/>
        <w:tabs>
          <w:tab w:val="right" w:leader="dot" w:pos="9355"/>
        </w:tabs>
      </w:pPr>
      <w:hyperlink w:anchor="_Toc28300" w:history="1">
        <w:r>
          <w:t>Hình 3.10</w:t>
        </w:r>
        <w:r>
          <w:rPr>
            <w:lang w:val="vi-VN"/>
          </w:rPr>
          <w:t xml:space="preserve">. </w:t>
        </w:r>
        <w:r>
          <w:rPr>
            <w:lang w:val="vi-VN"/>
          </w:rPr>
          <w:t>Ma trận nhầm lẫn của mô hình EfficientNet-B3 + SVM</w:t>
        </w:r>
        <w:r>
          <w:tab/>
        </w:r>
        <w:r>
          <w:fldChar w:fldCharType="begin"/>
        </w:r>
        <w:r>
          <w:instrText xml:space="preserve"> PAGEREF _Toc28300 \h </w:instrText>
        </w:r>
        <w:r>
          <w:fldChar w:fldCharType="separate"/>
        </w:r>
        <w:r>
          <w:t>30</w:t>
        </w:r>
        <w:r>
          <w:fldChar w:fldCharType="end"/>
        </w:r>
      </w:hyperlink>
    </w:p>
    <w:p w14:paraId="5DFE3927" w14:textId="77777777" w:rsidR="00014921" w:rsidRDefault="00974781">
      <w:pPr>
        <w:pStyle w:val="TableofFigures"/>
        <w:tabs>
          <w:tab w:val="right" w:leader="dot" w:pos="9355"/>
        </w:tabs>
      </w:pPr>
      <w:hyperlink w:anchor="_Toc11237" w:history="1">
        <w:r>
          <w:t>Hình 3.11</w:t>
        </w:r>
        <w:r>
          <w:rPr>
            <w:lang w:val="vi-VN"/>
          </w:rPr>
          <w:t xml:space="preserve">. </w:t>
        </w:r>
        <w:r>
          <w:rPr>
            <w:lang w:val="vi-VN"/>
          </w:rPr>
          <w:t>Ma trận nhầm lẫn của mô hình ResNet50 + SVM</w:t>
        </w:r>
        <w:r>
          <w:tab/>
        </w:r>
        <w:r>
          <w:fldChar w:fldCharType="begin"/>
        </w:r>
        <w:r>
          <w:instrText xml:space="preserve"> PAGEREF _Toc11237 \h </w:instrText>
        </w:r>
        <w:r>
          <w:fldChar w:fldCharType="separate"/>
        </w:r>
        <w:r>
          <w:t>32</w:t>
        </w:r>
        <w:r>
          <w:fldChar w:fldCharType="end"/>
        </w:r>
      </w:hyperlink>
    </w:p>
    <w:p w14:paraId="7CE3679A" w14:textId="77777777" w:rsidR="00014921" w:rsidRDefault="00974781">
      <w:pPr>
        <w:pStyle w:val="TableofFigures"/>
        <w:tabs>
          <w:tab w:val="right" w:leader="dot" w:pos="9355"/>
        </w:tabs>
      </w:pPr>
      <w:hyperlink w:anchor="_Toc8909" w:history="1">
        <w:r>
          <w:t>Hình 3.12</w:t>
        </w:r>
        <w:r>
          <w:rPr>
            <w:lang w:val="vi-VN"/>
          </w:rPr>
          <w:t xml:space="preserve">. </w:t>
        </w:r>
        <w:r>
          <w:rPr>
            <w:lang w:val="vi-VN"/>
          </w:rPr>
          <w:t>Ma trận nhầm lẫn của mô hình MobileNetV2 + SVM</w:t>
        </w:r>
        <w:r>
          <w:tab/>
        </w:r>
        <w:r>
          <w:fldChar w:fldCharType="begin"/>
        </w:r>
        <w:r>
          <w:instrText xml:space="preserve"> PAGE</w:instrText>
        </w:r>
        <w:r>
          <w:instrText xml:space="preserve">REF _Toc8909 \h </w:instrText>
        </w:r>
        <w:r>
          <w:fldChar w:fldCharType="separate"/>
        </w:r>
        <w:r>
          <w:t>33</w:t>
        </w:r>
        <w:r>
          <w:fldChar w:fldCharType="end"/>
        </w:r>
      </w:hyperlink>
    </w:p>
    <w:p w14:paraId="3B0A885D" w14:textId="77777777" w:rsidR="00014921" w:rsidRDefault="00974781">
      <w:pPr>
        <w:pStyle w:val="TableofFigures"/>
        <w:tabs>
          <w:tab w:val="right" w:leader="dot" w:pos="9355"/>
        </w:tabs>
      </w:pPr>
      <w:hyperlink w:anchor="_Toc9002" w:history="1">
        <w:r>
          <w:t>Hình 3.13</w:t>
        </w:r>
        <w:r>
          <w:rPr>
            <w:lang w:val="vi-VN"/>
          </w:rPr>
          <w:t xml:space="preserve">. </w:t>
        </w:r>
        <w:r>
          <w:rPr>
            <w:lang w:val="vi-VN"/>
          </w:rPr>
          <w:t>Bảng cho sánh chi tiết mô hình đơn và mô hình kết hợp của EfficientNet</w:t>
        </w:r>
        <w:r>
          <w:rPr>
            <w:lang w:val="vi-VN"/>
          </w:rPr>
          <w:t>-</w:t>
        </w:r>
        <w:r>
          <w:rPr>
            <w:lang w:val="vi-VN"/>
          </w:rPr>
          <w:t>B3</w:t>
        </w:r>
        <w:r>
          <w:tab/>
        </w:r>
        <w:r>
          <w:fldChar w:fldCharType="begin"/>
        </w:r>
        <w:r>
          <w:instrText xml:space="preserve"> PAGEREF _Toc9002 \h </w:instrText>
        </w:r>
        <w:r>
          <w:fldChar w:fldCharType="separate"/>
        </w:r>
        <w:r>
          <w:t>34</w:t>
        </w:r>
        <w:r>
          <w:fldChar w:fldCharType="end"/>
        </w:r>
      </w:hyperlink>
    </w:p>
    <w:p w14:paraId="1E1E36B9" w14:textId="77777777" w:rsidR="00014921" w:rsidRDefault="00974781">
      <w:pPr>
        <w:pStyle w:val="TableofFigures"/>
        <w:tabs>
          <w:tab w:val="right" w:leader="dot" w:pos="9355"/>
        </w:tabs>
      </w:pPr>
      <w:hyperlink w:anchor="_Toc23812" w:history="1">
        <w:r>
          <w:t>Hình 3.14</w:t>
        </w:r>
        <w:r>
          <w:rPr>
            <w:lang w:val="vi-VN"/>
          </w:rPr>
          <w:t xml:space="preserve">. </w:t>
        </w:r>
        <w:r>
          <w:rPr>
            <w:lang w:val="vi-VN"/>
          </w:rPr>
          <w:t>Bảng so sánh chi tiết mô hình đơn và mô hình kết hợp của mô hình ResNet50</w:t>
        </w:r>
        <w:r>
          <w:tab/>
        </w:r>
        <w:r>
          <w:fldChar w:fldCharType="begin"/>
        </w:r>
        <w:r>
          <w:instrText xml:space="preserve"> PAGEREF _Toc23812 \h </w:instrText>
        </w:r>
        <w:r>
          <w:fldChar w:fldCharType="separate"/>
        </w:r>
        <w:r>
          <w:t>35</w:t>
        </w:r>
        <w:r>
          <w:fldChar w:fldCharType="end"/>
        </w:r>
      </w:hyperlink>
    </w:p>
    <w:p w14:paraId="08261002" w14:textId="77777777" w:rsidR="00014921" w:rsidRDefault="00974781">
      <w:pPr>
        <w:pStyle w:val="TableofFigures"/>
        <w:tabs>
          <w:tab w:val="right" w:leader="dot" w:pos="9355"/>
        </w:tabs>
      </w:pPr>
      <w:hyperlink w:anchor="_Toc19" w:history="1">
        <w:r>
          <w:t>Hình 3.15</w:t>
        </w:r>
        <w:r>
          <w:rPr>
            <w:lang w:val="vi-VN"/>
          </w:rPr>
          <w:t xml:space="preserve">. </w:t>
        </w:r>
        <w:r>
          <w:rPr>
            <w:lang w:val="vi-VN"/>
          </w:rPr>
          <w:t>Bảng so sánh chi t</w:t>
        </w:r>
        <w:r>
          <w:rPr>
            <w:lang w:val="vi-VN"/>
          </w:rPr>
          <w:t>iết mô hình đơn và mô hình kết hợp của MobileNetV2</w:t>
        </w:r>
        <w:r>
          <w:tab/>
        </w:r>
        <w:r>
          <w:fldChar w:fldCharType="begin"/>
        </w:r>
        <w:r>
          <w:instrText xml:space="preserve"> PAGEREF _Toc19 \h </w:instrText>
        </w:r>
        <w:r>
          <w:fldChar w:fldCharType="separate"/>
        </w:r>
        <w:r>
          <w:t>36</w:t>
        </w:r>
        <w:r>
          <w:fldChar w:fldCharType="end"/>
        </w:r>
      </w:hyperlink>
    </w:p>
    <w:p w14:paraId="3740C411" w14:textId="77777777" w:rsidR="00014921" w:rsidRDefault="00974781">
      <w:pPr>
        <w:pStyle w:val="TableofFigures"/>
        <w:tabs>
          <w:tab w:val="right" w:leader="dot" w:pos="9355"/>
        </w:tabs>
      </w:pPr>
      <w:hyperlink w:anchor="_Toc24771" w:history="1">
        <w:r>
          <w:t>Hình 3.16</w:t>
        </w:r>
        <w:r>
          <w:rPr>
            <w:lang w:val="vi-VN"/>
          </w:rPr>
          <w:t xml:space="preserve">. </w:t>
        </w:r>
        <w:r>
          <w:rPr>
            <w:lang w:val="vi-VN"/>
          </w:rPr>
          <w:t>Ma trận nhầm lẫn của Meta Model</w:t>
        </w:r>
        <w:r>
          <w:tab/>
        </w:r>
        <w:r>
          <w:fldChar w:fldCharType="begin"/>
        </w:r>
        <w:r>
          <w:instrText xml:space="preserve"> PAGEREF _Toc24771 \h </w:instrText>
        </w:r>
        <w:r>
          <w:fldChar w:fldCharType="separate"/>
        </w:r>
        <w:r>
          <w:t>38</w:t>
        </w:r>
        <w:r>
          <w:fldChar w:fldCharType="end"/>
        </w:r>
      </w:hyperlink>
    </w:p>
    <w:p w14:paraId="4AAE8183" w14:textId="77777777" w:rsidR="00014921" w:rsidRDefault="00974781">
      <w:pPr>
        <w:pStyle w:val="TableofFigures"/>
        <w:tabs>
          <w:tab w:val="right" w:leader="dot" w:pos="9355"/>
        </w:tabs>
      </w:pPr>
      <w:hyperlink w:anchor="_Toc28168" w:history="1">
        <w:r>
          <w:t>Hình 3.17</w:t>
        </w:r>
        <w:r>
          <w:rPr>
            <w:lang w:val="vi-VN"/>
          </w:rPr>
          <w:t xml:space="preserve">. </w:t>
        </w:r>
        <w:r>
          <w:rPr>
            <w:lang w:val="vi-VN"/>
          </w:rPr>
          <w:t>Ma trận nhầm lẫn đánh giá trên tập val</w:t>
        </w:r>
        <w:r>
          <w:tab/>
        </w:r>
        <w:r>
          <w:fldChar w:fldCharType="begin"/>
        </w:r>
        <w:r>
          <w:instrText xml:space="preserve"> PAGEREF _Toc28168 \h </w:instrText>
        </w:r>
        <w:r>
          <w:fldChar w:fldCharType="separate"/>
        </w:r>
        <w:r>
          <w:t>39</w:t>
        </w:r>
        <w:r>
          <w:fldChar w:fldCharType="end"/>
        </w:r>
      </w:hyperlink>
    </w:p>
    <w:p w14:paraId="23AB676B" w14:textId="77777777" w:rsidR="00014921" w:rsidRDefault="00974781">
      <w:pPr>
        <w:pStyle w:val="TableofFigures"/>
        <w:tabs>
          <w:tab w:val="right" w:leader="dot" w:pos="9355"/>
        </w:tabs>
      </w:pPr>
      <w:hyperlink w:anchor="_Toc20843" w:history="1">
        <w:r>
          <w:t>Hình 3.18</w:t>
        </w:r>
        <w:r>
          <w:rPr>
            <w:lang w:val="vi-VN"/>
          </w:rPr>
          <w:t xml:space="preserve">. </w:t>
        </w:r>
        <w:r>
          <w:rPr>
            <w:lang w:val="vi-VN"/>
          </w:rPr>
          <w:t>Ma trận nhầm lẫ</w:t>
        </w:r>
        <w:r>
          <w:rPr>
            <w:lang w:val="vi-VN"/>
          </w:rPr>
          <w:t>n đánh giá trên tập test</w:t>
        </w:r>
        <w:r>
          <w:tab/>
        </w:r>
        <w:r>
          <w:fldChar w:fldCharType="begin"/>
        </w:r>
        <w:r>
          <w:instrText xml:space="preserve"> PAGEREF _Toc20843 \h </w:instrText>
        </w:r>
        <w:r>
          <w:fldChar w:fldCharType="separate"/>
        </w:r>
        <w:r>
          <w:t>40</w:t>
        </w:r>
        <w:r>
          <w:fldChar w:fldCharType="end"/>
        </w:r>
      </w:hyperlink>
    </w:p>
    <w:p w14:paraId="01AB2BC6" w14:textId="77777777" w:rsidR="00014921" w:rsidRDefault="00974781">
      <w:pPr>
        <w:pStyle w:val="TableofFigures"/>
        <w:tabs>
          <w:tab w:val="right" w:leader="dot" w:pos="9355"/>
        </w:tabs>
      </w:pPr>
      <w:hyperlink w:anchor="_Toc31259" w:history="1">
        <w:r>
          <w:t>Hình 3.19</w:t>
        </w:r>
        <w:r>
          <w:rPr>
            <w:lang w:val="vi-VN"/>
          </w:rPr>
          <w:t>. EfficientNet - B3</w:t>
        </w:r>
        <w:r>
          <w:tab/>
        </w:r>
        <w:r>
          <w:fldChar w:fldCharType="begin"/>
        </w:r>
        <w:r>
          <w:instrText xml:space="preserve"> PAGEREF _Toc31259 \h </w:instrText>
        </w:r>
        <w:r>
          <w:fldChar w:fldCharType="separate"/>
        </w:r>
        <w:r>
          <w:t>42</w:t>
        </w:r>
        <w:r>
          <w:fldChar w:fldCharType="end"/>
        </w:r>
      </w:hyperlink>
    </w:p>
    <w:p w14:paraId="1EBAEB60" w14:textId="77777777" w:rsidR="00014921" w:rsidRDefault="00974781">
      <w:pPr>
        <w:pStyle w:val="TableofFigures"/>
        <w:tabs>
          <w:tab w:val="right" w:leader="dot" w:pos="9355"/>
        </w:tabs>
      </w:pPr>
      <w:hyperlink w:anchor="_Toc27186" w:history="1">
        <w:r>
          <w:rPr>
            <w:szCs w:val="26"/>
          </w:rPr>
          <w:t>Hình 3.20</w:t>
        </w:r>
        <w:r>
          <w:rPr>
            <w:szCs w:val="26"/>
            <w:lang w:val="vi-VN"/>
          </w:rPr>
          <w:t>. EfficientNet-B3 + LR</w:t>
        </w:r>
        <w:r>
          <w:tab/>
        </w:r>
        <w:r>
          <w:fldChar w:fldCharType="begin"/>
        </w:r>
        <w:r>
          <w:instrText xml:space="preserve"> PAGEREF _Toc27186 \h </w:instrText>
        </w:r>
        <w:r>
          <w:fldChar w:fldCharType="separate"/>
        </w:r>
        <w:r>
          <w:t>44</w:t>
        </w:r>
        <w:r>
          <w:fldChar w:fldCharType="end"/>
        </w:r>
      </w:hyperlink>
    </w:p>
    <w:p w14:paraId="03E48E4F" w14:textId="77777777" w:rsidR="00014921" w:rsidRDefault="00974781">
      <w:pPr>
        <w:pStyle w:val="TableofFigures"/>
        <w:tabs>
          <w:tab w:val="right" w:leader="dot" w:pos="9355"/>
        </w:tabs>
      </w:pPr>
      <w:hyperlink w:anchor="_Toc29549" w:history="1">
        <w:r>
          <w:t>Hình 3.21</w:t>
        </w:r>
        <w:r>
          <w:rPr>
            <w:lang w:val="vi-VN"/>
          </w:rPr>
          <w:t>. EfficientNet-B3 + XGBoost</w:t>
        </w:r>
        <w:r>
          <w:tab/>
        </w:r>
        <w:r>
          <w:fldChar w:fldCharType="begin"/>
        </w:r>
        <w:r>
          <w:instrText xml:space="preserve"> PAGEREF _Toc29549 \h </w:instrText>
        </w:r>
        <w:r>
          <w:fldChar w:fldCharType="separate"/>
        </w:r>
        <w:r>
          <w:t>45</w:t>
        </w:r>
        <w:r>
          <w:fldChar w:fldCharType="end"/>
        </w:r>
      </w:hyperlink>
    </w:p>
    <w:p w14:paraId="72341B4D" w14:textId="77777777" w:rsidR="00014921" w:rsidRDefault="00974781">
      <w:pPr>
        <w:pStyle w:val="TableofFigures"/>
        <w:tabs>
          <w:tab w:val="right" w:leader="dot" w:pos="9355"/>
        </w:tabs>
      </w:pPr>
      <w:hyperlink w:anchor="_Toc17258" w:history="1">
        <w:r>
          <w:t>Hình 3.22</w:t>
        </w:r>
        <w:r>
          <w:rPr>
            <w:lang w:val="vi-VN"/>
          </w:rPr>
          <w:t>. ResNet50</w:t>
        </w:r>
        <w:r>
          <w:tab/>
        </w:r>
        <w:r>
          <w:fldChar w:fldCharType="begin"/>
        </w:r>
        <w:r>
          <w:instrText xml:space="preserve"> PAGEREF _Toc17258 \h </w:instrText>
        </w:r>
        <w:r>
          <w:fldChar w:fldCharType="separate"/>
        </w:r>
        <w:r>
          <w:t>46</w:t>
        </w:r>
        <w:r>
          <w:fldChar w:fldCharType="end"/>
        </w:r>
      </w:hyperlink>
    </w:p>
    <w:p w14:paraId="5408586D" w14:textId="77777777" w:rsidR="00014921" w:rsidRDefault="00974781">
      <w:pPr>
        <w:pStyle w:val="TableofFigures"/>
        <w:tabs>
          <w:tab w:val="right" w:leader="dot" w:pos="9355"/>
        </w:tabs>
      </w:pPr>
      <w:hyperlink w:anchor="_Toc26583" w:history="1">
        <w:r>
          <w:t>Hình 3.</w:t>
        </w:r>
        <w:r>
          <w:rPr>
            <w:lang w:val="vi-VN"/>
          </w:rPr>
          <w:t>2</w:t>
        </w:r>
        <w:r>
          <w:t>3. ResNet50 + LR</w:t>
        </w:r>
        <w:r>
          <w:tab/>
        </w:r>
        <w:r>
          <w:fldChar w:fldCharType="begin"/>
        </w:r>
        <w:r>
          <w:instrText xml:space="preserve"> PAGEREF _Toc26583 \h </w:instrText>
        </w:r>
        <w:r>
          <w:fldChar w:fldCharType="separate"/>
        </w:r>
        <w:r>
          <w:t>47</w:t>
        </w:r>
        <w:r>
          <w:fldChar w:fldCharType="end"/>
        </w:r>
      </w:hyperlink>
    </w:p>
    <w:p w14:paraId="5F352663" w14:textId="77777777" w:rsidR="00014921" w:rsidRDefault="00974781">
      <w:pPr>
        <w:pStyle w:val="TableofFigures"/>
        <w:tabs>
          <w:tab w:val="right" w:leader="dot" w:pos="9355"/>
        </w:tabs>
      </w:pPr>
      <w:hyperlink w:anchor="_Toc30487" w:history="1">
        <w:r>
          <w:t>Hình 3.24</w:t>
        </w:r>
        <w:r>
          <w:rPr>
            <w:lang w:val="vi-VN"/>
          </w:rPr>
          <w:t>. ResNet50 + XGBoost</w:t>
        </w:r>
        <w:r>
          <w:tab/>
        </w:r>
        <w:r>
          <w:fldChar w:fldCharType="begin"/>
        </w:r>
        <w:r>
          <w:instrText xml:space="preserve"> PAGEREF _Toc30487 \h </w:instrText>
        </w:r>
        <w:r>
          <w:fldChar w:fldCharType="separate"/>
        </w:r>
        <w:r>
          <w:t>49</w:t>
        </w:r>
        <w:r>
          <w:fldChar w:fldCharType="end"/>
        </w:r>
      </w:hyperlink>
    </w:p>
    <w:p w14:paraId="150E872C" w14:textId="77777777" w:rsidR="00014921" w:rsidRDefault="00974781">
      <w:pPr>
        <w:pStyle w:val="TableofFigures"/>
        <w:tabs>
          <w:tab w:val="right" w:leader="dot" w:pos="9355"/>
        </w:tabs>
      </w:pPr>
      <w:hyperlink w:anchor="_Toc26286" w:history="1">
        <w:r>
          <w:t>Hình 3.25</w:t>
        </w:r>
        <w:r>
          <w:rPr>
            <w:lang w:val="vi-VN"/>
          </w:rPr>
          <w:t>. MobileNetV2</w:t>
        </w:r>
        <w:r>
          <w:tab/>
        </w:r>
        <w:r>
          <w:fldChar w:fldCharType="begin"/>
        </w:r>
        <w:r>
          <w:instrText xml:space="preserve"> PAGEREF _Toc26286 \h </w:instrText>
        </w:r>
        <w:r>
          <w:fldChar w:fldCharType="separate"/>
        </w:r>
        <w:r>
          <w:t>50</w:t>
        </w:r>
        <w:r>
          <w:fldChar w:fldCharType="end"/>
        </w:r>
      </w:hyperlink>
    </w:p>
    <w:p w14:paraId="69646957" w14:textId="77777777" w:rsidR="00014921" w:rsidRDefault="00974781">
      <w:pPr>
        <w:pStyle w:val="TableofFigures"/>
        <w:tabs>
          <w:tab w:val="right" w:leader="dot" w:pos="9355"/>
        </w:tabs>
      </w:pPr>
      <w:hyperlink w:anchor="_Toc18194" w:history="1">
        <w:r>
          <w:t>Hình 3.26</w:t>
        </w:r>
        <w:r>
          <w:rPr>
            <w:lang w:val="vi-VN"/>
          </w:rPr>
          <w:t>. MobileNetV2 + LR</w:t>
        </w:r>
        <w:r>
          <w:tab/>
        </w:r>
        <w:r>
          <w:fldChar w:fldCharType="begin"/>
        </w:r>
        <w:r>
          <w:instrText xml:space="preserve"> PAGEREF _Toc18194 \h </w:instrText>
        </w:r>
        <w:r>
          <w:fldChar w:fldCharType="separate"/>
        </w:r>
        <w:r>
          <w:t>51</w:t>
        </w:r>
        <w:r>
          <w:fldChar w:fldCharType="end"/>
        </w:r>
      </w:hyperlink>
    </w:p>
    <w:p w14:paraId="4C2A1DF3" w14:textId="77777777" w:rsidR="00014921" w:rsidRDefault="00974781">
      <w:pPr>
        <w:pStyle w:val="TableofFigures"/>
        <w:tabs>
          <w:tab w:val="right" w:leader="dot" w:pos="9355"/>
        </w:tabs>
      </w:pPr>
      <w:hyperlink w:anchor="_Toc17118" w:history="1">
        <w:r>
          <w:t>Hình 3.27</w:t>
        </w:r>
        <w:r>
          <w:rPr>
            <w:lang w:val="vi-VN"/>
          </w:rPr>
          <w:t>. MobileNet V2 + XGBoost</w:t>
        </w:r>
        <w:r>
          <w:tab/>
        </w:r>
        <w:r>
          <w:fldChar w:fldCharType="begin"/>
        </w:r>
        <w:r>
          <w:instrText xml:space="preserve"> PAGEREF _Toc17118 \h </w:instrText>
        </w:r>
        <w:r>
          <w:fldChar w:fldCharType="separate"/>
        </w:r>
        <w:r>
          <w:t>53</w:t>
        </w:r>
        <w:r>
          <w:fldChar w:fldCharType="end"/>
        </w:r>
      </w:hyperlink>
    </w:p>
    <w:p w14:paraId="06CBC9F9" w14:textId="77777777" w:rsidR="00014921" w:rsidRDefault="00974781">
      <w:pPr>
        <w:pStyle w:val="TableofFigures"/>
        <w:tabs>
          <w:tab w:val="right" w:leader="dot" w:pos="9355"/>
        </w:tabs>
      </w:pPr>
      <w:hyperlink w:anchor="_Toc14657" w:history="1">
        <w:r>
          <w:t>Hình 3.28</w:t>
        </w:r>
        <w:r>
          <w:rPr>
            <w:lang w:val="vi-VN"/>
          </w:rPr>
          <w:t>. Kết quả</w:t>
        </w:r>
        <w:r>
          <w:rPr>
            <w:lang w:val="vi-VN"/>
          </w:rPr>
          <w:t xml:space="preserve"> đánh giá trên tập validation</w:t>
        </w:r>
        <w:r>
          <w:tab/>
        </w:r>
        <w:r>
          <w:fldChar w:fldCharType="begin"/>
        </w:r>
        <w:r>
          <w:instrText xml:space="preserve"> PAGEREF _Toc14657 \h </w:instrText>
        </w:r>
        <w:r>
          <w:fldChar w:fldCharType="separate"/>
        </w:r>
        <w:r>
          <w:t>55</w:t>
        </w:r>
        <w:r>
          <w:fldChar w:fldCharType="end"/>
        </w:r>
      </w:hyperlink>
    </w:p>
    <w:p w14:paraId="53100F00" w14:textId="77777777" w:rsidR="00014921" w:rsidRDefault="00974781">
      <w:pPr>
        <w:pStyle w:val="TableofFigures"/>
        <w:tabs>
          <w:tab w:val="right" w:leader="dot" w:pos="9355"/>
        </w:tabs>
      </w:pPr>
      <w:hyperlink w:anchor="_Toc5812" w:history="1">
        <w:r>
          <w:t>Hình 3.29</w:t>
        </w:r>
        <w:r>
          <w:rPr>
            <w:lang w:val="vi-VN"/>
          </w:rPr>
          <w:t>. Ma trận nhầm lẫn trên tập validation</w:t>
        </w:r>
        <w:r>
          <w:tab/>
        </w:r>
        <w:r>
          <w:fldChar w:fldCharType="begin"/>
        </w:r>
        <w:r>
          <w:instrText xml:space="preserve"> PAGEREF _Toc5812 \h </w:instrText>
        </w:r>
        <w:r>
          <w:fldChar w:fldCharType="separate"/>
        </w:r>
        <w:r>
          <w:t>56</w:t>
        </w:r>
        <w:r>
          <w:fldChar w:fldCharType="end"/>
        </w:r>
      </w:hyperlink>
    </w:p>
    <w:p w14:paraId="2A1C6006" w14:textId="77777777" w:rsidR="00014921" w:rsidRDefault="00974781">
      <w:pPr>
        <w:pStyle w:val="TableofFigures"/>
        <w:tabs>
          <w:tab w:val="right" w:leader="dot" w:pos="9355"/>
        </w:tabs>
      </w:pPr>
      <w:hyperlink w:anchor="_Toc696" w:history="1">
        <w:r>
          <w:t>Hình 3.30</w:t>
        </w:r>
        <w:r>
          <w:rPr>
            <w:lang w:val="vi-VN"/>
          </w:rPr>
          <w:t>. Kết quả đánh giá trên tập test</w:t>
        </w:r>
        <w:r>
          <w:tab/>
        </w:r>
        <w:r>
          <w:fldChar w:fldCharType="begin"/>
        </w:r>
        <w:r>
          <w:instrText xml:space="preserve"> PAGEREF _Toc696 \h </w:instrText>
        </w:r>
        <w:r>
          <w:fldChar w:fldCharType="separate"/>
        </w:r>
        <w:r>
          <w:t>57</w:t>
        </w:r>
        <w:r>
          <w:fldChar w:fldCharType="end"/>
        </w:r>
      </w:hyperlink>
    </w:p>
    <w:p w14:paraId="1D9C84AC" w14:textId="77777777" w:rsidR="00014921" w:rsidRDefault="00974781">
      <w:pPr>
        <w:pStyle w:val="TableofFigures"/>
        <w:tabs>
          <w:tab w:val="right" w:leader="dot" w:pos="9355"/>
        </w:tabs>
      </w:pPr>
      <w:hyperlink w:anchor="_Toc7942" w:history="1">
        <w:r>
          <w:t xml:space="preserve">Hình 3.31. Ma trận nhầm lẫn </w:t>
        </w:r>
        <w:r>
          <w:rPr>
            <w:lang w:val="vi-VN"/>
          </w:rPr>
          <w:t xml:space="preserve">trên </w:t>
        </w:r>
        <w:r>
          <w:t>tập test</w:t>
        </w:r>
        <w:r>
          <w:tab/>
        </w:r>
        <w:r>
          <w:fldChar w:fldCharType="begin"/>
        </w:r>
        <w:r>
          <w:instrText xml:space="preserve"> PAGEREF _Toc</w:instrText>
        </w:r>
        <w:r>
          <w:instrText xml:space="preserve">7942 \h </w:instrText>
        </w:r>
        <w:r>
          <w:fldChar w:fldCharType="separate"/>
        </w:r>
        <w:r>
          <w:t>58</w:t>
        </w:r>
        <w:r>
          <w:fldChar w:fldCharType="end"/>
        </w:r>
      </w:hyperlink>
    </w:p>
    <w:p w14:paraId="189A80B2" w14:textId="77777777" w:rsidR="00014921" w:rsidRDefault="00974781">
      <w:pPr>
        <w:ind w:firstLine="0"/>
        <w:rPr>
          <w:b/>
          <w:bCs/>
          <w:szCs w:val="26"/>
        </w:rPr>
      </w:pPr>
      <w:r>
        <w:rPr>
          <w:bCs/>
          <w:szCs w:val="26"/>
        </w:rPr>
        <w:fldChar w:fldCharType="end"/>
      </w:r>
    </w:p>
    <w:p w14:paraId="7A47E7B4" w14:textId="77777777" w:rsidR="00014921" w:rsidRDefault="00014921">
      <w:pPr>
        <w:ind w:firstLine="0"/>
        <w:rPr>
          <w:b/>
          <w:bCs/>
          <w:szCs w:val="26"/>
        </w:rPr>
      </w:pPr>
    </w:p>
    <w:p w14:paraId="3390E9B0" w14:textId="77777777" w:rsidR="00014921" w:rsidRDefault="00014921">
      <w:pPr>
        <w:ind w:firstLine="0"/>
        <w:rPr>
          <w:b/>
          <w:bCs/>
          <w:szCs w:val="26"/>
        </w:rPr>
      </w:pPr>
    </w:p>
    <w:p w14:paraId="5961E42C" w14:textId="77777777" w:rsidR="00014921" w:rsidRDefault="00014921">
      <w:pPr>
        <w:ind w:firstLine="0"/>
        <w:rPr>
          <w:b/>
          <w:bCs/>
          <w:sz w:val="28"/>
          <w:szCs w:val="26"/>
        </w:rPr>
      </w:pPr>
    </w:p>
    <w:p w14:paraId="1B7B40A8" w14:textId="77777777" w:rsidR="00014921" w:rsidRDefault="00974781">
      <w:pPr>
        <w:ind w:firstLineChars="1200" w:firstLine="3373"/>
        <w:rPr>
          <w:b/>
          <w:bCs/>
          <w:sz w:val="28"/>
          <w:szCs w:val="26"/>
        </w:rPr>
      </w:pPr>
      <w:r>
        <w:rPr>
          <w:b/>
          <w:bCs/>
          <w:sz w:val="28"/>
          <w:szCs w:val="26"/>
        </w:rPr>
        <w:t>DANH MỤC BẢNG</w:t>
      </w:r>
    </w:p>
    <w:p w14:paraId="626C2A3F" w14:textId="77777777" w:rsidR="00014921" w:rsidRDefault="00014921">
      <w:pPr>
        <w:rPr>
          <w:b/>
          <w:bCs/>
          <w:sz w:val="28"/>
          <w:szCs w:val="26"/>
        </w:rPr>
      </w:pPr>
    </w:p>
    <w:p w14:paraId="6A9D9C15" w14:textId="77777777" w:rsidR="00014921" w:rsidRDefault="00974781">
      <w:pPr>
        <w:pStyle w:val="TableofFigures"/>
        <w:tabs>
          <w:tab w:val="right" w:leader="dot" w:pos="9355"/>
        </w:tabs>
      </w:pPr>
      <w:r>
        <w:rPr>
          <w:b/>
          <w:bCs/>
          <w:sz w:val="28"/>
          <w:szCs w:val="26"/>
        </w:rPr>
        <w:fldChar w:fldCharType="begin"/>
      </w:r>
      <w:r>
        <w:rPr>
          <w:b/>
          <w:bCs/>
          <w:sz w:val="28"/>
          <w:szCs w:val="26"/>
        </w:rPr>
        <w:instrText>TOC \t "Bảng" \h \c</w:instrText>
      </w:r>
      <w:r>
        <w:rPr>
          <w:b/>
          <w:bCs/>
          <w:sz w:val="28"/>
          <w:szCs w:val="26"/>
        </w:rPr>
        <w:fldChar w:fldCharType="separate"/>
      </w:r>
      <w:hyperlink w:anchor="_Toc32766" w:history="1">
        <w:r>
          <w:rPr>
            <w:lang w:val="vi-VN" w:eastAsia="zh-CN"/>
          </w:rPr>
          <w:t>Bảng 3.1. Chi tiết môi trường thực nghiệm</w:t>
        </w:r>
        <w:r>
          <w:tab/>
        </w:r>
        <w:r>
          <w:fldChar w:fldCharType="begin"/>
        </w:r>
        <w:r>
          <w:instrText xml:space="preserve"> PAGEREF _Toc32766 \h </w:instrText>
        </w:r>
        <w:r>
          <w:fldChar w:fldCharType="separate"/>
        </w:r>
        <w:r>
          <w:t>10</w:t>
        </w:r>
        <w:r>
          <w:fldChar w:fldCharType="end"/>
        </w:r>
      </w:hyperlink>
    </w:p>
    <w:p w14:paraId="3B79D2BB" w14:textId="77777777" w:rsidR="00014921" w:rsidRDefault="00974781">
      <w:pPr>
        <w:pStyle w:val="TableofFigures"/>
        <w:tabs>
          <w:tab w:val="right" w:leader="dot" w:pos="9355"/>
        </w:tabs>
      </w:pPr>
      <w:hyperlink w:anchor="_Toc21778" w:history="1">
        <w:r>
          <w:rPr>
            <w:lang w:val="vi-VN"/>
          </w:rPr>
          <w:t>Bảng 3.2. Classification Report EfficientNet-B3</w:t>
        </w:r>
        <w:r>
          <w:tab/>
        </w:r>
        <w:r>
          <w:fldChar w:fldCharType="begin"/>
        </w:r>
        <w:r>
          <w:instrText xml:space="preserve"> PAGEREF _Toc21778 \h </w:instrText>
        </w:r>
        <w:r>
          <w:fldChar w:fldCharType="separate"/>
        </w:r>
        <w:r>
          <w:t>10</w:t>
        </w:r>
        <w:r>
          <w:fldChar w:fldCharType="end"/>
        </w:r>
      </w:hyperlink>
    </w:p>
    <w:p w14:paraId="4B962880" w14:textId="77777777" w:rsidR="00014921" w:rsidRDefault="00974781">
      <w:pPr>
        <w:pStyle w:val="TableofFigures"/>
        <w:tabs>
          <w:tab w:val="right" w:leader="dot" w:pos="9355"/>
        </w:tabs>
      </w:pPr>
      <w:hyperlink w:anchor="_Toc27902" w:history="1">
        <w:r>
          <w:rPr>
            <w:lang w:val="vi-VN"/>
          </w:rPr>
          <w:t>Bảng 3.3. Classification Report ResNet50</w:t>
        </w:r>
        <w:r>
          <w:tab/>
        </w:r>
        <w:r>
          <w:fldChar w:fldCharType="begin"/>
        </w:r>
        <w:r>
          <w:instrText xml:space="preserve"> PAGEREF _Toc27902 \h </w:instrText>
        </w:r>
        <w:r>
          <w:fldChar w:fldCharType="separate"/>
        </w:r>
        <w:r>
          <w:t>12</w:t>
        </w:r>
        <w:r>
          <w:fldChar w:fldCharType="end"/>
        </w:r>
      </w:hyperlink>
    </w:p>
    <w:p w14:paraId="5A9C84CC" w14:textId="77777777" w:rsidR="00014921" w:rsidRDefault="00974781">
      <w:pPr>
        <w:pStyle w:val="TableofFigures"/>
        <w:tabs>
          <w:tab w:val="right" w:leader="dot" w:pos="9355"/>
        </w:tabs>
      </w:pPr>
      <w:hyperlink w:anchor="_Toc22701" w:history="1">
        <w:r>
          <w:rPr>
            <w:lang w:val="vi-VN"/>
          </w:rPr>
          <w:t>Bảng 3.4. Cl</w:t>
        </w:r>
        <w:r>
          <w:rPr>
            <w:lang w:val="vi-VN"/>
          </w:rPr>
          <w:t>assification Report MobileNetV2</w:t>
        </w:r>
        <w:r>
          <w:tab/>
        </w:r>
        <w:r>
          <w:fldChar w:fldCharType="begin"/>
        </w:r>
        <w:r>
          <w:instrText xml:space="preserve"> PAGEREF _Toc22701 \h </w:instrText>
        </w:r>
        <w:r>
          <w:fldChar w:fldCharType="separate"/>
        </w:r>
        <w:r>
          <w:t>14</w:t>
        </w:r>
        <w:r>
          <w:fldChar w:fldCharType="end"/>
        </w:r>
      </w:hyperlink>
    </w:p>
    <w:p w14:paraId="419F7F32" w14:textId="77777777" w:rsidR="00014921" w:rsidRDefault="00974781">
      <w:pPr>
        <w:pStyle w:val="TableofFigures"/>
        <w:tabs>
          <w:tab w:val="right" w:leader="dot" w:pos="9355"/>
        </w:tabs>
      </w:pPr>
      <w:hyperlink w:anchor="_Toc20599" w:history="1">
        <w:r>
          <w:rPr>
            <w:lang w:val="vi-VN"/>
          </w:rPr>
          <w:t>Bảng 3.5. Classification Report EfficientNet-B3 + LR</w:t>
        </w:r>
        <w:r>
          <w:tab/>
        </w:r>
        <w:r>
          <w:fldChar w:fldCharType="begin"/>
        </w:r>
        <w:r>
          <w:instrText xml:space="preserve"> PAGEREF _Toc20599 \h </w:instrText>
        </w:r>
        <w:r>
          <w:fldChar w:fldCharType="separate"/>
        </w:r>
        <w:r>
          <w:t>16</w:t>
        </w:r>
        <w:r>
          <w:fldChar w:fldCharType="end"/>
        </w:r>
      </w:hyperlink>
    </w:p>
    <w:p w14:paraId="1EDF6906" w14:textId="77777777" w:rsidR="00014921" w:rsidRDefault="00974781">
      <w:pPr>
        <w:pStyle w:val="TableofFigures"/>
        <w:tabs>
          <w:tab w:val="right" w:leader="dot" w:pos="9355"/>
        </w:tabs>
      </w:pPr>
      <w:hyperlink w:anchor="_Toc30986" w:history="1">
        <w:r>
          <w:rPr>
            <w:lang w:val="vi-VN"/>
          </w:rPr>
          <w:t>Bảng 3.6. Classification Report ResNet50 + LR</w:t>
        </w:r>
        <w:r>
          <w:tab/>
        </w:r>
        <w:r>
          <w:fldChar w:fldCharType="begin"/>
        </w:r>
        <w:r>
          <w:instrText xml:space="preserve"> PAGEREF _Toc30986 \h </w:instrText>
        </w:r>
        <w:r>
          <w:fldChar w:fldCharType="separate"/>
        </w:r>
        <w:r>
          <w:t>18</w:t>
        </w:r>
        <w:r>
          <w:fldChar w:fldCharType="end"/>
        </w:r>
      </w:hyperlink>
    </w:p>
    <w:p w14:paraId="7BCCC612" w14:textId="77777777" w:rsidR="00014921" w:rsidRDefault="00974781">
      <w:pPr>
        <w:pStyle w:val="TableofFigures"/>
        <w:tabs>
          <w:tab w:val="right" w:leader="dot" w:pos="9355"/>
        </w:tabs>
      </w:pPr>
      <w:hyperlink w:anchor="_Toc20016" w:history="1">
        <w:r>
          <w:rPr>
            <w:lang w:val="vi-VN"/>
          </w:rPr>
          <w:t>Bảng 3.7. Classification Report Mo</w:t>
        </w:r>
        <w:r>
          <w:rPr>
            <w:lang w:val="vi-VN"/>
          </w:rPr>
          <w:t>bileNetV2 + LR</w:t>
        </w:r>
        <w:r>
          <w:tab/>
        </w:r>
        <w:r>
          <w:fldChar w:fldCharType="begin"/>
        </w:r>
        <w:r>
          <w:instrText xml:space="preserve"> PAGEREF _Toc20016 \h </w:instrText>
        </w:r>
        <w:r>
          <w:fldChar w:fldCharType="separate"/>
        </w:r>
        <w:r>
          <w:t>20</w:t>
        </w:r>
        <w:r>
          <w:fldChar w:fldCharType="end"/>
        </w:r>
      </w:hyperlink>
    </w:p>
    <w:p w14:paraId="79D797E6" w14:textId="77777777" w:rsidR="00014921" w:rsidRDefault="00974781">
      <w:pPr>
        <w:pStyle w:val="TableofFigures"/>
        <w:tabs>
          <w:tab w:val="right" w:leader="dot" w:pos="9355"/>
        </w:tabs>
      </w:pPr>
      <w:hyperlink w:anchor="_Toc9741" w:history="1">
        <w:r>
          <w:rPr>
            <w:lang w:val="vi-VN"/>
          </w:rPr>
          <w:t>Bảng 3.8. Classification Report EfficientNet-B3 + XGBoost</w:t>
        </w:r>
        <w:r>
          <w:tab/>
        </w:r>
        <w:r>
          <w:fldChar w:fldCharType="begin"/>
        </w:r>
        <w:r>
          <w:instrText xml:space="preserve"> PAGEREF _Toc9741 \h </w:instrText>
        </w:r>
        <w:r>
          <w:fldChar w:fldCharType="separate"/>
        </w:r>
        <w:r>
          <w:t>22</w:t>
        </w:r>
        <w:r>
          <w:fldChar w:fldCharType="end"/>
        </w:r>
      </w:hyperlink>
    </w:p>
    <w:p w14:paraId="5EEB3A07" w14:textId="77777777" w:rsidR="00014921" w:rsidRDefault="00974781">
      <w:pPr>
        <w:pStyle w:val="TableofFigures"/>
        <w:tabs>
          <w:tab w:val="right" w:leader="dot" w:pos="9355"/>
        </w:tabs>
      </w:pPr>
      <w:hyperlink w:anchor="_Toc3256" w:history="1">
        <w:r>
          <w:rPr>
            <w:lang w:val="vi-VN"/>
          </w:rPr>
          <w:t>Bảng 3.9. Classification Report ResNet50 + XGBoost</w:t>
        </w:r>
        <w:r>
          <w:tab/>
        </w:r>
        <w:r>
          <w:fldChar w:fldCharType="begin"/>
        </w:r>
        <w:r>
          <w:instrText xml:space="preserve"> PAGEREF _Toc3256 \h </w:instrText>
        </w:r>
        <w:r>
          <w:fldChar w:fldCharType="separate"/>
        </w:r>
        <w:r>
          <w:t>24</w:t>
        </w:r>
        <w:r>
          <w:fldChar w:fldCharType="end"/>
        </w:r>
      </w:hyperlink>
    </w:p>
    <w:p w14:paraId="011E18E8" w14:textId="77777777" w:rsidR="00014921" w:rsidRDefault="00974781">
      <w:pPr>
        <w:pStyle w:val="TableofFigures"/>
        <w:tabs>
          <w:tab w:val="right" w:leader="dot" w:pos="9355"/>
        </w:tabs>
      </w:pPr>
      <w:hyperlink w:anchor="_Toc29025" w:history="1">
        <w:r>
          <w:rPr>
            <w:lang w:val="vi-VN"/>
          </w:rPr>
          <w:t>Bảng 3.11. Classification Report EfficientNet-B</w:t>
        </w:r>
        <w:r>
          <w:rPr>
            <w:lang w:val="vi-VN"/>
          </w:rPr>
          <w:t>3 + SVM</w:t>
        </w:r>
        <w:r>
          <w:tab/>
        </w:r>
        <w:r>
          <w:fldChar w:fldCharType="begin"/>
        </w:r>
        <w:r>
          <w:instrText xml:space="preserve"> PAGEREF _Toc29025 \h </w:instrText>
        </w:r>
        <w:r>
          <w:fldChar w:fldCharType="separate"/>
        </w:r>
        <w:r>
          <w:t>28</w:t>
        </w:r>
        <w:r>
          <w:fldChar w:fldCharType="end"/>
        </w:r>
      </w:hyperlink>
    </w:p>
    <w:p w14:paraId="7AAE2125" w14:textId="77777777" w:rsidR="00014921" w:rsidRDefault="00974781">
      <w:pPr>
        <w:pStyle w:val="TableofFigures"/>
        <w:tabs>
          <w:tab w:val="right" w:leader="dot" w:pos="9355"/>
        </w:tabs>
      </w:pPr>
      <w:hyperlink w:anchor="_Toc3865" w:history="1">
        <w:r>
          <w:rPr>
            <w:bCs/>
            <w:lang w:val="vi-VN"/>
          </w:rPr>
          <w:t>Bảng 3.12. Classification Report ResNet50 + SVM</w:t>
        </w:r>
        <w:r>
          <w:tab/>
        </w:r>
        <w:r>
          <w:fldChar w:fldCharType="begin"/>
        </w:r>
        <w:r>
          <w:instrText xml:space="preserve"> PAGEREF _Toc3865 \h </w:instrText>
        </w:r>
        <w:r>
          <w:fldChar w:fldCharType="separate"/>
        </w:r>
        <w:r>
          <w:t>29</w:t>
        </w:r>
        <w:r>
          <w:fldChar w:fldCharType="end"/>
        </w:r>
      </w:hyperlink>
    </w:p>
    <w:p w14:paraId="053A705F" w14:textId="77777777" w:rsidR="00014921" w:rsidRDefault="00974781">
      <w:pPr>
        <w:pStyle w:val="TableofFigures"/>
        <w:tabs>
          <w:tab w:val="right" w:leader="dot" w:pos="9355"/>
        </w:tabs>
      </w:pPr>
      <w:hyperlink w:anchor="_Toc20936" w:history="1">
        <w:r>
          <w:rPr>
            <w:bCs/>
            <w:lang w:val="vi-VN"/>
          </w:rPr>
          <w:t>Bảng 3.</w:t>
        </w:r>
        <w:r>
          <w:rPr>
            <w:bCs/>
            <w:lang w:val="vi-VN"/>
          </w:rPr>
          <w:t>12. Classification Report MobileNetV2 + SVM</w:t>
        </w:r>
        <w:r>
          <w:tab/>
        </w:r>
        <w:r>
          <w:fldChar w:fldCharType="begin"/>
        </w:r>
        <w:r>
          <w:instrText xml:space="preserve"> PAGEREF _Toc20936 \h </w:instrText>
        </w:r>
        <w:r>
          <w:fldChar w:fldCharType="separate"/>
        </w:r>
        <w:r>
          <w:t>31</w:t>
        </w:r>
        <w:r>
          <w:fldChar w:fldCharType="end"/>
        </w:r>
      </w:hyperlink>
    </w:p>
    <w:p w14:paraId="2DF5A921" w14:textId="77777777" w:rsidR="00014921" w:rsidRDefault="00974781">
      <w:pPr>
        <w:pStyle w:val="TableofFigures"/>
        <w:tabs>
          <w:tab w:val="right" w:leader="dot" w:pos="9355"/>
        </w:tabs>
      </w:pPr>
      <w:hyperlink w:anchor="_Toc31078" w:history="1">
        <w:r>
          <w:rPr>
            <w:lang w:val="vi-VN"/>
          </w:rPr>
          <w:t>Bảng 3.13. Classification Report Stacking tổng hợp</w:t>
        </w:r>
        <w:r>
          <w:tab/>
        </w:r>
        <w:r>
          <w:fldChar w:fldCharType="begin"/>
        </w:r>
        <w:r>
          <w:instrText xml:space="preserve"> PAGEREF _Toc31078 \h </w:instrText>
        </w:r>
        <w:r>
          <w:fldChar w:fldCharType="separate"/>
        </w:r>
        <w:r>
          <w:t>34</w:t>
        </w:r>
        <w:r>
          <w:fldChar w:fldCharType="end"/>
        </w:r>
      </w:hyperlink>
    </w:p>
    <w:p w14:paraId="44662ECE" w14:textId="77777777" w:rsidR="00014921" w:rsidRDefault="00974781">
      <w:pPr>
        <w:rPr>
          <w:b/>
          <w:bCs/>
          <w:sz w:val="28"/>
          <w:szCs w:val="26"/>
        </w:rPr>
      </w:pPr>
      <w:r>
        <w:rPr>
          <w:bCs/>
          <w:szCs w:val="26"/>
        </w:rPr>
        <w:fldChar w:fldCharType="end"/>
      </w:r>
    </w:p>
    <w:p w14:paraId="1F1E6A2E" w14:textId="77777777" w:rsidR="00014921" w:rsidRDefault="00014921">
      <w:pPr>
        <w:pStyle w:val="TOC9"/>
        <w:ind w:firstLine="0"/>
        <w:rPr>
          <w:b/>
          <w:bCs/>
          <w:sz w:val="26"/>
          <w:szCs w:val="26"/>
        </w:rPr>
      </w:pPr>
    </w:p>
    <w:p w14:paraId="6CDC3C47" w14:textId="77777777" w:rsidR="00014921" w:rsidRDefault="00974781">
      <w:pPr>
        <w:pStyle w:val="TableofFigures"/>
        <w:tabs>
          <w:tab w:val="right" w:leader="dot" w:pos="9345"/>
        </w:tabs>
        <w:ind w:firstLine="0"/>
        <w:rPr>
          <w:b/>
          <w:bCs/>
          <w:sz w:val="28"/>
          <w:szCs w:val="26"/>
        </w:rPr>
      </w:pPr>
      <w:r>
        <w:rPr>
          <w:b/>
          <w:bCs/>
          <w:sz w:val="28"/>
          <w:szCs w:val="26"/>
        </w:rPr>
        <w:br w:type="page"/>
      </w:r>
    </w:p>
    <w:p w14:paraId="58015A44" w14:textId="77777777" w:rsidR="00014921" w:rsidRDefault="00974781">
      <w:pPr>
        <w:ind w:firstLine="0"/>
        <w:jc w:val="center"/>
        <w:rPr>
          <w:b/>
          <w:bCs/>
          <w:sz w:val="28"/>
          <w:szCs w:val="26"/>
        </w:rPr>
      </w:pPr>
      <w:r>
        <w:rPr>
          <w:b/>
          <w:bCs/>
          <w:sz w:val="28"/>
          <w:szCs w:val="26"/>
        </w:rPr>
        <w:lastRenderedPageBreak/>
        <w:t>DANH MỤC TỪ CHUYÊN NGÀNH</w:t>
      </w:r>
    </w:p>
    <w:p w14:paraId="46F0C0E3" w14:textId="77777777" w:rsidR="00014921" w:rsidRDefault="00014921">
      <w:pPr>
        <w:ind w:firstLine="0"/>
        <w:rPr>
          <w:b/>
          <w:bCs/>
          <w:sz w:val="28"/>
          <w:szCs w:val="26"/>
        </w:rPr>
      </w:pPr>
    </w:p>
    <w:tbl>
      <w:tblPr>
        <w:tblW w:w="5000" w:type="pct"/>
        <w:tblLayout w:type="fixed"/>
        <w:tblLook w:val="04A0" w:firstRow="1" w:lastRow="0" w:firstColumn="1" w:lastColumn="0" w:noHBand="0" w:noVBand="1"/>
      </w:tblPr>
      <w:tblGrid>
        <w:gridCol w:w="2277"/>
        <w:gridCol w:w="7078"/>
      </w:tblGrid>
      <w:tr w:rsidR="00014921" w14:paraId="7608AE13" w14:textId="77777777">
        <w:trPr>
          <w:trHeight w:val="345"/>
        </w:trPr>
        <w:tc>
          <w:tcPr>
            <w:tcW w:w="1217" w:type="pct"/>
            <w:tcBorders>
              <w:top w:val="single" w:sz="8" w:space="0" w:color="auto"/>
              <w:left w:val="nil"/>
              <w:bottom w:val="single" w:sz="8" w:space="0" w:color="auto"/>
              <w:right w:val="nil"/>
            </w:tcBorders>
            <w:shd w:val="clear" w:color="auto" w:fill="auto"/>
          </w:tcPr>
          <w:p w14:paraId="1D24AAAB" w14:textId="77777777" w:rsidR="00014921" w:rsidRDefault="00974781">
            <w:pPr>
              <w:ind w:firstLine="0"/>
              <w:rPr>
                <w:b/>
                <w:bCs/>
                <w:color w:val="000000"/>
                <w:szCs w:val="26"/>
              </w:rPr>
            </w:pPr>
            <w:proofErr w:type="spellStart"/>
            <w:r>
              <w:rPr>
                <w:b/>
                <w:bCs/>
                <w:color w:val="000000"/>
                <w:szCs w:val="26"/>
              </w:rPr>
              <w:t>Viết</w:t>
            </w:r>
            <w:proofErr w:type="spellEnd"/>
            <w:r>
              <w:rPr>
                <w:b/>
                <w:bCs/>
                <w:color w:val="000000"/>
                <w:szCs w:val="26"/>
              </w:rPr>
              <w:t xml:space="preserve"> </w:t>
            </w:r>
            <w:proofErr w:type="spellStart"/>
            <w:r>
              <w:rPr>
                <w:b/>
                <w:bCs/>
                <w:color w:val="000000"/>
                <w:szCs w:val="26"/>
              </w:rPr>
              <w:t>tắt</w:t>
            </w:r>
            <w:proofErr w:type="spellEnd"/>
            <w:r>
              <w:rPr>
                <w:b/>
                <w:bCs/>
                <w:color w:val="000000"/>
                <w:szCs w:val="26"/>
              </w:rPr>
              <w:t xml:space="preserve"> </w:t>
            </w:r>
          </w:p>
        </w:tc>
        <w:tc>
          <w:tcPr>
            <w:tcW w:w="3782" w:type="pct"/>
            <w:tcBorders>
              <w:top w:val="single" w:sz="8" w:space="0" w:color="auto"/>
              <w:left w:val="nil"/>
              <w:bottom w:val="single" w:sz="8" w:space="0" w:color="auto"/>
              <w:right w:val="nil"/>
            </w:tcBorders>
            <w:shd w:val="clear" w:color="auto" w:fill="auto"/>
          </w:tcPr>
          <w:p w14:paraId="22B432AC" w14:textId="77777777" w:rsidR="00014921" w:rsidRDefault="00974781">
            <w:pPr>
              <w:ind w:firstLine="0"/>
              <w:rPr>
                <w:b/>
                <w:bCs/>
                <w:color w:val="000000"/>
                <w:szCs w:val="26"/>
              </w:rPr>
            </w:pPr>
            <w:proofErr w:type="spellStart"/>
            <w:r>
              <w:rPr>
                <w:b/>
                <w:bCs/>
                <w:color w:val="000000"/>
                <w:szCs w:val="26"/>
              </w:rPr>
              <w:t>Giải</w:t>
            </w:r>
            <w:proofErr w:type="spellEnd"/>
            <w:r>
              <w:rPr>
                <w:b/>
                <w:bCs/>
                <w:color w:val="000000"/>
                <w:szCs w:val="26"/>
              </w:rPr>
              <w:t xml:space="preserve"> </w:t>
            </w:r>
            <w:proofErr w:type="spellStart"/>
            <w:r>
              <w:rPr>
                <w:b/>
                <w:bCs/>
                <w:color w:val="000000"/>
                <w:szCs w:val="26"/>
              </w:rPr>
              <w:t>thích</w:t>
            </w:r>
            <w:proofErr w:type="spellEnd"/>
          </w:p>
        </w:tc>
      </w:tr>
      <w:tr w:rsidR="00014921" w14:paraId="4D73CAA6" w14:textId="77777777">
        <w:trPr>
          <w:trHeight w:val="330"/>
        </w:trPr>
        <w:tc>
          <w:tcPr>
            <w:tcW w:w="1217" w:type="pct"/>
            <w:tcBorders>
              <w:top w:val="nil"/>
              <w:left w:val="nil"/>
              <w:bottom w:val="nil"/>
              <w:right w:val="nil"/>
            </w:tcBorders>
            <w:shd w:val="clear" w:color="auto" w:fill="auto"/>
            <w:noWrap/>
          </w:tcPr>
          <w:p w14:paraId="460AF494" w14:textId="77777777" w:rsidR="00014921" w:rsidRDefault="00974781">
            <w:pPr>
              <w:ind w:firstLine="0"/>
              <w:jc w:val="left"/>
              <w:rPr>
                <w:color w:val="000000"/>
                <w:szCs w:val="26"/>
                <w:lang w:val="vi-VN"/>
              </w:rPr>
            </w:pPr>
            <w:r>
              <w:rPr>
                <w:color w:val="000000"/>
                <w:szCs w:val="26"/>
                <w:lang w:val="vi-VN"/>
              </w:rPr>
              <w:t>CNN</w:t>
            </w:r>
          </w:p>
        </w:tc>
        <w:tc>
          <w:tcPr>
            <w:tcW w:w="3782" w:type="pct"/>
            <w:tcBorders>
              <w:top w:val="nil"/>
              <w:left w:val="nil"/>
              <w:bottom w:val="nil"/>
              <w:right w:val="nil"/>
            </w:tcBorders>
            <w:shd w:val="clear" w:color="auto" w:fill="auto"/>
            <w:noWrap/>
          </w:tcPr>
          <w:p w14:paraId="2D55BE57" w14:textId="77777777" w:rsidR="00014921" w:rsidRDefault="00974781">
            <w:pPr>
              <w:ind w:firstLine="0"/>
              <w:jc w:val="left"/>
              <w:rPr>
                <w:color w:val="000000"/>
                <w:szCs w:val="26"/>
                <w:lang w:val="vi-VN"/>
              </w:rPr>
            </w:pPr>
            <w:r>
              <w:rPr>
                <w:color w:val="000000"/>
                <w:szCs w:val="26"/>
                <w:lang w:val="vi-VN"/>
              </w:rPr>
              <w:t>Mạng nơ-ron tích chập (Convolutional Neural Network)</w:t>
            </w:r>
          </w:p>
        </w:tc>
      </w:tr>
      <w:tr w:rsidR="00014921" w14:paraId="5D4317A3" w14:textId="77777777">
        <w:trPr>
          <w:trHeight w:val="330"/>
        </w:trPr>
        <w:tc>
          <w:tcPr>
            <w:tcW w:w="1217" w:type="pct"/>
            <w:tcBorders>
              <w:top w:val="nil"/>
              <w:left w:val="nil"/>
              <w:right w:val="nil"/>
            </w:tcBorders>
            <w:shd w:val="clear" w:color="auto" w:fill="auto"/>
            <w:noWrap/>
          </w:tcPr>
          <w:p w14:paraId="6E32213D" w14:textId="77777777" w:rsidR="00014921" w:rsidRDefault="00974781">
            <w:pPr>
              <w:ind w:firstLine="0"/>
              <w:jc w:val="left"/>
              <w:rPr>
                <w:color w:val="000000"/>
                <w:szCs w:val="26"/>
                <w:lang w:val="vi-VN"/>
              </w:rPr>
            </w:pPr>
            <w:r>
              <w:rPr>
                <w:color w:val="000000"/>
                <w:szCs w:val="26"/>
                <w:lang w:val="vi-VN"/>
              </w:rPr>
              <w:t>DL</w:t>
            </w:r>
          </w:p>
        </w:tc>
        <w:tc>
          <w:tcPr>
            <w:tcW w:w="3782" w:type="pct"/>
            <w:tcBorders>
              <w:top w:val="nil"/>
              <w:left w:val="nil"/>
              <w:right w:val="nil"/>
            </w:tcBorders>
            <w:shd w:val="clear" w:color="auto" w:fill="auto"/>
            <w:noWrap/>
          </w:tcPr>
          <w:p w14:paraId="14320052" w14:textId="77777777" w:rsidR="00014921" w:rsidRDefault="00974781">
            <w:pPr>
              <w:ind w:firstLine="0"/>
              <w:jc w:val="left"/>
              <w:rPr>
                <w:color w:val="000000"/>
                <w:szCs w:val="26"/>
                <w:lang w:val="vi-VN"/>
              </w:rPr>
            </w:pPr>
            <w:r>
              <w:rPr>
                <w:color w:val="000000"/>
                <w:szCs w:val="26"/>
                <w:lang w:val="vi-VN"/>
              </w:rPr>
              <w:t>Học sâu (Deep Learning)</w:t>
            </w:r>
          </w:p>
        </w:tc>
      </w:tr>
      <w:tr w:rsidR="00014921" w14:paraId="76539560" w14:textId="77777777">
        <w:trPr>
          <w:trHeight w:val="330"/>
        </w:trPr>
        <w:tc>
          <w:tcPr>
            <w:tcW w:w="1217" w:type="pct"/>
            <w:tcBorders>
              <w:top w:val="nil"/>
              <w:left w:val="nil"/>
              <w:bottom w:val="nil"/>
              <w:right w:val="nil"/>
            </w:tcBorders>
            <w:shd w:val="clear" w:color="auto" w:fill="auto"/>
            <w:noWrap/>
          </w:tcPr>
          <w:p w14:paraId="71EEBDD9" w14:textId="77777777" w:rsidR="00014921" w:rsidRDefault="00974781">
            <w:pPr>
              <w:ind w:firstLine="0"/>
              <w:jc w:val="left"/>
              <w:rPr>
                <w:color w:val="000000"/>
                <w:szCs w:val="26"/>
                <w:lang w:val="vi-VN"/>
              </w:rPr>
            </w:pPr>
            <w:r>
              <w:rPr>
                <w:color w:val="000000"/>
                <w:szCs w:val="26"/>
                <w:lang w:val="vi-VN"/>
              </w:rPr>
              <w:t>GPU</w:t>
            </w:r>
          </w:p>
        </w:tc>
        <w:tc>
          <w:tcPr>
            <w:tcW w:w="3782" w:type="pct"/>
            <w:tcBorders>
              <w:top w:val="nil"/>
              <w:left w:val="nil"/>
              <w:bottom w:val="nil"/>
              <w:right w:val="nil"/>
            </w:tcBorders>
            <w:shd w:val="clear" w:color="auto" w:fill="auto"/>
            <w:noWrap/>
          </w:tcPr>
          <w:p w14:paraId="6EF634C6" w14:textId="77777777" w:rsidR="00014921" w:rsidRDefault="00974781">
            <w:pPr>
              <w:ind w:firstLine="0"/>
              <w:jc w:val="left"/>
              <w:rPr>
                <w:color w:val="000000"/>
                <w:szCs w:val="26"/>
                <w:lang w:val="vi-VN"/>
              </w:rPr>
            </w:pPr>
            <w:r>
              <w:rPr>
                <w:color w:val="000000"/>
                <w:szCs w:val="26"/>
                <w:lang w:val="vi-VN"/>
              </w:rPr>
              <w:t>Bộ xử lý đồ họa</w:t>
            </w:r>
            <w:r>
              <w:rPr>
                <w:color w:val="000000"/>
                <w:szCs w:val="26"/>
                <w:lang w:val="vi-VN"/>
              </w:rPr>
              <w:t xml:space="preserve"> (</w:t>
            </w:r>
            <w:r>
              <w:rPr>
                <w:rFonts w:eastAsia="SimSun"/>
                <w:szCs w:val="26"/>
              </w:rPr>
              <w:t>Graphics Processing Unit</w:t>
            </w:r>
            <w:r>
              <w:rPr>
                <w:rFonts w:eastAsia="SimSun"/>
                <w:szCs w:val="26"/>
                <w:lang w:val="vi-VN"/>
              </w:rPr>
              <w:t>)</w:t>
            </w:r>
          </w:p>
        </w:tc>
      </w:tr>
      <w:tr w:rsidR="00014921" w14:paraId="2796D44C" w14:textId="77777777">
        <w:trPr>
          <w:trHeight w:val="504"/>
        </w:trPr>
        <w:tc>
          <w:tcPr>
            <w:tcW w:w="1217" w:type="pct"/>
            <w:tcBorders>
              <w:top w:val="nil"/>
              <w:left w:val="nil"/>
              <w:bottom w:val="nil"/>
              <w:right w:val="nil"/>
            </w:tcBorders>
            <w:shd w:val="clear" w:color="auto" w:fill="auto"/>
            <w:noWrap/>
          </w:tcPr>
          <w:p w14:paraId="7F96710B" w14:textId="77777777" w:rsidR="00014921" w:rsidRDefault="00974781">
            <w:pPr>
              <w:ind w:firstLine="0"/>
              <w:jc w:val="left"/>
              <w:rPr>
                <w:color w:val="000000"/>
                <w:szCs w:val="26"/>
                <w:lang w:val="vi-VN"/>
              </w:rPr>
            </w:pPr>
            <w:r>
              <w:rPr>
                <w:color w:val="000000"/>
                <w:szCs w:val="26"/>
                <w:lang w:val="vi-VN"/>
              </w:rPr>
              <w:t>KFOLD</w:t>
            </w:r>
          </w:p>
        </w:tc>
        <w:tc>
          <w:tcPr>
            <w:tcW w:w="3782" w:type="pct"/>
            <w:tcBorders>
              <w:top w:val="nil"/>
              <w:left w:val="nil"/>
              <w:bottom w:val="nil"/>
              <w:right w:val="nil"/>
            </w:tcBorders>
            <w:shd w:val="clear" w:color="auto" w:fill="auto"/>
            <w:noWrap/>
          </w:tcPr>
          <w:p w14:paraId="497BA5DC" w14:textId="77777777" w:rsidR="00014921" w:rsidRDefault="00974781">
            <w:pPr>
              <w:ind w:firstLine="0"/>
              <w:jc w:val="left"/>
              <w:rPr>
                <w:color w:val="000000"/>
                <w:szCs w:val="26"/>
                <w:lang w:val="vi-VN"/>
              </w:rPr>
            </w:pPr>
            <w:r>
              <w:rPr>
                <w:color w:val="000000"/>
                <w:szCs w:val="26"/>
                <w:lang w:val="vi-VN"/>
              </w:rPr>
              <w:t>Phương pháp chia dữ liệu K lần (K - Fold Cross Validation)</w:t>
            </w:r>
          </w:p>
        </w:tc>
      </w:tr>
      <w:tr w:rsidR="00014921" w14:paraId="12C1B0DC" w14:textId="77777777">
        <w:trPr>
          <w:trHeight w:val="330"/>
        </w:trPr>
        <w:tc>
          <w:tcPr>
            <w:tcW w:w="1217" w:type="pct"/>
            <w:tcBorders>
              <w:top w:val="nil"/>
              <w:left w:val="nil"/>
              <w:bottom w:val="nil"/>
              <w:right w:val="nil"/>
            </w:tcBorders>
            <w:shd w:val="clear" w:color="auto" w:fill="auto"/>
            <w:noWrap/>
          </w:tcPr>
          <w:p w14:paraId="605B263F" w14:textId="77777777" w:rsidR="00014921" w:rsidRDefault="00974781">
            <w:pPr>
              <w:ind w:firstLine="0"/>
              <w:jc w:val="left"/>
              <w:rPr>
                <w:color w:val="000000"/>
                <w:szCs w:val="26"/>
                <w:lang w:val="vi-VN"/>
              </w:rPr>
            </w:pPr>
            <w:r>
              <w:rPr>
                <w:color w:val="000000"/>
                <w:szCs w:val="26"/>
                <w:lang w:val="vi-VN"/>
              </w:rPr>
              <w:t>F1</w:t>
            </w:r>
          </w:p>
        </w:tc>
        <w:tc>
          <w:tcPr>
            <w:tcW w:w="3782" w:type="pct"/>
            <w:tcBorders>
              <w:top w:val="nil"/>
              <w:left w:val="nil"/>
              <w:bottom w:val="nil"/>
              <w:right w:val="nil"/>
            </w:tcBorders>
            <w:shd w:val="clear" w:color="auto" w:fill="auto"/>
            <w:noWrap/>
          </w:tcPr>
          <w:p w14:paraId="23D73966" w14:textId="77777777" w:rsidR="00014921" w:rsidRDefault="00974781">
            <w:pPr>
              <w:ind w:firstLine="0"/>
              <w:jc w:val="left"/>
              <w:rPr>
                <w:color w:val="000000"/>
                <w:szCs w:val="26"/>
                <w:lang w:val="vi-VN"/>
              </w:rPr>
            </w:pPr>
            <w:r>
              <w:rPr>
                <w:color w:val="000000"/>
                <w:szCs w:val="26"/>
                <w:lang w:val="vi-VN"/>
              </w:rPr>
              <w:t>Điểm F1 (F1-score)</w:t>
            </w:r>
          </w:p>
        </w:tc>
      </w:tr>
      <w:tr w:rsidR="00014921" w14:paraId="1C11216F" w14:textId="77777777">
        <w:trPr>
          <w:trHeight w:val="330"/>
        </w:trPr>
        <w:tc>
          <w:tcPr>
            <w:tcW w:w="1217" w:type="pct"/>
            <w:tcBorders>
              <w:top w:val="nil"/>
              <w:left w:val="nil"/>
              <w:bottom w:val="nil"/>
              <w:right w:val="nil"/>
            </w:tcBorders>
            <w:shd w:val="clear" w:color="auto" w:fill="auto"/>
            <w:noWrap/>
          </w:tcPr>
          <w:p w14:paraId="2BAAA13E" w14:textId="77777777" w:rsidR="00014921" w:rsidRDefault="00974781">
            <w:pPr>
              <w:ind w:firstLine="0"/>
              <w:jc w:val="left"/>
              <w:rPr>
                <w:color w:val="000000"/>
                <w:szCs w:val="26"/>
                <w:lang w:val="vi-VN"/>
              </w:rPr>
            </w:pPr>
            <w:r>
              <w:rPr>
                <w:color w:val="000000"/>
                <w:szCs w:val="26"/>
                <w:lang w:val="vi-VN"/>
              </w:rPr>
              <w:t>ACC</w:t>
            </w:r>
          </w:p>
        </w:tc>
        <w:tc>
          <w:tcPr>
            <w:tcW w:w="3782" w:type="pct"/>
            <w:tcBorders>
              <w:top w:val="nil"/>
              <w:left w:val="nil"/>
              <w:bottom w:val="nil"/>
              <w:right w:val="nil"/>
            </w:tcBorders>
            <w:shd w:val="clear" w:color="auto" w:fill="auto"/>
            <w:noWrap/>
          </w:tcPr>
          <w:p w14:paraId="4BF89FA4" w14:textId="77777777" w:rsidR="00014921" w:rsidRDefault="00974781">
            <w:pPr>
              <w:ind w:firstLine="0"/>
              <w:jc w:val="left"/>
              <w:rPr>
                <w:color w:val="000000"/>
                <w:szCs w:val="26"/>
                <w:lang w:val="vi-VN"/>
              </w:rPr>
            </w:pPr>
            <w:r>
              <w:rPr>
                <w:color w:val="000000"/>
                <w:szCs w:val="26"/>
                <w:lang w:val="vi-VN"/>
              </w:rPr>
              <w:t>Độ chính xác (Accuracy)</w:t>
            </w:r>
          </w:p>
        </w:tc>
      </w:tr>
      <w:tr w:rsidR="00014921" w14:paraId="28E91D23" w14:textId="77777777">
        <w:trPr>
          <w:trHeight w:val="330"/>
        </w:trPr>
        <w:tc>
          <w:tcPr>
            <w:tcW w:w="1217" w:type="pct"/>
            <w:tcBorders>
              <w:top w:val="nil"/>
              <w:left w:val="nil"/>
              <w:bottom w:val="nil"/>
              <w:right w:val="nil"/>
            </w:tcBorders>
            <w:shd w:val="clear" w:color="auto" w:fill="auto"/>
            <w:noWrap/>
          </w:tcPr>
          <w:p w14:paraId="583C6468" w14:textId="77777777" w:rsidR="00014921" w:rsidRDefault="00974781">
            <w:pPr>
              <w:ind w:firstLine="0"/>
              <w:jc w:val="left"/>
              <w:rPr>
                <w:color w:val="000000"/>
                <w:szCs w:val="26"/>
                <w:lang w:val="vi-VN"/>
              </w:rPr>
            </w:pPr>
            <w:r>
              <w:rPr>
                <w:color w:val="000000"/>
                <w:szCs w:val="26"/>
                <w:lang w:val="vi-VN"/>
              </w:rPr>
              <w:t xml:space="preserve">VAL </w:t>
            </w:r>
          </w:p>
        </w:tc>
        <w:tc>
          <w:tcPr>
            <w:tcW w:w="3782" w:type="pct"/>
            <w:tcBorders>
              <w:top w:val="nil"/>
              <w:left w:val="nil"/>
              <w:bottom w:val="nil"/>
              <w:right w:val="nil"/>
            </w:tcBorders>
            <w:shd w:val="clear" w:color="auto" w:fill="auto"/>
            <w:noWrap/>
          </w:tcPr>
          <w:p w14:paraId="1FE4D5C1" w14:textId="77777777" w:rsidR="00014921" w:rsidRDefault="00974781">
            <w:pPr>
              <w:ind w:firstLine="0"/>
              <w:jc w:val="left"/>
              <w:rPr>
                <w:color w:val="000000"/>
                <w:szCs w:val="26"/>
                <w:lang w:val="vi-VN"/>
              </w:rPr>
            </w:pPr>
            <w:r>
              <w:rPr>
                <w:color w:val="000000"/>
                <w:szCs w:val="26"/>
                <w:lang w:val="vi-VN"/>
              </w:rPr>
              <w:t>Tập kiểm định trong huấn luyện (Validation)</w:t>
            </w:r>
          </w:p>
        </w:tc>
      </w:tr>
      <w:tr w:rsidR="00014921" w14:paraId="243893CE" w14:textId="77777777">
        <w:trPr>
          <w:trHeight w:val="330"/>
        </w:trPr>
        <w:tc>
          <w:tcPr>
            <w:tcW w:w="1217" w:type="pct"/>
            <w:tcBorders>
              <w:top w:val="nil"/>
              <w:left w:val="nil"/>
              <w:bottom w:val="nil"/>
              <w:right w:val="nil"/>
            </w:tcBorders>
            <w:shd w:val="clear" w:color="auto" w:fill="auto"/>
            <w:noWrap/>
          </w:tcPr>
          <w:p w14:paraId="120FA142" w14:textId="77777777" w:rsidR="00014921" w:rsidRDefault="00974781">
            <w:pPr>
              <w:ind w:firstLine="0"/>
              <w:jc w:val="left"/>
              <w:rPr>
                <w:color w:val="000000"/>
                <w:szCs w:val="26"/>
                <w:lang w:val="vi-VN"/>
              </w:rPr>
            </w:pPr>
            <w:r>
              <w:rPr>
                <w:color w:val="000000"/>
                <w:szCs w:val="26"/>
                <w:lang w:val="vi-VN"/>
              </w:rPr>
              <w:t>GKF</w:t>
            </w:r>
          </w:p>
        </w:tc>
        <w:tc>
          <w:tcPr>
            <w:tcW w:w="3782" w:type="pct"/>
            <w:tcBorders>
              <w:top w:val="nil"/>
              <w:left w:val="nil"/>
              <w:bottom w:val="nil"/>
              <w:right w:val="nil"/>
            </w:tcBorders>
            <w:shd w:val="clear" w:color="auto" w:fill="auto"/>
            <w:noWrap/>
          </w:tcPr>
          <w:p w14:paraId="7CAA16C6" w14:textId="77777777" w:rsidR="00014921" w:rsidRDefault="00974781">
            <w:pPr>
              <w:ind w:firstLine="0"/>
              <w:jc w:val="left"/>
              <w:rPr>
                <w:color w:val="000000"/>
                <w:szCs w:val="26"/>
                <w:lang w:val="vi-VN"/>
              </w:rPr>
            </w:pPr>
            <w:r>
              <w:rPr>
                <w:color w:val="000000"/>
                <w:szCs w:val="26"/>
                <w:lang w:val="vi-VN"/>
              </w:rPr>
              <w:t>Phân chia dữ liệu theo nhóm K lần (GroupKFold Cross Validation)</w:t>
            </w:r>
          </w:p>
        </w:tc>
      </w:tr>
      <w:tr w:rsidR="00014921" w14:paraId="39AA2BBB" w14:textId="77777777">
        <w:trPr>
          <w:trHeight w:val="330"/>
        </w:trPr>
        <w:tc>
          <w:tcPr>
            <w:tcW w:w="1217" w:type="pct"/>
            <w:tcBorders>
              <w:top w:val="nil"/>
              <w:left w:val="nil"/>
              <w:bottom w:val="nil"/>
              <w:right w:val="nil"/>
            </w:tcBorders>
            <w:shd w:val="clear" w:color="auto" w:fill="auto"/>
            <w:noWrap/>
          </w:tcPr>
          <w:p w14:paraId="298B12A4" w14:textId="77777777" w:rsidR="00014921" w:rsidRDefault="00974781">
            <w:pPr>
              <w:ind w:firstLine="0"/>
              <w:jc w:val="left"/>
              <w:rPr>
                <w:color w:val="000000"/>
                <w:szCs w:val="26"/>
                <w:lang w:val="vi-VN"/>
              </w:rPr>
            </w:pPr>
            <w:r>
              <w:rPr>
                <w:color w:val="000000"/>
                <w:szCs w:val="26"/>
                <w:lang w:val="vi-VN"/>
              </w:rPr>
              <w:t>PREPROCESSING</w:t>
            </w:r>
          </w:p>
        </w:tc>
        <w:tc>
          <w:tcPr>
            <w:tcW w:w="3782" w:type="pct"/>
            <w:tcBorders>
              <w:top w:val="nil"/>
              <w:left w:val="nil"/>
              <w:bottom w:val="nil"/>
              <w:right w:val="nil"/>
            </w:tcBorders>
            <w:shd w:val="clear" w:color="auto" w:fill="auto"/>
            <w:noWrap/>
          </w:tcPr>
          <w:p w14:paraId="5756D805" w14:textId="77777777" w:rsidR="00014921" w:rsidRDefault="00974781">
            <w:pPr>
              <w:ind w:firstLine="0"/>
              <w:jc w:val="left"/>
              <w:rPr>
                <w:color w:val="000000"/>
                <w:szCs w:val="26"/>
                <w:lang w:val="vi-VN"/>
              </w:rPr>
            </w:pPr>
            <w:r>
              <w:rPr>
                <w:color w:val="000000"/>
                <w:szCs w:val="26"/>
                <w:lang w:val="vi-VN"/>
              </w:rPr>
              <w:t>Tiền xử lý dữ liệu (Data Preprocessing)</w:t>
            </w:r>
          </w:p>
        </w:tc>
      </w:tr>
      <w:tr w:rsidR="00014921" w14:paraId="3D7FDA72" w14:textId="77777777">
        <w:trPr>
          <w:trHeight w:val="330"/>
        </w:trPr>
        <w:tc>
          <w:tcPr>
            <w:tcW w:w="1217" w:type="pct"/>
            <w:tcBorders>
              <w:top w:val="nil"/>
              <w:left w:val="nil"/>
              <w:bottom w:val="nil"/>
              <w:right w:val="nil"/>
            </w:tcBorders>
            <w:shd w:val="clear" w:color="auto" w:fill="auto"/>
            <w:noWrap/>
          </w:tcPr>
          <w:p w14:paraId="505C7EB2" w14:textId="77777777" w:rsidR="00014921" w:rsidRDefault="00974781">
            <w:pPr>
              <w:ind w:firstLine="0"/>
              <w:jc w:val="left"/>
              <w:rPr>
                <w:color w:val="000000"/>
                <w:szCs w:val="26"/>
                <w:lang w:val="vi-VN"/>
              </w:rPr>
            </w:pPr>
            <w:r>
              <w:rPr>
                <w:color w:val="000000"/>
                <w:szCs w:val="26"/>
                <w:lang w:val="vi-VN"/>
              </w:rPr>
              <w:t>AUG</w:t>
            </w:r>
          </w:p>
        </w:tc>
        <w:tc>
          <w:tcPr>
            <w:tcW w:w="3782" w:type="pct"/>
            <w:tcBorders>
              <w:top w:val="nil"/>
              <w:left w:val="nil"/>
              <w:bottom w:val="nil"/>
              <w:right w:val="nil"/>
            </w:tcBorders>
            <w:shd w:val="clear" w:color="auto" w:fill="auto"/>
            <w:noWrap/>
          </w:tcPr>
          <w:p w14:paraId="077563BC" w14:textId="77777777" w:rsidR="00014921" w:rsidRDefault="00974781">
            <w:pPr>
              <w:ind w:firstLine="0"/>
              <w:jc w:val="left"/>
              <w:rPr>
                <w:color w:val="000000"/>
                <w:szCs w:val="26"/>
                <w:lang w:val="vi-VN"/>
              </w:rPr>
            </w:pPr>
            <w:r>
              <w:rPr>
                <w:color w:val="000000"/>
                <w:szCs w:val="26"/>
                <w:lang w:val="vi-VN"/>
              </w:rPr>
              <w:t>Tăng cường dữ liệu (Data Augmentation)</w:t>
            </w:r>
          </w:p>
        </w:tc>
      </w:tr>
      <w:tr w:rsidR="00014921" w14:paraId="5844778D" w14:textId="77777777">
        <w:trPr>
          <w:trHeight w:val="491"/>
        </w:trPr>
        <w:tc>
          <w:tcPr>
            <w:tcW w:w="1217" w:type="pct"/>
            <w:tcBorders>
              <w:top w:val="nil"/>
              <w:left w:val="nil"/>
              <w:bottom w:val="nil"/>
              <w:right w:val="nil"/>
            </w:tcBorders>
            <w:shd w:val="clear" w:color="auto" w:fill="auto"/>
            <w:noWrap/>
          </w:tcPr>
          <w:p w14:paraId="6CEC1543" w14:textId="77777777" w:rsidR="00014921" w:rsidRDefault="00974781">
            <w:pPr>
              <w:ind w:firstLine="0"/>
              <w:jc w:val="left"/>
              <w:rPr>
                <w:color w:val="000000"/>
                <w:szCs w:val="26"/>
                <w:lang w:val="vi-VN"/>
              </w:rPr>
            </w:pPr>
            <w:r>
              <w:rPr>
                <w:color w:val="000000"/>
                <w:szCs w:val="26"/>
                <w:lang w:val="vi-VN"/>
              </w:rPr>
              <w:t>LR</w:t>
            </w:r>
          </w:p>
        </w:tc>
        <w:tc>
          <w:tcPr>
            <w:tcW w:w="3782" w:type="pct"/>
            <w:tcBorders>
              <w:top w:val="nil"/>
              <w:left w:val="nil"/>
              <w:bottom w:val="nil"/>
              <w:right w:val="nil"/>
            </w:tcBorders>
            <w:shd w:val="clear" w:color="auto" w:fill="auto"/>
            <w:noWrap/>
          </w:tcPr>
          <w:p w14:paraId="37F8A0FA" w14:textId="77777777" w:rsidR="00014921" w:rsidRDefault="00974781">
            <w:pPr>
              <w:ind w:firstLine="0"/>
              <w:jc w:val="left"/>
              <w:rPr>
                <w:color w:val="000000"/>
                <w:szCs w:val="26"/>
                <w:lang w:val="vi-VN"/>
              </w:rPr>
            </w:pPr>
            <w:r>
              <w:rPr>
                <w:color w:val="000000"/>
                <w:szCs w:val="26"/>
                <w:lang w:val="vi-VN"/>
              </w:rPr>
              <w:t>Mô hình tuyến tính dùng để phân loại nhị phân hoặc đa lớp (Logistic Regression)</w:t>
            </w:r>
          </w:p>
        </w:tc>
      </w:tr>
      <w:tr w:rsidR="00014921" w14:paraId="7E3F498D" w14:textId="77777777">
        <w:trPr>
          <w:trHeight w:val="330"/>
        </w:trPr>
        <w:tc>
          <w:tcPr>
            <w:tcW w:w="1217" w:type="pct"/>
            <w:tcBorders>
              <w:top w:val="nil"/>
              <w:left w:val="nil"/>
              <w:bottom w:val="nil"/>
              <w:right w:val="nil"/>
            </w:tcBorders>
            <w:shd w:val="clear" w:color="auto" w:fill="auto"/>
            <w:noWrap/>
          </w:tcPr>
          <w:p w14:paraId="55AB492B" w14:textId="77777777" w:rsidR="00014921" w:rsidRDefault="00974781">
            <w:pPr>
              <w:ind w:firstLine="0"/>
              <w:jc w:val="left"/>
              <w:rPr>
                <w:color w:val="000000"/>
                <w:szCs w:val="26"/>
                <w:lang w:val="vi-VN"/>
              </w:rPr>
            </w:pPr>
            <w:r>
              <w:rPr>
                <w:color w:val="000000"/>
                <w:szCs w:val="26"/>
                <w:lang w:val="vi-VN"/>
              </w:rPr>
              <w:t>SVM</w:t>
            </w:r>
          </w:p>
        </w:tc>
        <w:tc>
          <w:tcPr>
            <w:tcW w:w="3782" w:type="pct"/>
            <w:tcBorders>
              <w:top w:val="nil"/>
              <w:left w:val="nil"/>
              <w:bottom w:val="nil"/>
              <w:right w:val="nil"/>
            </w:tcBorders>
            <w:shd w:val="clear" w:color="auto" w:fill="auto"/>
            <w:noWrap/>
          </w:tcPr>
          <w:p w14:paraId="2722D482" w14:textId="77777777" w:rsidR="00014921" w:rsidRDefault="00974781">
            <w:pPr>
              <w:ind w:firstLine="0"/>
              <w:jc w:val="left"/>
              <w:rPr>
                <w:color w:val="000000"/>
                <w:szCs w:val="26"/>
                <w:lang w:val="vi-VN"/>
              </w:rPr>
            </w:pPr>
            <w:r>
              <w:rPr>
                <w:color w:val="000000"/>
                <w:szCs w:val="26"/>
                <w:lang w:val="vi-VN"/>
              </w:rPr>
              <w:t xml:space="preserve">Thuật toán phân loại dựa trên margin, có thể dùng với kernel cho phi </w:t>
            </w:r>
            <w:r>
              <w:rPr>
                <w:color w:val="000000"/>
                <w:szCs w:val="26"/>
                <w:lang w:val="vi-VN"/>
              </w:rPr>
              <w:t>tuyến (Support Vector Machine)</w:t>
            </w:r>
          </w:p>
        </w:tc>
      </w:tr>
      <w:tr w:rsidR="00014921" w14:paraId="555046D4" w14:textId="77777777">
        <w:trPr>
          <w:trHeight w:val="330"/>
        </w:trPr>
        <w:tc>
          <w:tcPr>
            <w:tcW w:w="1217" w:type="pct"/>
            <w:tcBorders>
              <w:top w:val="nil"/>
              <w:left w:val="nil"/>
              <w:bottom w:val="nil"/>
              <w:right w:val="nil"/>
            </w:tcBorders>
            <w:shd w:val="clear" w:color="auto" w:fill="auto"/>
            <w:noWrap/>
          </w:tcPr>
          <w:p w14:paraId="5CF5AD9E" w14:textId="77777777" w:rsidR="00014921" w:rsidRDefault="00974781">
            <w:pPr>
              <w:ind w:firstLine="0"/>
              <w:jc w:val="left"/>
              <w:rPr>
                <w:color w:val="000000"/>
                <w:szCs w:val="26"/>
                <w:lang w:val="vi-VN"/>
              </w:rPr>
            </w:pPr>
            <w:r>
              <w:rPr>
                <w:color w:val="000000"/>
                <w:szCs w:val="26"/>
                <w:lang w:val="vi-VN"/>
              </w:rPr>
              <w:t>XGB</w:t>
            </w:r>
          </w:p>
        </w:tc>
        <w:tc>
          <w:tcPr>
            <w:tcW w:w="3782" w:type="pct"/>
            <w:tcBorders>
              <w:top w:val="nil"/>
              <w:left w:val="nil"/>
              <w:bottom w:val="nil"/>
              <w:right w:val="nil"/>
            </w:tcBorders>
            <w:shd w:val="clear" w:color="auto" w:fill="auto"/>
            <w:noWrap/>
          </w:tcPr>
          <w:p w14:paraId="581268EE" w14:textId="77777777" w:rsidR="00014921" w:rsidRDefault="00974781">
            <w:pPr>
              <w:ind w:firstLine="0"/>
              <w:jc w:val="left"/>
              <w:rPr>
                <w:color w:val="000000"/>
                <w:szCs w:val="26"/>
                <w:lang w:val="vi-VN"/>
              </w:rPr>
            </w:pPr>
            <w:r>
              <w:rPr>
                <w:color w:val="000000"/>
                <w:szCs w:val="26"/>
                <w:lang w:val="vi-VN"/>
              </w:rPr>
              <w:t>Mô hình boosting XGBoost (Extreme Gradient Boosting)</w:t>
            </w:r>
          </w:p>
        </w:tc>
      </w:tr>
      <w:tr w:rsidR="00014921" w14:paraId="4B0F024D" w14:textId="77777777">
        <w:trPr>
          <w:trHeight w:val="330"/>
        </w:trPr>
        <w:tc>
          <w:tcPr>
            <w:tcW w:w="1217" w:type="pct"/>
            <w:tcBorders>
              <w:top w:val="nil"/>
              <w:left w:val="nil"/>
              <w:bottom w:val="nil"/>
              <w:right w:val="nil"/>
            </w:tcBorders>
            <w:shd w:val="clear" w:color="auto" w:fill="auto"/>
            <w:noWrap/>
          </w:tcPr>
          <w:p w14:paraId="03BA2117" w14:textId="77777777" w:rsidR="00014921" w:rsidRDefault="00974781">
            <w:pPr>
              <w:ind w:firstLine="0"/>
              <w:jc w:val="left"/>
              <w:rPr>
                <w:color w:val="000000"/>
                <w:szCs w:val="26"/>
                <w:lang w:val="vi-VN"/>
              </w:rPr>
            </w:pPr>
            <w:r>
              <w:rPr>
                <w:color w:val="000000"/>
                <w:szCs w:val="26"/>
                <w:lang w:val="vi-VN"/>
              </w:rPr>
              <w:t>META MODEL</w:t>
            </w:r>
          </w:p>
        </w:tc>
        <w:tc>
          <w:tcPr>
            <w:tcW w:w="3782" w:type="pct"/>
            <w:tcBorders>
              <w:top w:val="nil"/>
              <w:left w:val="nil"/>
              <w:bottom w:val="nil"/>
              <w:right w:val="nil"/>
            </w:tcBorders>
            <w:shd w:val="clear" w:color="auto" w:fill="auto"/>
            <w:noWrap/>
          </w:tcPr>
          <w:p w14:paraId="16941C51" w14:textId="77777777" w:rsidR="00014921" w:rsidRDefault="00974781">
            <w:pPr>
              <w:ind w:firstLine="0"/>
              <w:jc w:val="left"/>
              <w:rPr>
                <w:color w:val="000000"/>
                <w:szCs w:val="26"/>
                <w:lang w:val="vi-VN"/>
              </w:rPr>
            </w:pPr>
            <w:r>
              <w:rPr>
                <w:color w:val="000000"/>
                <w:szCs w:val="26"/>
                <w:lang w:val="vi-VN"/>
              </w:rPr>
              <w:t>Mô hình học kết hợp (Meta Learning Model)</w:t>
            </w:r>
          </w:p>
        </w:tc>
      </w:tr>
      <w:tr w:rsidR="00014921" w14:paraId="25BF407E" w14:textId="77777777">
        <w:trPr>
          <w:trHeight w:val="330"/>
        </w:trPr>
        <w:tc>
          <w:tcPr>
            <w:tcW w:w="1217" w:type="pct"/>
            <w:tcBorders>
              <w:top w:val="nil"/>
              <w:left w:val="nil"/>
              <w:bottom w:val="nil"/>
              <w:right w:val="nil"/>
            </w:tcBorders>
            <w:shd w:val="clear" w:color="auto" w:fill="auto"/>
            <w:noWrap/>
          </w:tcPr>
          <w:p w14:paraId="19D82AA1" w14:textId="77777777" w:rsidR="00014921" w:rsidRDefault="00974781">
            <w:pPr>
              <w:ind w:firstLine="0"/>
              <w:jc w:val="left"/>
              <w:rPr>
                <w:color w:val="000000"/>
                <w:szCs w:val="26"/>
                <w:lang w:val="vi-VN"/>
              </w:rPr>
            </w:pPr>
            <w:r>
              <w:rPr>
                <w:color w:val="000000"/>
                <w:szCs w:val="26"/>
                <w:lang w:val="vi-VN"/>
              </w:rPr>
              <w:t>BASE MODEL</w:t>
            </w:r>
          </w:p>
        </w:tc>
        <w:tc>
          <w:tcPr>
            <w:tcW w:w="3782" w:type="pct"/>
            <w:tcBorders>
              <w:top w:val="nil"/>
              <w:left w:val="nil"/>
              <w:bottom w:val="nil"/>
              <w:right w:val="nil"/>
            </w:tcBorders>
            <w:shd w:val="clear" w:color="auto" w:fill="auto"/>
            <w:noWrap/>
          </w:tcPr>
          <w:p w14:paraId="14E8101F" w14:textId="77777777" w:rsidR="00014921" w:rsidRDefault="00974781">
            <w:pPr>
              <w:ind w:firstLine="0"/>
              <w:jc w:val="left"/>
              <w:rPr>
                <w:color w:val="000000"/>
                <w:szCs w:val="26"/>
                <w:lang w:val="vi-VN"/>
              </w:rPr>
            </w:pPr>
            <w:r>
              <w:rPr>
                <w:color w:val="000000"/>
                <w:szCs w:val="26"/>
                <w:lang w:val="vi-VN"/>
              </w:rPr>
              <w:t>Mô hình cơ sở ban đầu (Base Learning Model)</w:t>
            </w:r>
          </w:p>
        </w:tc>
      </w:tr>
      <w:tr w:rsidR="00014921" w14:paraId="7002FF91" w14:textId="77777777">
        <w:trPr>
          <w:trHeight w:val="330"/>
        </w:trPr>
        <w:tc>
          <w:tcPr>
            <w:tcW w:w="1217" w:type="pct"/>
            <w:tcBorders>
              <w:top w:val="nil"/>
              <w:left w:val="nil"/>
              <w:bottom w:val="nil"/>
              <w:right w:val="nil"/>
            </w:tcBorders>
            <w:shd w:val="clear" w:color="auto" w:fill="auto"/>
            <w:noWrap/>
          </w:tcPr>
          <w:p w14:paraId="3519E356" w14:textId="77777777" w:rsidR="00014921" w:rsidRDefault="00974781">
            <w:pPr>
              <w:ind w:firstLine="0"/>
              <w:jc w:val="left"/>
              <w:rPr>
                <w:color w:val="000000"/>
                <w:szCs w:val="26"/>
                <w:lang w:val="vi-VN"/>
              </w:rPr>
            </w:pPr>
            <w:r>
              <w:rPr>
                <w:color w:val="000000"/>
                <w:szCs w:val="26"/>
                <w:lang w:val="vi-VN"/>
              </w:rPr>
              <w:t>Keras</w:t>
            </w:r>
          </w:p>
        </w:tc>
        <w:tc>
          <w:tcPr>
            <w:tcW w:w="3782" w:type="pct"/>
            <w:tcBorders>
              <w:top w:val="nil"/>
              <w:left w:val="nil"/>
              <w:bottom w:val="nil"/>
              <w:right w:val="nil"/>
            </w:tcBorders>
            <w:shd w:val="clear" w:color="auto" w:fill="auto"/>
            <w:noWrap/>
          </w:tcPr>
          <w:p w14:paraId="3D33319C" w14:textId="77777777" w:rsidR="00014921" w:rsidRDefault="00974781">
            <w:pPr>
              <w:ind w:firstLine="0"/>
              <w:jc w:val="left"/>
              <w:rPr>
                <w:color w:val="000000"/>
                <w:szCs w:val="26"/>
                <w:lang w:val="vi-VN"/>
              </w:rPr>
            </w:pPr>
            <w:r>
              <w:rPr>
                <w:color w:val="000000"/>
                <w:szCs w:val="26"/>
                <w:lang w:val="vi-VN"/>
              </w:rPr>
              <w:t>Thư viện DL trong Python</w:t>
            </w:r>
          </w:p>
        </w:tc>
      </w:tr>
      <w:tr w:rsidR="00014921" w14:paraId="5B7A83AA" w14:textId="77777777">
        <w:trPr>
          <w:trHeight w:val="330"/>
        </w:trPr>
        <w:tc>
          <w:tcPr>
            <w:tcW w:w="1217" w:type="pct"/>
            <w:tcBorders>
              <w:top w:val="nil"/>
              <w:left w:val="nil"/>
              <w:bottom w:val="nil"/>
              <w:right w:val="nil"/>
            </w:tcBorders>
            <w:shd w:val="clear" w:color="auto" w:fill="auto"/>
            <w:noWrap/>
          </w:tcPr>
          <w:p w14:paraId="3E134BF8" w14:textId="77777777" w:rsidR="00014921" w:rsidRDefault="00974781">
            <w:pPr>
              <w:ind w:firstLine="0"/>
              <w:jc w:val="left"/>
              <w:rPr>
                <w:color w:val="000000"/>
                <w:szCs w:val="26"/>
                <w:lang w:val="vi-VN"/>
              </w:rPr>
            </w:pPr>
            <w:r>
              <w:rPr>
                <w:color w:val="000000"/>
                <w:szCs w:val="26"/>
                <w:lang w:val="vi-VN"/>
              </w:rPr>
              <w:t>TensorFlow</w:t>
            </w:r>
          </w:p>
        </w:tc>
        <w:tc>
          <w:tcPr>
            <w:tcW w:w="3782" w:type="pct"/>
            <w:tcBorders>
              <w:top w:val="nil"/>
              <w:left w:val="nil"/>
              <w:bottom w:val="nil"/>
              <w:right w:val="nil"/>
            </w:tcBorders>
            <w:shd w:val="clear" w:color="auto" w:fill="auto"/>
            <w:noWrap/>
          </w:tcPr>
          <w:p w14:paraId="05565153" w14:textId="77777777" w:rsidR="00014921" w:rsidRDefault="00974781">
            <w:pPr>
              <w:ind w:firstLine="0"/>
              <w:jc w:val="left"/>
              <w:rPr>
                <w:color w:val="000000"/>
                <w:szCs w:val="26"/>
                <w:lang w:val="vi-VN"/>
              </w:rPr>
            </w:pPr>
            <w:r>
              <w:rPr>
                <w:color w:val="000000"/>
                <w:szCs w:val="26"/>
                <w:lang w:val="vi-VN"/>
              </w:rPr>
              <w:t xml:space="preserve">Thư viện </w:t>
            </w:r>
            <w:r>
              <w:rPr>
                <w:color w:val="000000"/>
                <w:szCs w:val="26"/>
                <w:lang w:val="vi-VN"/>
              </w:rPr>
              <w:t>học máy và DL mã nguồn mở</w:t>
            </w:r>
          </w:p>
        </w:tc>
      </w:tr>
      <w:tr w:rsidR="00014921" w14:paraId="66B0A3AA" w14:textId="77777777">
        <w:trPr>
          <w:trHeight w:val="330"/>
        </w:trPr>
        <w:tc>
          <w:tcPr>
            <w:tcW w:w="1217" w:type="pct"/>
            <w:tcBorders>
              <w:top w:val="nil"/>
              <w:left w:val="nil"/>
              <w:bottom w:val="nil"/>
              <w:right w:val="nil"/>
            </w:tcBorders>
            <w:shd w:val="clear" w:color="auto" w:fill="auto"/>
            <w:noWrap/>
          </w:tcPr>
          <w:p w14:paraId="0619F88A" w14:textId="77777777" w:rsidR="00014921" w:rsidRDefault="00974781">
            <w:pPr>
              <w:ind w:firstLine="0"/>
              <w:jc w:val="left"/>
              <w:rPr>
                <w:color w:val="000000"/>
                <w:szCs w:val="26"/>
                <w:lang w:val="vi-VN"/>
              </w:rPr>
            </w:pPr>
            <w:r>
              <w:rPr>
                <w:color w:val="000000"/>
                <w:szCs w:val="26"/>
                <w:lang w:val="vi-VN"/>
              </w:rPr>
              <w:t>Pytorch</w:t>
            </w:r>
          </w:p>
        </w:tc>
        <w:tc>
          <w:tcPr>
            <w:tcW w:w="3782" w:type="pct"/>
            <w:tcBorders>
              <w:top w:val="nil"/>
              <w:left w:val="nil"/>
              <w:bottom w:val="nil"/>
              <w:right w:val="nil"/>
            </w:tcBorders>
            <w:shd w:val="clear" w:color="auto" w:fill="auto"/>
            <w:noWrap/>
          </w:tcPr>
          <w:p w14:paraId="2D606933" w14:textId="77777777" w:rsidR="00014921" w:rsidRDefault="00974781">
            <w:pPr>
              <w:ind w:firstLine="0"/>
              <w:jc w:val="left"/>
              <w:rPr>
                <w:color w:val="000000"/>
                <w:szCs w:val="26"/>
                <w:lang w:val="vi-VN"/>
              </w:rPr>
            </w:pPr>
            <w:r>
              <w:rPr>
                <w:color w:val="000000"/>
                <w:szCs w:val="26"/>
                <w:lang w:val="vi-VN"/>
              </w:rPr>
              <w:t>Thư viện DL mã nguồn mở</w:t>
            </w:r>
          </w:p>
        </w:tc>
      </w:tr>
      <w:tr w:rsidR="00014921" w14:paraId="72ED1D3F" w14:textId="77777777">
        <w:trPr>
          <w:trHeight w:val="330"/>
        </w:trPr>
        <w:tc>
          <w:tcPr>
            <w:tcW w:w="1217" w:type="pct"/>
            <w:tcBorders>
              <w:top w:val="nil"/>
              <w:left w:val="nil"/>
              <w:bottom w:val="single" w:sz="4" w:space="0" w:color="auto"/>
              <w:right w:val="nil"/>
            </w:tcBorders>
            <w:shd w:val="clear" w:color="auto" w:fill="auto"/>
            <w:noWrap/>
          </w:tcPr>
          <w:p w14:paraId="21839E4E" w14:textId="77777777" w:rsidR="00014921" w:rsidRDefault="00974781">
            <w:pPr>
              <w:ind w:firstLine="0"/>
              <w:jc w:val="left"/>
              <w:rPr>
                <w:color w:val="000000"/>
                <w:szCs w:val="26"/>
                <w:lang w:val="vi-VN"/>
              </w:rPr>
            </w:pPr>
            <w:r>
              <w:rPr>
                <w:color w:val="000000"/>
                <w:szCs w:val="26"/>
                <w:lang w:val="vi-VN"/>
              </w:rPr>
              <w:t>AUC</w:t>
            </w:r>
          </w:p>
        </w:tc>
        <w:tc>
          <w:tcPr>
            <w:tcW w:w="3782" w:type="pct"/>
            <w:tcBorders>
              <w:top w:val="nil"/>
              <w:left w:val="nil"/>
              <w:bottom w:val="single" w:sz="4" w:space="0" w:color="auto"/>
              <w:right w:val="nil"/>
            </w:tcBorders>
            <w:shd w:val="clear" w:color="auto" w:fill="auto"/>
            <w:noWrap/>
          </w:tcPr>
          <w:p w14:paraId="515CDF3E" w14:textId="77777777" w:rsidR="00014921" w:rsidRDefault="00974781">
            <w:pPr>
              <w:ind w:firstLine="0"/>
              <w:jc w:val="left"/>
              <w:rPr>
                <w:color w:val="000000" w:themeColor="text1"/>
                <w:szCs w:val="26"/>
                <w:lang w:val="vi-VN"/>
              </w:rPr>
            </w:pPr>
            <w:r>
              <w:rPr>
                <w:rFonts w:eastAsia="Helvetica"/>
                <w:color w:val="000000" w:themeColor="text1"/>
                <w:szCs w:val="26"/>
                <w:shd w:val="clear" w:color="auto" w:fill="FFFFFF"/>
              </w:rPr>
              <w:t>Area Under the Curve</w:t>
            </w:r>
          </w:p>
        </w:tc>
      </w:tr>
    </w:tbl>
    <w:p w14:paraId="0D87DDEB" w14:textId="77777777" w:rsidR="00014921" w:rsidRDefault="00014921">
      <w:pPr>
        <w:ind w:firstLine="0"/>
        <w:rPr>
          <w:b/>
          <w:bCs/>
          <w:szCs w:val="26"/>
        </w:rPr>
      </w:pPr>
    </w:p>
    <w:p w14:paraId="305946BB" w14:textId="77777777" w:rsidR="00014921" w:rsidRDefault="00014921"/>
    <w:p w14:paraId="6BFB3CE9" w14:textId="77777777" w:rsidR="00014921" w:rsidRDefault="00974781">
      <w:pPr>
        <w:ind w:firstLine="0"/>
        <w:rPr>
          <w:b/>
          <w:bCs/>
          <w:szCs w:val="26"/>
        </w:rPr>
      </w:pPr>
      <w:r>
        <w:rPr>
          <w:b/>
          <w:bCs/>
          <w:szCs w:val="26"/>
        </w:rPr>
        <w:br w:type="page"/>
      </w:r>
    </w:p>
    <w:p w14:paraId="205CB3B4" w14:textId="77777777" w:rsidR="00014921" w:rsidRDefault="00014921">
      <w:pPr>
        <w:ind w:firstLine="0"/>
        <w:rPr>
          <w:rFonts w:eastAsiaTheme="minorHAnsi"/>
          <w:b/>
          <w:bCs/>
          <w:kern w:val="2"/>
          <w:szCs w:val="26"/>
          <w14:ligatures w14:val="standard"/>
        </w:rPr>
        <w:sectPr w:rsidR="00014921">
          <w:footerReference w:type="default" r:id="rId10"/>
          <w:pgSz w:w="11907" w:h="16840"/>
          <w:pgMar w:top="1134" w:right="1134" w:bottom="1134" w:left="1418" w:header="720" w:footer="720" w:gutter="0"/>
          <w:pgNumType w:fmt="lowerRoman" w:start="1"/>
          <w:cols w:space="720"/>
          <w:docGrid w:linePitch="360"/>
        </w:sectPr>
      </w:pPr>
    </w:p>
    <w:p w14:paraId="1F66BA03" w14:textId="77777777" w:rsidR="00014921" w:rsidRDefault="00974781">
      <w:pPr>
        <w:pStyle w:val="Heading1"/>
        <w:rPr>
          <w:color w:val="auto"/>
        </w:rPr>
      </w:pPr>
      <w:bookmarkStart w:id="0" w:name="_Toc17031"/>
      <w:r>
        <w:rPr>
          <w:color w:val="auto"/>
        </w:rPr>
        <w:lastRenderedPageBreak/>
        <w:t>GIỚI THIỆU VÀ MÔ TẢ BÀI TOÁN</w:t>
      </w:r>
      <w:bookmarkEnd w:id="0"/>
    </w:p>
    <w:p w14:paraId="42FAD2B7" w14:textId="77777777" w:rsidR="00014921" w:rsidRDefault="00014921">
      <w:pPr>
        <w:rPr>
          <w:lang w:val="vi-VN"/>
        </w:rPr>
      </w:pPr>
    </w:p>
    <w:p w14:paraId="2B729737" w14:textId="77777777" w:rsidR="00014921" w:rsidRDefault="00014921">
      <w:pPr>
        <w:pStyle w:val="BalloonText"/>
        <w:keepNext/>
        <w:numPr>
          <w:ilvl w:val="0"/>
          <w:numId w:val="2"/>
        </w:numPr>
        <w:shd w:val="clear" w:color="auto" w:fill="FFFFFF"/>
        <w:spacing w:after="120"/>
        <w:outlineLvl w:val="1"/>
        <w:rPr>
          <w:rFonts w:ascii="Times New Roman" w:hAnsi="Times New Roman"/>
          <w:b/>
          <w:bCs/>
          <w:iCs/>
          <w:vanish/>
          <w:spacing w:val="-3"/>
          <w:sz w:val="26"/>
          <w:szCs w:val="26"/>
          <w:lang w:val="pt-BR" w:eastAsia="ar-SA"/>
        </w:rPr>
      </w:pPr>
      <w:bookmarkStart w:id="1" w:name="_Toc68611671"/>
      <w:bookmarkStart w:id="2" w:name="_Toc69323396"/>
      <w:bookmarkStart w:id="3" w:name="_Toc69323711"/>
      <w:bookmarkStart w:id="4" w:name="_Toc69889811"/>
      <w:bookmarkStart w:id="5" w:name="_Toc69397276"/>
      <w:bookmarkStart w:id="6" w:name="_Toc69828743"/>
      <w:bookmarkStart w:id="7" w:name="_Toc70349410"/>
      <w:bookmarkStart w:id="8" w:name="_Toc69471813"/>
      <w:bookmarkStart w:id="9" w:name="_Toc69310272"/>
      <w:bookmarkStart w:id="10" w:name="_Toc69308708"/>
      <w:bookmarkStart w:id="11" w:name="_Toc69323998"/>
      <w:bookmarkStart w:id="12" w:name="_Toc68359182"/>
      <w:bookmarkStart w:id="13" w:name="_Toc69483657"/>
      <w:bookmarkStart w:id="14" w:name="_Toc69367512"/>
      <w:bookmarkStart w:id="15" w:name="_Toc69483991"/>
      <w:bookmarkStart w:id="16" w:name="_Toc68264894"/>
      <w:bookmarkStart w:id="17" w:name="_Toc69394329"/>
      <w:bookmarkStart w:id="18" w:name="_Toc69309021"/>
      <w:bookmarkStart w:id="19" w:name="_Toc70315093"/>
      <w:bookmarkStart w:id="20" w:name="_Toc69710479"/>
      <w:bookmarkStart w:id="21" w:name="_Toc69633917"/>
      <w:bookmarkStart w:id="22" w:name="_Toc71727834"/>
      <w:bookmarkStart w:id="23" w:name="_Toc70017063"/>
      <w:bookmarkStart w:id="24" w:name="_Toc70064033"/>
      <w:bookmarkStart w:id="25" w:name="_Toc70064328"/>
      <w:bookmarkStart w:id="26" w:name="_Toc68869130"/>
      <w:bookmarkStart w:id="27" w:name="_Toc69323927"/>
      <w:bookmarkStart w:id="28" w:name="_Toc70949350"/>
      <w:bookmarkStart w:id="29" w:name="_Toc68938852"/>
      <w:bookmarkStart w:id="30" w:name="_Toc71382299"/>
      <w:bookmarkStart w:id="31" w:name="_Toc70949153"/>
      <w:bookmarkStart w:id="32" w:name="_Toc69980506"/>
      <w:bookmarkStart w:id="33" w:name="_Toc86049228"/>
      <w:bookmarkStart w:id="34" w:name="_Toc83717386"/>
      <w:bookmarkStart w:id="35" w:name="_Toc83103791"/>
      <w:bookmarkStart w:id="36" w:name="_Toc83224750"/>
      <w:bookmarkStart w:id="37" w:name="_Toc84576808"/>
      <w:bookmarkStart w:id="38" w:name="_Toc83018193"/>
      <w:bookmarkStart w:id="39" w:name="_Toc84259718"/>
      <w:bookmarkStart w:id="40" w:name="_Toc84259952"/>
      <w:bookmarkStart w:id="41" w:name="_Toc82119322"/>
      <w:bookmarkStart w:id="42" w:name="_Toc92523202"/>
      <w:bookmarkStart w:id="43" w:name="_Toc83731990"/>
      <w:bookmarkStart w:id="44" w:name="_Toc84928653"/>
      <w:bookmarkStart w:id="45" w:name="_Toc84426275"/>
      <w:bookmarkStart w:id="46" w:name="_Toc82546189"/>
      <w:bookmarkStart w:id="47" w:name="_Toc83915114"/>
      <w:bookmarkStart w:id="48" w:name="_Toc87908625"/>
      <w:bookmarkStart w:id="49" w:name="_Toc85121154"/>
      <w:bookmarkStart w:id="50" w:name="_Toc83112203"/>
      <w:bookmarkStart w:id="51" w:name="_Toc82118969"/>
      <w:bookmarkStart w:id="52" w:name="_Toc82982708"/>
      <w:bookmarkStart w:id="53" w:name="_Toc84661795"/>
      <w:bookmarkStart w:id="54" w:name="_Toc101768496"/>
      <w:bookmarkStart w:id="55" w:name="_Toc82119224"/>
      <w:bookmarkStart w:id="56" w:name="_Toc82870199"/>
      <w:bookmarkStart w:id="57" w:name="_Toc92139394"/>
      <w:bookmarkStart w:id="58" w:name="_Toc86049036"/>
      <w:bookmarkStart w:id="59" w:name="_Toc92197111"/>
      <w:bookmarkStart w:id="60" w:name="_Toc101774041"/>
      <w:bookmarkStart w:id="61" w:name="_Toc83713932"/>
      <w:bookmarkStart w:id="62" w:name="_Toc83064832"/>
      <w:bookmarkStart w:id="63" w:name="_Toc82982176"/>
      <w:bookmarkStart w:id="64" w:name="_Toc102631368"/>
      <w:bookmarkStart w:id="65" w:name="_Toc81482186"/>
      <w:bookmarkStart w:id="66" w:name="_Toc64794913"/>
      <w:bookmarkStart w:id="67" w:name="_Toc59050173"/>
      <w:bookmarkStart w:id="68" w:name="_Toc83727260"/>
      <w:bookmarkStart w:id="69" w:name="_Toc63587946"/>
      <w:bookmarkStart w:id="70" w:name="_Toc101798807"/>
      <w:bookmarkStart w:id="71" w:name="_Toc102634143"/>
      <w:bookmarkStart w:id="72" w:name="_Toc92119019"/>
      <w:bookmarkStart w:id="73" w:name="_Toc102487579"/>
      <w:bookmarkStart w:id="74" w:name="_Toc101787433"/>
      <w:bookmarkStart w:id="75" w:name="_Toc92522192"/>
      <w:bookmarkStart w:id="76" w:name="_Toc83910699"/>
      <w:bookmarkStart w:id="77" w:name="_Toc83826502"/>
      <w:bookmarkStart w:id="78" w:name="_Toc85961849"/>
      <w:bookmarkStart w:id="79" w:name="_Toc92524110"/>
      <w:bookmarkStart w:id="80" w:name="_Toc101774926"/>
      <w:bookmarkStart w:id="81" w:name="_Toc102633117"/>
      <w:bookmarkStart w:id="82" w:name="_Toc84260262"/>
      <w:bookmarkStart w:id="83" w:name="_Toc85950294"/>
      <w:bookmarkStart w:id="84" w:name="_Toc84625310"/>
      <w:bookmarkStart w:id="85" w:name="_Toc102632470"/>
      <w:bookmarkStart w:id="86" w:name="_Toc84432097"/>
      <w:bookmarkStart w:id="87" w:name="_Toc94078030"/>
      <w:bookmarkStart w:id="88" w:name="_Toc84601094"/>
      <w:bookmarkStart w:id="89" w:name="_Toc93407854"/>
      <w:bookmarkStart w:id="90" w:name="_Toc101775564"/>
      <w:bookmarkStart w:id="91" w:name="_Toc102485700"/>
      <w:bookmarkStart w:id="92" w:name="_Toc84572167"/>
      <w:bookmarkStart w:id="93" w:name="_Toc83717202"/>
      <w:bookmarkStart w:id="94" w:name="_Toc101852325"/>
      <w:bookmarkStart w:id="95" w:name="_Toc64836714"/>
      <w:bookmarkStart w:id="96" w:name="_Toc66519717"/>
      <w:bookmarkStart w:id="97" w:name="_Toc66799648"/>
      <w:bookmarkStart w:id="98" w:name="_Toc64362880"/>
      <w:bookmarkStart w:id="99" w:name="_Toc64189623"/>
      <w:bookmarkStart w:id="100" w:name="_Toc65824319"/>
      <w:bookmarkStart w:id="101" w:name="_Toc66824468"/>
      <w:bookmarkStart w:id="102" w:name="_Toc66721395"/>
      <w:bookmarkStart w:id="103" w:name="_Toc65681544"/>
      <w:bookmarkStart w:id="104" w:name="_Toc63587327"/>
      <w:bookmarkStart w:id="105" w:name="_Toc59050093"/>
      <w:bookmarkStart w:id="106" w:name="_Toc66000604"/>
      <w:bookmarkStart w:id="107" w:name="_Toc66426317"/>
      <w:bookmarkStart w:id="108" w:name="_Toc64189655"/>
      <w:bookmarkStart w:id="109" w:name="_Toc59889839"/>
      <w:bookmarkStart w:id="110" w:name="_Toc66776440"/>
      <w:bookmarkStart w:id="111" w:name="_Toc66720807"/>
      <w:bookmarkStart w:id="112" w:name="_Toc59049981"/>
      <w:bookmarkStart w:id="113" w:name="_Toc66801122"/>
      <w:bookmarkStart w:id="114" w:name="_Toc66720886"/>
      <w:bookmarkStart w:id="115" w:name="_Toc66299706"/>
      <w:bookmarkStart w:id="116" w:name="_Toc64528417"/>
      <w:bookmarkStart w:id="117" w:name="_Toc59050253"/>
      <w:bookmarkStart w:id="118" w:name="_Toc64833741"/>
      <w:bookmarkStart w:id="119" w:name="_Toc66824602"/>
      <w:bookmarkStart w:id="120" w:name="_Toc66805517"/>
      <w:bookmarkStart w:id="121" w:name="_Toc63585894"/>
      <w:bookmarkStart w:id="122" w:name="_Toc67150327"/>
      <w:bookmarkStart w:id="123" w:name="_Toc66604615"/>
      <w:bookmarkStart w:id="124" w:name="_Toc66776608"/>
      <w:bookmarkStart w:id="125" w:name="_Toc66791839"/>
      <w:bookmarkStart w:id="126" w:name="_Toc66455141"/>
      <w:bookmarkStart w:id="127" w:name="_Toc67640816"/>
      <w:bookmarkStart w:id="128" w:name="_Toc66519577"/>
      <w:bookmarkStart w:id="129" w:name="_Toc67514765"/>
      <w:bookmarkStart w:id="130" w:name="_Toc67257624"/>
      <w:bookmarkStart w:id="131" w:name="_Toc67903001"/>
      <w:bookmarkStart w:id="132" w:name="_Toc64833310"/>
      <w:bookmarkStart w:id="133" w:name="_Toc66519507"/>
      <w:bookmarkStart w:id="134" w:name="_Toc66799735"/>
      <w:bookmarkStart w:id="135" w:name="_Toc66520072"/>
      <w:bookmarkStart w:id="136" w:name="_Toc67637585"/>
      <w:bookmarkStart w:id="137" w:name="_Toc68249645"/>
      <w:bookmarkStart w:id="138" w:name="_Toc67514897"/>
      <w:bookmarkStart w:id="139" w:name="_Toc66720240"/>
      <w:bookmarkStart w:id="140" w:name="_Toc64189017"/>
      <w:bookmarkStart w:id="141" w:name="_Toc67471546"/>
      <w:bookmarkStart w:id="142" w:name="_Toc65441636"/>
      <w:bookmarkStart w:id="143" w:name="_Toc68014679"/>
      <w:bookmarkStart w:id="144" w:name="_Toc67818478"/>
      <w:bookmarkStart w:id="145" w:name="_Toc66285466"/>
      <w:bookmarkStart w:id="146" w:name="_Toc67149523"/>
      <w:bookmarkStart w:id="147" w:name="_Toc67821911"/>
      <w:bookmarkStart w:id="148" w:name="_Toc67336743"/>
      <w:bookmarkStart w:id="149" w:name="_Toc68245426"/>
      <w:bookmarkStart w:id="150" w:name="_Toc66541921"/>
      <w:bookmarkStart w:id="151" w:name="_Toc67657667"/>
      <w:bookmarkStart w:id="152" w:name="_Toc68249436"/>
      <w:bookmarkStart w:id="153" w:name="_Toc66865122"/>
      <w:bookmarkStart w:id="154" w:name="_Toc64710509"/>
      <w:bookmarkStart w:id="155" w:name="_Toc67640729"/>
      <w:bookmarkStart w:id="156" w:name="_Toc66821440"/>
      <w:bookmarkStart w:id="157" w:name="_Toc67129288"/>
      <w:bookmarkStart w:id="158" w:name="_Toc66774754"/>
      <w:bookmarkStart w:id="159" w:name="_Toc67668737"/>
      <w:bookmarkStart w:id="160" w:name="_Toc66795826"/>
      <w:bookmarkStart w:id="161" w:name="_Toc67638884"/>
      <w:bookmarkStart w:id="162" w:name="_Toc68245518"/>
      <w:bookmarkStart w:id="163" w:name="_Toc68591672"/>
      <w:bookmarkStart w:id="164" w:name="_Toc68599073"/>
      <w:bookmarkStart w:id="165" w:name="_Toc68017201"/>
      <w:bookmarkStart w:id="166" w:name="_Toc67990654"/>
      <w:bookmarkStart w:id="167" w:name="_Toc68296613"/>
      <w:bookmarkStart w:id="168" w:name="_Toc68614092"/>
      <w:bookmarkStart w:id="169" w:name="_Toc67670390"/>
      <w:bookmarkStart w:id="170" w:name="_Toc68591767"/>
      <w:bookmarkStart w:id="171" w:name="_Toc68249555"/>
      <w:bookmarkStart w:id="172" w:name="_Toc68264804"/>
      <w:bookmarkStart w:id="173" w:name="_Toc68264984"/>
      <w:bookmarkStart w:id="174" w:name="_Toc67669711"/>
      <w:bookmarkStart w:id="175" w:name="_Toc67752846"/>
      <w:bookmarkStart w:id="176" w:name="_Toc67552612"/>
      <w:bookmarkStart w:id="177" w:name="_Toc67463792"/>
      <w:bookmarkStart w:id="178" w:name="_Toc67989790"/>
      <w:bookmarkStart w:id="179" w:name="_Toc68329879"/>
      <w:bookmarkStart w:id="180" w:name="_Toc68764066"/>
      <w:bookmarkStart w:id="181" w:name="_Toc66041761"/>
      <w:bookmarkStart w:id="182" w:name="_Toc68249764"/>
      <w:bookmarkStart w:id="183" w:name="_Toc68265248"/>
      <w:bookmarkStart w:id="184" w:name="_Toc68272112"/>
      <w:bookmarkStart w:id="185" w:name="_Toc68615591"/>
      <w:bookmarkStart w:id="186" w:name="_Toc68359378"/>
      <w:bookmarkStart w:id="187" w:name="_Toc68245334"/>
      <w:bookmarkStart w:id="188" w:name="_Toc68005317"/>
      <w:bookmarkStart w:id="189" w:name="_Toc68271663"/>
      <w:bookmarkStart w:id="190" w:name="_Toc68609211"/>
      <w:bookmarkStart w:id="191" w:name="_Toc69397449"/>
      <w:bookmarkStart w:id="192" w:name="_Toc67552698"/>
      <w:bookmarkStart w:id="193" w:name="_Toc68265072"/>
      <w:bookmarkStart w:id="194" w:name="_Toc67755126"/>
      <w:bookmarkStart w:id="195" w:name="_Toc69323807"/>
      <w:bookmarkStart w:id="196" w:name="_Toc69282822"/>
      <w:bookmarkStart w:id="197" w:name="_Toc68265160"/>
      <w:bookmarkStart w:id="198" w:name="_Toc68272800"/>
      <w:bookmarkStart w:id="199" w:name="_Toc69394183"/>
      <w:bookmarkStart w:id="200" w:name="_Toc69282724"/>
      <w:bookmarkStart w:id="201" w:name="_Toc68265337"/>
      <w:bookmarkStart w:id="202" w:name="_Toc69323613"/>
      <w:bookmarkStart w:id="203" w:name="_Toc68608265"/>
      <w:bookmarkStart w:id="204" w:name="_Toc68271571"/>
      <w:bookmarkStart w:id="205" w:name="_Toc68337664"/>
      <w:bookmarkStart w:id="206" w:name="_Toc69331456"/>
      <w:bookmarkStart w:id="207" w:name="_Toc68611762"/>
      <w:bookmarkStart w:id="208" w:name="_Toc69323493"/>
      <w:bookmarkStart w:id="209" w:name="_Toc68329972"/>
      <w:bookmarkStart w:id="210" w:name="_Toc69242649"/>
      <w:bookmarkStart w:id="211" w:name="_Toc68359087"/>
      <w:bookmarkStart w:id="212" w:name="_Toc68359494"/>
      <w:bookmarkStart w:id="213" w:name="_Toc68534110"/>
      <w:bookmarkStart w:id="214" w:name="_Toc68555200"/>
      <w:bookmarkStart w:id="215" w:name="_Toc68030138"/>
      <w:bookmarkStart w:id="216" w:name="_Toc69394671"/>
      <w:bookmarkStart w:id="217" w:name="_Toc68962050"/>
      <w:bookmarkStart w:id="218" w:name="_Toc69386867"/>
      <w:bookmarkStart w:id="219" w:name="_Toc68963077"/>
      <w:bookmarkStart w:id="220" w:name="_Toc71899603"/>
      <w:bookmarkStart w:id="221" w:name="_Toc72250750"/>
      <w:bookmarkStart w:id="222" w:name="_Toc72241678"/>
      <w:bookmarkStart w:id="223" w:name="_Toc69970390"/>
      <w:bookmarkStart w:id="224" w:name="_Toc73561145"/>
      <w:bookmarkStart w:id="225" w:name="_Toc71293104"/>
      <w:bookmarkStart w:id="226" w:name="_Toc68902340"/>
      <w:bookmarkStart w:id="227" w:name="_Toc69223332"/>
      <w:bookmarkStart w:id="228" w:name="_Toc73822956"/>
      <w:bookmarkStart w:id="229" w:name="_Toc71383137"/>
      <w:bookmarkStart w:id="230" w:name="_Toc72239610"/>
      <w:bookmarkStart w:id="231" w:name="_Toc73693906"/>
      <w:bookmarkStart w:id="232" w:name="_Toc69828957"/>
      <w:bookmarkStart w:id="233" w:name="_Toc70078889"/>
      <w:bookmarkStart w:id="234" w:name="_Toc71549720"/>
      <w:bookmarkStart w:id="235" w:name="_Toc69323902"/>
      <w:bookmarkStart w:id="236" w:name="_Toc69796228"/>
      <w:bookmarkStart w:id="237" w:name="_Toc72249173"/>
      <w:bookmarkStart w:id="238" w:name="_Toc71009987"/>
      <w:bookmarkStart w:id="239" w:name="_Toc69936025"/>
      <w:bookmarkStart w:id="240" w:name="_Toc73723706"/>
      <w:bookmarkStart w:id="241" w:name="_Toc69393897"/>
      <w:bookmarkStart w:id="242" w:name="_Toc71730676"/>
      <w:bookmarkStart w:id="243" w:name="_Toc71727233"/>
      <w:bookmarkStart w:id="244" w:name="_Toc72250284"/>
      <w:bookmarkStart w:id="245" w:name="_Toc72242068"/>
      <w:bookmarkStart w:id="246" w:name="_Toc73882780"/>
      <w:bookmarkStart w:id="247" w:name="_Toc69324124"/>
      <w:bookmarkStart w:id="248" w:name="_Toc70004373"/>
      <w:bookmarkStart w:id="249" w:name="_Toc71899800"/>
      <w:bookmarkStart w:id="250" w:name="_Toc70079085"/>
      <w:bookmarkStart w:id="251" w:name="_Toc72241359"/>
      <w:bookmarkStart w:id="252" w:name="_Toc74079328"/>
      <w:bookmarkStart w:id="253" w:name="_Toc72249275"/>
      <w:bookmarkStart w:id="254" w:name="_Toc73652239"/>
      <w:bookmarkStart w:id="255" w:name="_Toc76569409"/>
      <w:bookmarkStart w:id="256" w:name="_Toc77409251"/>
      <w:bookmarkStart w:id="257" w:name="_Toc73344299"/>
      <w:bookmarkStart w:id="258" w:name="_Toc77842457"/>
      <w:bookmarkStart w:id="259" w:name="_Toc74683505"/>
      <w:bookmarkStart w:id="260" w:name="_Toc72249376"/>
      <w:bookmarkStart w:id="261" w:name="_Toc74810225"/>
      <w:bookmarkStart w:id="262" w:name="_Toc74858805"/>
      <w:bookmarkStart w:id="263" w:name="_Toc69308610"/>
      <w:bookmarkStart w:id="264" w:name="_Toc71213750"/>
      <w:bookmarkStart w:id="265" w:name="_Toc72250068"/>
      <w:bookmarkStart w:id="266" w:name="_Toc74898405"/>
      <w:bookmarkStart w:id="267" w:name="_Toc77596189"/>
      <w:bookmarkStart w:id="268" w:name="_Toc76104710"/>
      <w:bookmarkStart w:id="269" w:name="_Toc73883021"/>
      <w:bookmarkStart w:id="270" w:name="_Toc73723806"/>
      <w:bookmarkStart w:id="271" w:name="_Toc72241459"/>
      <w:bookmarkStart w:id="272" w:name="_Toc76471862"/>
      <w:bookmarkStart w:id="273" w:name="_Toc77579098"/>
      <w:bookmarkStart w:id="274" w:name="_Toc71728488"/>
      <w:bookmarkStart w:id="275" w:name="_Toc72251052"/>
      <w:bookmarkStart w:id="276" w:name="_Toc77368846"/>
      <w:bookmarkStart w:id="277" w:name="_Toc73863456"/>
      <w:bookmarkStart w:id="278" w:name="_Toc76729762"/>
      <w:bookmarkStart w:id="279" w:name="_Toc69980003"/>
      <w:bookmarkStart w:id="280" w:name="_Toc71010163"/>
      <w:bookmarkStart w:id="281" w:name="_Toc76728920"/>
      <w:bookmarkStart w:id="282" w:name="_Toc72241236"/>
      <w:bookmarkStart w:id="283" w:name="_Toc74749585"/>
      <w:bookmarkStart w:id="284" w:name="_Toc72249851"/>
      <w:bookmarkStart w:id="285" w:name="_Toc81250151"/>
      <w:bookmarkStart w:id="286" w:name="_Toc81982154"/>
      <w:bookmarkStart w:id="287" w:name="_Toc77423348"/>
      <w:bookmarkStart w:id="288" w:name="_Toc74052855"/>
      <w:bookmarkStart w:id="289" w:name="_Toc71549819"/>
      <w:bookmarkStart w:id="290" w:name="_Toc77867205"/>
      <w:bookmarkStart w:id="291" w:name="_Toc81557926"/>
      <w:bookmarkStart w:id="292" w:name="_Toc76729664"/>
      <w:bookmarkStart w:id="293" w:name="_Toc78356946"/>
      <w:bookmarkStart w:id="294" w:name="_Toc77670200"/>
      <w:bookmarkStart w:id="295" w:name="_Toc77403176"/>
      <w:bookmarkStart w:id="296" w:name="_Toc74686944"/>
      <w:bookmarkStart w:id="297" w:name="_Toc77370365"/>
      <w:bookmarkStart w:id="298" w:name="_Toc77834161"/>
      <w:bookmarkStart w:id="299" w:name="_Toc82076151"/>
      <w:bookmarkStart w:id="300" w:name="_Toc74749227"/>
      <w:bookmarkStart w:id="301" w:name="_Toc74152326"/>
      <w:bookmarkStart w:id="302" w:name="_Toc76461850"/>
      <w:bookmarkStart w:id="303" w:name="_Toc82011589"/>
      <w:bookmarkStart w:id="304" w:name="_Toc77595929"/>
      <w:bookmarkStart w:id="305" w:name="_Toc76730384"/>
      <w:bookmarkStart w:id="306" w:name="_Toc74122056"/>
      <w:bookmarkStart w:id="307" w:name="_Toc82089561"/>
      <w:bookmarkStart w:id="308" w:name="_Toc76634779"/>
      <w:bookmarkStart w:id="309" w:name="_Toc76538117"/>
      <w:bookmarkStart w:id="310" w:name="_Toc74897173"/>
      <w:bookmarkStart w:id="311" w:name="_Toc73344161"/>
      <w:bookmarkStart w:id="312" w:name="_Toc78288145"/>
      <w:bookmarkStart w:id="313" w:name="_Toc81942000"/>
      <w:bookmarkStart w:id="314" w:name="_Toc82460886"/>
      <w:bookmarkStart w:id="315" w:name="_Toc71901609"/>
      <w:bookmarkStart w:id="316" w:name="_Toc83675502"/>
      <w:bookmarkStart w:id="317" w:name="_Toc83644080"/>
      <w:bookmarkStart w:id="318" w:name="_Toc78270630"/>
      <w:bookmarkStart w:id="319" w:name="_Toc82805584"/>
      <w:bookmarkStart w:id="320" w:name="_Toc83644177"/>
      <w:bookmarkStart w:id="321" w:name="_Toc83154382"/>
      <w:bookmarkStart w:id="322" w:name="_Toc83628477"/>
      <w:bookmarkStart w:id="323" w:name="_Toc82089465"/>
      <w:bookmarkStart w:id="324" w:name="_Toc81856993"/>
      <w:bookmarkStart w:id="325" w:name="_Toc82073488"/>
      <w:bookmarkStart w:id="326" w:name="_Toc81201330"/>
      <w:bookmarkStart w:id="327" w:name="_Toc78288047"/>
      <w:bookmarkStart w:id="328" w:name="_Toc83154860"/>
      <w:bookmarkStart w:id="329" w:name="_Toc83628652"/>
      <w:bookmarkStart w:id="330" w:name="_Toc83590816"/>
      <w:bookmarkStart w:id="331" w:name="_Toc81725430"/>
      <w:bookmarkStart w:id="332" w:name="_Toc81338095"/>
      <w:bookmarkStart w:id="333" w:name="_Toc82421134"/>
      <w:bookmarkStart w:id="334" w:name="_Toc78356688"/>
      <w:bookmarkStart w:id="335" w:name="_Toc81289657"/>
      <w:bookmarkStart w:id="336" w:name="_Toc82873735"/>
      <w:bookmarkStart w:id="337" w:name="_Toc83411514"/>
      <w:bookmarkStart w:id="338" w:name="_Toc82953221"/>
      <w:bookmarkStart w:id="339" w:name="_Toc82497236"/>
      <w:bookmarkStart w:id="340" w:name="_Toc83564525"/>
      <w:bookmarkStart w:id="341" w:name="_Toc81982250"/>
      <w:bookmarkStart w:id="342" w:name="_Toc82584430"/>
      <w:bookmarkStart w:id="343" w:name="_Toc82034593"/>
      <w:bookmarkStart w:id="344" w:name="_Toc83541965"/>
      <w:bookmarkStart w:id="345" w:name="_Toc83309793"/>
      <w:bookmarkStart w:id="346" w:name="_Toc81900781"/>
      <w:bookmarkStart w:id="347" w:name="_Toc82119418"/>
      <w:bookmarkStart w:id="348" w:name="_Toc83713723"/>
      <w:bookmarkStart w:id="349" w:name="_Toc83136078"/>
      <w:bookmarkStart w:id="350" w:name="_Toc82897835"/>
      <w:bookmarkStart w:id="351" w:name="_Toc74860052"/>
      <w:bookmarkStart w:id="352" w:name="_Toc83154284"/>
      <w:bookmarkStart w:id="353" w:name="_Toc81816835"/>
      <w:bookmarkStart w:id="354" w:name="_Toc59049154"/>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bookmarkEnd w:id="354"/>
    <w:p w14:paraId="661FDF90" w14:textId="655C54AD" w:rsidR="00014921" w:rsidRDefault="00D41FFC">
      <w:pPr>
        <w:pStyle w:val="Heading2"/>
        <w:rPr>
          <w:color w:val="auto"/>
          <w:lang w:val="en-US"/>
        </w:rPr>
      </w:pPr>
      <w:proofErr w:type="spellStart"/>
      <w:r>
        <w:rPr>
          <w:color w:val="auto"/>
          <w:lang w:val="en-US"/>
        </w:rPr>
        <w:t>Đặt</w:t>
      </w:r>
      <w:proofErr w:type="spellEnd"/>
      <w:r>
        <w:rPr>
          <w:color w:val="auto"/>
          <w:lang w:val="en-US"/>
        </w:rPr>
        <w:t xml:space="preserve"> </w:t>
      </w:r>
      <w:proofErr w:type="spellStart"/>
      <w:r>
        <w:rPr>
          <w:color w:val="auto"/>
          <w:lang w:val="en-US"/>
        </w:rPr>
        <w:t>vấn</w:t>
      </w:r>
      <w:proofErr w:type="spellEnd"/>
      <w:r>
        <w:rPr>
          <w:color w:val="auto"/>
          <w:lang w:val="en-US"/>
        </w:rPr>
        <w:t xml:space="preserve"> </w:t>
      </w:r>
      <w:proofErr w:type="spellStart"/>
      <w:r>
        <w:rPr>
          <w:color w:val="auto"/>
          <w:lang w:val="en-US"/>
        </w:rPr>
        <w:t>đề</w:t>
      </w:r>
      <w:proofErr w:type="spellEnd"/>
    </w:p>
    <w:p w14:paraId="22296464" w14:textId="11578E41" w:rsidR="003D7A98" w:rsidRPr="003D7A98" w:rsidRDefault="00EE5046" w:rsidP="003D7A98">
      <w:pPr>
        <w:rPr>
          <w:lang w:eastAsia="ar-SA"/>
        </w:rPr>
      </w:pPr>
      <w:r>
        <w:rPr>
          <w:lang w:eastAsia="ar-SA"/>
        </w:rPr>
        <w:t xml:space="preserve">Gian </w:t>
      </w:r>
      <w:proofErr w:type="spellStart"/>
      <w:r>
        <w:rPr>
          <w:lang w:eastAsia="ar-SA"/>
        </w:rPr>
        <w:t>lận</w:t>
      </w:r>
      <w:proofErr w:type="spellEnd"/>
      <w:r>
        <w:rPr>
          <w:lang w:eastAsia="ar-SA"/>
        </w:rPr>
        <w:t xml:space="preserve"> tài </w:t>
      </w:r>
      <w:proofErr w:type="spellStart"/>
      <w:r>
        <w:rPr>
          <w:lang w:eastAsia="ar-SA"/>
        </w:rPr>
        <w:t>chính</w:t>
      </w:r>
      <w:proofErr w:type="spellEnd"/>
      <w:r w:rsidR="0021318B">
        <w:rPr>
          <w:lang w:eastAsia="ar-SA"/>
        </w:rPr>
        <w:t xml:space="preserve"> </w:t>
      </w:r>
      <w:proofErr w:type="spellStart"/>
      <w:r w:rsidR="0021318B">
        <w:rPr>
          <w:lang w:eastAsia="ar-SA"/>
        </w:rPr>
        <w:t>và</w:t>
      </w:r>
      <w:proofErr w:type="spellEnd"/>
      <w:r w:rsidR="0021318B">
        <w:rPr>
          <w:lang w:eastAsia="ar-SA"/>
        </w:rPr>
        <w:t xml:space="preserve"> </w:t>
      </w:r>
      <w:proofErr w:type="spellStart"/>
      <w:r w:rsidR="0021318B">
        <w:rPr>
          <w:lang w:eastAsia="ar-SA"/>
        </w:rPr>
        <w:t>rửa</w:t>
      </w:r>
      <w:proofErr w:type="spellEnd"/>
      <w:r w:rsidR="0021318B">
        <w:rPr>
          <w:lang w:eastAsia="ar-SA"/>
        </w:rPr>
        <w:t xml:space="preserve"> </w:t>
      </w:r>
      <w:proofErr w:type="spellStart"/>
      <w:r w:rsidR="0021318B">
        <w:rPr>
          <w:lang w:eastAsia="ar-SA"/>
        </w:rPr>
        <w:t>tiền</w:t>
      </w:r>
      <w:proofErr w:type="spellEnd"/>
      <w:r w:rsidR="0021318B">
        <w:rPr>
          <w:lang w:eastAsia="ar-SA"/>
        </w:rPr>
        <w:t xml:space="preserve"> </w:t>
      </w:r>
      <w:proofErr w:type="spellStart"/>
      <w:r>
        <w:rPr>
          <w:lang w:eastAsia="ar-SA"/>
        </w:rPr>
        <w:t>hiện</w:t>
      </w:r>
      <w:proofErr w:type="spellEnd"/>
      <w:r>
        <w:rPr>
          <w:lang w:eastAsia="ar-SA"/>
        </w:rPr>
        <w:t xml:space="preserve"> nay </w:t>
      </w:r>
      <w:proofErr w:type="spellStart"/>
      <w:r>
        <w:rPr>
          <w:lang w:eastAsia="ar-SA"/>
        </w:rPr>
        <w:t>ngày</w:t>
      </w:r>
      <w:proofErr w:type="spellEnd"/>
      <w:r>
        <w:rPr>
          <w:lang w:eastAsia="ar-SA"/>
        </w:rPr>
        <w:t xml:space="preserve"> </w:t>
      </w:r>
      <w:proofErr w:type="spellStart"/>
      <w:r>
        <w:rPr>
          <w:lang w:eastAsia="ar-SA"/>
        </w:rPr>
        <w:t>càng</w:t>
      </w:r>
      <w:proofErr w:type="spellEnd"/>
      <w:r>
        <w:rPr>
          <w:lang w:eastAsia="ar-SA"/>
        </w:rPr>
        <w:t xml:space="preserve"> </w:t>
      </w:r>
      <w:proofErr w:type="spellStart"/>
      <w:r>
        <w:rPr>
          <w:lang w:eastAsia="ar-SA"/>
        </w:rPr>
        <w:t>phát</w:t>
      </w:r>
      <w:proofErr w:type="spellEnd"/>
      <w:r>
        <w:rPr>
          <w:lang w:eastAsia="ar-SA"/>
        </w:rPr>
        <w:t xml:space="preserve"> </w:t>
      </w:r>
      <w:proofErr w:type="spellStart"/>
      <w:r>
        <w:rPr>
          <w:lang w:eastAsia="ar-SA"/>
        </w:rPr>
        <w:t>triển</w:t>
      </w:r>
      <w:proofErr w:type="spellEnd"/>
      <w:r>
        <w:rPr>
          <w:lang w:eastAsia="ar-SA"/>
        </w:rPr>
        <w:t xml:space="preserve"> </w:t>
      </w:r>
      <w:proofErr w:type="spellStart"/>
      <w:r>
        <w:rPr>
          <w:lang w:eastAsia="ar-SA"/>
        </w:rPr>
        <w:t>đi</w:t>
      </w:r>
      <w:proofErr w:type="spellEnd"/>
      <w:r>
        <w:rPr>
          <w:lang w:eastAsia="ar-SA"/>
        </w:rPr>
        <w:t xml:space="preserve"> </w:t>
      </w:r>
      <w:proofErr w:type="spellStart"/>
      <w:r>
        <w:rPr>
          <w:lang w:eastAsia="ar-SA"/>
        </w:rPr>
        <w:t>theo</w:t>
      </w:r>
      <w:proofErr w:type="spellEnd"/>
      <w:r>
        <w:rPr>
          <w:lang w:eastAsia="ar-SA"/>
        </w:rPr>
        <w:t xml:space="preserve"> </w:t>
      </w:r>
      <w:proofErr w:type="spellStart"/>
      <w:r>
        <w:rPr>
          <w:lang w:eastAsia="ar-SA"/>
        </w:rPr>
        <w:t>sự</w:t>
      </w:r>
      <w:proofErr w:type="spellEnd"/>
      <w:r>
        <w:rPr>
          <w:lang w:eastAsia="ar-SA"/>
        </w:rPr>
        <w:t xml:space="preserve"> </w:t>
      </w:r>
      <w:proofErr w:type="spellStart"/>
      <w:r>
        <w:rPr>
          <w:lang w:eastAsia="ar-SA"/>
        </w:rPr>
        <w:t>tiến</w:t>
      </w:r>
      <w:proofErr w:type="spellEnd"/>
      <w:r>
        <w:rPr>
          <w:lang w:eastAsia="ar-SA"/>
        </w:rPr>
        <w:t xml:space="preserve"> </w:t>
      </w:r>
      <w:proofErr w:type="spellStart"/>
      <w:r>
        <w:rPr>
          <w:lang w:eastAsia="ar-SA"/>
        </w:rPr>
        <w:t>bộ</w:t>
      </w:r>
      <w:proofErr w:type="spellEnd"/>
      <w:r>
        <w:rPr>
          <w:lang w:eastAsia="ar-SA"/>
        </w:rPr>
        <w:t xml:space="preserve"> </w:t>
      </w:r>
      <w:proofErr w:type="spellStart"/>
      <w:r>
        <w:rPr>
          <w:lang w:eastAsia="ar-SA"/>
        </w:rPr>
        <w:t>công</w:t>
      </w:r>
      <w:proofErr w:type="spellEnd"/>
      <w:r>
        <w:rPr>
          <w:lang w:eastAsia="ar-SA"/>
        </w:rPr>
        <w:t xml:space="preserve"> </w:t>
      </w:r>
      <w:proofErr w:type="spellStart"/>
      <w:r>
        <w:rPr>
          <w:lang w:eastAsia="ar-SA"/>
        </w:rPr>
        <w:t>nghệ</w:t>
      </w:r>
      <w:proofErr w:type="spellEnd"/>
      <w:r>
        <w:rPr>
          <w:lang w:eastAsia="ar-SA"/>
        </w:rPr>
        <w:t xml:space="preserve"> </w:t>
      </w:r>
      <w:proofErr w:type="spellStart"/>
      <w:r>
        <w:rPr>
          <w:lang w:eastAsia="ar-SA"/>
        </w:rPr>
        <w:t>hành</w:t>
      </w:r>
      <w:proofErr w:type="spellEnd"/>
      <w:r>
        <w:rPr>
          <w:lang w:eastAsia="ar-SA"/>
        </w:rPr>
        <w:t xml:space="preserve"> vi </w:t>
      </w:r>
      <w:proofErr w:type="spellStart"/>
      <w:r>
        <w:rPr>
          <w:lang w:eastAsia="ar-SA"/>
        </w:rPr>
        <w:t>biến</w:t>
      </w:r>
      <w:proofErr w:type="spellEnd"/>
      <w:r>
        <w:rPr>
          <w:lang w:eastAsia="ar-SA"/>
        </w:rPr>
        <w:t xml:space="preserve"> </w:t>
      </w:r>
      <w:proofErr w:type="spellStart"/>
      <w:r>
        <w:rPr>
          <w:lang w:eastAsia="ar-SA"/>
        </w:rPr>
        <w:t>tướng</w:t>
      </w:r>
      <w:proofErr w:type="spellEnd"/>
      <w:r>
        <w:rPr>
          <w:lang w:eastAsia="ar-SA"/>
        </w:rPr>
        <w:t xml:space="preserve"> </w:t>
      </w:r>
      <w:proofErr w:type="spellStart"/>
      <w:r>
        <w:rPr>
          <w:lang w:eastAsia="ar-SA"/>
        </w:rPr>
        <w:t>theo</w:t>
      </w:r>
      <w:proofErr w:type="spellEnd"/>
      <w:r>
        <w:rPr>
          <w:lang w:eastAsia="ar-SA"/>
        </w:rPr>
        <w:t xml:space="preserve"> </w:t>
      </w:r>
      <w:proofErr w:type="spellStart"/>
      <w:r>
        <w:rPr>
          <w:lang w:eastAsia="ar-SA"/>
        </w:rPr>
        <w:t>thời</w:t>
      </w:r>
      <w:proofErr w:type="spellEnd"/>
      <w:r>
        <w:rPr>
          <w:lang w:eastAsia="ar-SA"/>
        </w:rPr>
        <w:t xml:space="preserve"> </w:t>
      </w:r>
      <w:proofErr w:type="spellStart"/>
      <w:r>
        <w:rPr>
          <w:lang w:eastAsia="ar-SA"/>
        </w:rPr>
        <w:t>gian</w:t>
      </w:r>
      <w:proofErr w:type="spellEnd"/>
      <w:r w:rsidR="0021318B">
        <w:rPr>
          <w:lang w:eastAsia="ar-SA"/>
        </w:rPr>
        <w:t xml:space="preserve">. </w:t>
      </w:r>
      <w:proofErr w:type="spellStart"/>
      <w:r w:rsidR="0021318B" w:rsidRPr="0021318B">
        <w:rPr>
          <w:lang w:eastAsia="ar-SA"/>
        </w:rPr>
        <w:t>Ước</w:t>
      </w:r>
      <w:proofErr w:type="spellEnd"/>
      <w:r w:rsidR="0021318B" w:rsidRPr="0021318B">
        <w:rPr>
          <w:lang w:eastAsia="ar-SA"/>
        </w:rPr>
        <w:t xml:space="preserve"> </w:t>
      </w:r>
      <w:proofErr w:type="spellStart"/>
      <w:r w:rsidR="0021318B" w:rsidRPr="0021318B">
        <w:rPr>
          <w:lang w:eastAsia="ar-SA"/>
        </w:rPr>
        <w:t>tính</w:t>
      </w:r>
      <w:proofErr w:type="spellEnd"/>
      <w:r w:rsidR="0021318B" w:rsidRPr="0021318B">
        <w:rPr>
          <w:lang w:eastAsia="ar-SA"/>
        </w:rPr>
        <w:t xml:space="preserve"> </w:t>
      </w:r>
      <w:proofErr w:type="spellStart"/>
      <w:r w:rsidR="0021318B" w:rsidRPr="0021318B">
        <w:rPr>
          <w:lang w:eastAsia="ar-SA"/>
        </w:rPr>
        <w:t>của</w:t>
      </w:r>
      <w:proofErr w:type="spellEnd"/>
      <w:r w:rsidR="0021318B" w:rsidRPr="0021318B">
        <w:rPr>
          <w:lang w:eastAsia="ar-SA"/>
        </w:rPr>
        <w:t xml:space="preserve"> </w:t>
      </w:r>
      <w:proofErr w:type="spellStart"/>
      <w:r w:rsidR="0021318B" w:rsidRPr="0021318B">
        <w:rPr>
          <w:lang w:eastAsia="ar-SA"/>
        </w:rPr>
        <w:t>Văn</w:t>
      </w:r>
      <w:proofErr w:type="spellEnd"/>
      <w:r w:rsidR="0021318B" w:rsidRPr="0021318B">
        <w:rPr>
          <w:lang w:eastAsia="ar-SA"/>
        </w:rPr>
        <w:t xml:space="preserve"> </w:t>
      </w:r>
      <w:proofErr w:type="spellStart"/>
      <w:r w:rsidR="0021318B" w:rsidRPr="0021318B">
        <w:rPr>
          <w:lang w:eastAsia="ar-SA"/>
        </w:rPr>
        <w:t>phòng</w:t>
      </w:r>
      <w:proofErr w:type="spellEnd"/>
      <w:r w:rsidR="0021318B" w:rsidRPr="0021318B">
        <w:rPr>
          <w:lang w:eastAsia="ar-SA"/>
        </w:rPr>
        <w:t xml:space="preserve"> </w:t>
      </w:r>
      <w:proofErr w:type="spellStart"/>
      <w:r w:rsidR="0021318B" w:rsidRPr="0021318B">
        <w:rPr>
          <w:lang w:eastAsia="ar-SA"/>
        </w:rPr>
        <w:t>Liên</w:t>
      </w:r>
      <w:proofErr w:type="spellEnd"/>
      <w:r w:rsidR="0021318B" w:rsidRPr="0021318B">
        <w:rPr>
          <w:lang w:eastAsia="ar-SA"/>
        </w:rPr>
        <w:t xml:space="preserve"> </w:t>
      </w:r>
      <w:proofErr w:type="spellStart"/>
      <w:r w:rsidR="0021318B" w:rsidRPr="0021318B">
        <w:rPr>
          <w:lang w:eastAsia="ar-SA"/>
        </w:rPr>
        <w:t>hợp</w:t>
      </w:r>
      <w:proofErr w:type="spellEnd"/>
      <w:r w:rsidR="0021318B" w:rsidRPr="0021318B">
        <w:rPr>
          <w:lang w:eastAsia="ar-SA"/>
        </w:rPr>
        <w:t xml:space="preserve"> </w:t>
      </w:r>
      <w:proofErr w:type="spellStart"/>
      <w:r w:rsidR="0021318B" w:rsidRPr="0021318B">
        <w:rPr>
          <w:lang w:eastAsia="ar-SA"/>
        </w:rPr>
        <w:t>quốc</w:t>
      </w:r>
      <w:proofErr w:type="spellEnd"/>
      <w:r w:rsidR="0021318B" w:rsidRPr="0021318B">
        <w:rPr>
          <w:lang w:eastAsia="ar-SA"/>
        </w:rPr>
        <w:t xml:space="preserve"> </w:t>
      </w:r>
      <w:proofErr w:type="spellStart"/>
      <w:r w:rsidR="0021318B" w:rsidRPr="0021318B">
        <w:rPr>
          <w:lang w:eastAsia="ar-SA"/>
        </w:rPr>
        <w:t>về</w:t>
      </w:r>
      <w:proofErr w:type="spellEnd"/>
      <w:r w:rsidR="0021318B" w:rsidRPr="0021318B">
        <w:rPr>
          <w:lang w:eastAsia="ar-SA"/>
        </w:rPr>
        <w:t xml:space="preserve"> </w:t>
      </w:r>
      <w:proofErr w:type="spellStart"/>
      <w:r w:rsidR="0021318B" w:rsidRPr="0021318B">
        <w:rPr>
          <w:lang w:eastAsia="ar-SA"/>
        </w:rPr>
        <w:t>Chống</w:t>
      </w:r>
      <w:proofErr w:type="spellEnd"/>
      <w:r w:rsidR="0021318B" w:rsidRPr="0021318B">
        <w:rPr>
          <w:lang w:eastAsia="ar-SA"/>
        </w:rPr>
        <w:t xml:space="preserve"> ma </w:t>
      </w:r>
      <w:proofErr w:type="spellStart"/>
      <w:r w:rsidR="0021318B" w:rsidRPr="0021318B">
        <w:rPr>
          <w:lang w:eastAsia="ar-SA"/>
        </w:rPr>
        <w:t>túy</w:t>
      </w:r>
      <w:proofErr w:type="spellEnd"/>
      <w:r w:rsidR="0021318B" w:rsidRPr="0021318B">
        <w:rPr>
          <w:lang w:eastAsia="ar-SA"/>
        </w:rPr>
        <w:t xml:space="preserve"> </w:t>
      </w:r>
      <w:proofErr w:type="spellStart"/>
      <w:r w:rsidR="0021318B" w:rsidRPr="0021318B">
        <w:rPr>
          <w:lang w:eastAsia="ar-SA"/>
        </w:rPr>
        <w:t>và</w:t>
      </w:r>
      <w:proofErr w:type="spellEnd"/>
      <w:r w:rsidR="0021318B" w:rsidRPr="0021318B">
        <w:rPr>
          <w:lang w:eastAsia="ar-SA"/>
        </w:rPr>
        <w:t xml:space="preserve"> </w:t>
      </w:r>
      <w:proofErr w:type="spellStart"/>
      <w:r w:rsidR="0021318B" w:rsidRPr="0021318B">
        <w:rPr>
          <w:lang w:eastAsia="ar-SA"/>
        </w:rPr>
        <w:t>Tội</w:t>
      </w:r>
      <w:proofErr w:type="spellEnd"/>
      <w:r w:rsidR="0021318B" w:rsidRPr="0021318B">
        <w:rPr>
          <w:lang w:eastAsia="ar-SA"/>
        </w:rPr>
        <w:t xml:space="preserve"> </w:t>
      </w:r>
      <w:proofErr w:type="spellStart"/>
      <w:r w:rsidR="0021318B" w:rsidRPr="0021318B">
        <w:rPr>
          <w:lang w:eastAsia="ar-SA"/>
        </w:rPr>
        <w:t>phạm</w:t>
      </w:r>
      <w:proofErr w:type="spellEnd"/>
      <w:r w:rsidR="0021318B" w:rsidRPr="0021318B">
        <w:rPr>
          <w:lang w:eastAsia="ar-SA"/>
        </w:rPr>
        <w:t xml:space="preserve"> (UNODC) </w:t>
      </w:r>
      <w:proofErr w:type="spellStart"/>
      <w:r w:rsidR="0021318B" w:rsidRPr="0021318B">
        <w:rPr>
          <w:lang w:eastAsia="ar-SA"/>
        </w:rPr>
        <w:t>cho</w:t>
      </w:r>
      <w:proofErr w:type="spellEnd"/>
      <w:r w:rsidR="0021318B" w:rsidRPr="0021318B">
        <w:rPr>
          <w:lang w:eastAsia="ar-SA"/>
        </w:rPr>
        <w:t xml:space="preserve"> </w:t>
      </w:r>
      <w:proofErr w:type="spellStart"/>
      <w:r w:rsidR="0021318B" w:rsidRPr="0021318B">
        <w:rPr>
          <w:lang w:eastAsia="ar-SA"/>
        </w:rPr>
        <w:t>thấy</w:t>
      </w:r>
      <w:proofErr w:type="spellEnd"/>
      <w:r w:rsidR="0021318B" w:rsidRPr="0021318B">
        <w:rPr>
          <w:lang w:eastAsia="ar-SA"/>
        </w:rPr>
        <w:t xml:space="preserve"> </w:t>
      </w:r>
      <w:proofErr w:type="spellStart"/>
      <w:r w:rsidR="0021318B" w:rsidRPr="0021318B">
        <w:rPr>
          <w:lang w:eastAsia="ar-SA"/>
        </w:rPr>
        <w:t>lượng</w:t>
      </w:r>
      <w:proofErr w:type="spellEnd"/>
      <w:r w:rsidR="0021318B" w:rsidRPr="0021318B">
        <w:rPr>
          <w:lang w:eastAsia="ar-SA"/>
        </w:rPr>
        <w:t xml:space="preserve"> </w:t>
      </w:r>
      <w:proofErr w:type="spellStart"/>
      <w:r w:rsidR="0021318B" w:rsidRPr="0021318B">
        <w:rPr>
          <w:lang w:eastAsia="ar-SA"/>
        </w:rPr>
        <w:t>tiền</w:t>
      </w:r>
      <w:proofErr w:type="spellEnd"/>
      <w:r w:rsidR="0021318B" w:rsidRPr="0021318B">
        <w:rPr>
          <w:lang w:eastAsia="ar-SA"/>
        </w:rPr>
        <w:t xml:space="preserve"> </w:t>
      </w:r>
      <w:proofErr w:type="spellStart"/>
      <w:r w:rsidR="0021318B" w:rsidRPr="0021318B">
        <w:rPr>
          <w:lang w:eastAsia="ar-SA"/>
        </w:rPr>
        <w:t>bị</w:t>
      </w:r>
      <w:proofErr w:type="spellEnd"/>
      <w:r w:rsidR="0021318B" w:rsidRPr="0021318B">
        <w:rPr>
          <w:lang w:eastAsia="ar-SA"/>
        </w:rPr>
        <w:t xml:space="preserve"> </w:t>
      </w:r>
      <w:proofErr w:type="spellStart"/>
      <w:r w:rsidR="0021318B" w:rsidRPr="0021318B">
        <w:rPr>
          <w:lang w:eastAsia="ar-SA"/>
        </w:rPr>
        <w:t>rửa</w:t>
      </w:r>
      <w:proofErr w:type="spellEnd"/>
      <w:r w:rsidR="0021318B" w:rsidRPr="0021318B">
        <w:rPr>
          <w:lang w:eastAsia="ar-SA"/>
        </w:rPr>
        <w:t xml:space="preserve"> </w:t>
      </w:r>
      <w:proofErr w:type="spellStart"/>
      <w:r w:rsidR="0021318B" w:rsidRPr="0021318B">
        <w:rPr>
          <w:lang w:eastAsia="ar-SA"/>
        </w:rPr>
        <w:t>mỗi</w:t>
      </w:r>
      <w:proofErr w:type="spellEnd"/>
      <w:r w:rsidR="0021318B" w:rsidRPr="0021318B">
        <w:rPr>
          <w:lang w:eastAsia="ar-SA"/>
        </w:rPr>
        <w:t xml:space="preserve"> </w:t>
      </w:r>
      <w:proofErr w:type="spellStart"/>
      <w:r w:rsidR="0021318B" w:rsidRPr="0021318B">
        <w:rPr>
          <w:lang w:eastAsia="ar-SA"/>
        </w:rPr>
        <w:t>năm</w:t>
      </w:r>
      <w:proofErr w:type="spellEnd"/>
      <w:r w:rsidR="0021318B" w:rsidRPr="0021318B">
        <w:rPr>
          <w:lang w:eastAsia="ar-SA"/>
        </w:rPr>
        <w:t xml:space="preserve"> </w:t>
      </w:r>
      <w:proofErr w:type="spellStart"/>
      <w:r w:rsidR="0021318B" w:rsidRPr="0021318B">
        <w:rPr>
          <w:lang w:eastAsia="ar-SA"/>
        </w:rPr>
        <w:t>chiếm</w:t>
      </w:r>
      <w:proofErr w:type="spellEnd"/>
      <w:r w:rsidR="0021318B" w:rsidRPr="0021318B">
        <w:rPr>
          <w:lang w:eastAsia="ar-SA"/>
        </w:rPr>
        <w:t xml:space="preserve"> </w:t>
      </w:r>
      <w:proofErr w:type="spellStart"/>
      <w:r w:rsidR="0021318B" w:rsidRPr="0021318B">
        <w:rPr>
          <w:lang w:eastAsia="ar-SA"/>
        </w:rPr>
        <w:t>từ</w:t>
      </w:r>
      <w:proofErr w:type="spellEnd"/>
      <w:r w:rsidR="0021318B" w:rsidRPr="0021318B">
        <w:rPr>
          <w:lang w:eastAsia="ar-SA"/>
        </w:rPr>
        <w:t xml:space="preserve"> 2% </w:t>
      </w:r>
      <w:proofErr w:type="spellStart"/>
      <w:r w:rsidR="0021318B" w:rsidRPr="0021318B">
        <w:rPr>
          <w:lang w:eastAsia="ar-SA"/>
        </w:rPr>
        <w:t>đến</w:t>
      </w:r>
      <w:proofErr w:type="spellEnd"/>
      <w:r w:rsidR="0021318B" w:rsidRPr="0021318B">
        <w:rPr>
          <w:lang w:eastAsia="ar-SA"/>
        </w:rPr>
        <w:t xml:space="preserve"> 5% GDP </w:t>
      </w:r>
      <w:proofErr w:type="spellStart"/>
      <w:r w:rsidR="0021318B" w:rsidRPr="0021318B">
        <w:rPr>
          <w:lang w:eastAsia="ar-SA"/>
        </w:rPr>
        <w:t>toàn</w:t>
      </w:r>
      <w:proofErr w:type="spellEnd"/>
      <w:r w:rsidR="0021318B" w:rsidRPr="0021318B">
        <w:rPr>
          <w:lang w:eastAsia="ar-SA"/>
        </w:rPr>
        <w:t xml:space="preserve"> </w:t>
      </w:r>
      <w:proofErr w:type="spellStart"/>
      <w:r w:rsidR="0021318B" w:rsidRPr="0021318B">
        <w:rPr>
          <w:lang w:eastAsia="ar-SA"/>
        </w:rPr>
        <w:t>cầu</w:t>
      </w:r>
      <w:proofErr w:type="spellEnd"/>
      <w:r w:rsidR="0021318B" w:rsidRPr="0021318B">
        <w:rPr>
          <w:lang w:eastAsia="ar-SA"/>
        </w:rPr>
        <w:t xml:space="preserve">, </w:t>
      </w:r>
      <w:proofErr w:type="spellStart"/>
      <w:r w:rsidR="0021318B" w:rsidRPr="0021318B">
        <w:rPr>
          <w:lang w:eastAsia="ar-SA"/>
        </w:rPr>
        <w:t>tương</w:t>
      </w:r>
      <w:proofErr w:type="spellEnd"/>
      <w:r w:rsidR="0021318B" w:rsidRPr="0021318B">
        <w:rPr>
          <w:lang w:eastAsia="ar-SA"/>
        </w:rPr>
        <w:t xml:space="preserve"> </w:t>
      </w:r>
      <w:proofErr w:type="spellStart"/>
      <w:r w:rsidR="0021318B" w:rsidRPr="0021318B">
        <w:rPr>
          <w:lang w:eastAsia="ar-SA"/>
        </w:rPr>
        <w:t>đương</w:t>
      </w:r>
      <w:proofErr w:type="spellEnd"/>
      <w:r w:rsidR="0021318B" w:rsidRPr="0021318B">
        <w:rPr>
          <w:lang w:eastAsia="ar-SA"/>
        </w:rPr>
        <w:t xml:space="preserve"> </w:t>
      </w:r>
      <w:proofErr w:type="spellStart"/>
      <w:r w:rsidR="0021318B" w:rsidRPr="0021318B">
        <w:rPr>
          <w:lang w:eastAsia="ar-SA"/>
        </w:rPr>
        <w:t>khoảng</w:t>
      </w:r>
      <w:proofErr w:type="spellEnd"/>
      <w:r w:rsidR="0021318B" w:rsidRPr="0021318B">
        <w:rPr>
          <w:lang w:eastAsia="ar-SA"/>
        </w:rPr>
        <w:t xml:space="preserve"> 2 </w:t>
      </w:r>
      <w:proofErr w:type="spellStart"/>
      <w:r w:rsidR="0021318B" w:rsidRPr="0021318B">
        <w:rPr>
          <w:lang w:eastAsia="ar-SA"/>
        </w:rPr>
        <w:t>nghìn</w:t>
      </w:r>
      <w:proofErr w:type="spellEnd"/>
      <w:r w:rsidR="0021318B" w:rsidRPr="0021318B">
        <w:rPr>
          <w:lang w:eastAsia="ar-SA"/>
        </w:rPr>
        <w:t xml:space="preserve"> </w:t>
      </w:r>
      <w:proofErr w:type="spellStart"/>
      <w:r w:rsidR="0021318B" w:rsidRPr="0021318B">
        <w:rPr>
          <w:lang w:eastAsia="ar-SA"/>
        </w:rPr>
        <w:t>tỷ</w:t>
      </w:r>
      <w:proofErr w:type="spellEnd"/>
      <w:r w:rsidR="0021318B" w:rsidRPr="0021318B">
        <w:rPr>
          <w:lang w:eastAsia="ar-SA"/>
        </w:rPr>
        <w:t xml:space="preserve"> USD</w:t>
      </w:r>
      <w:r w:rsidR="0021318B">
        <w:rPr>
          <w:lang w:eastAsia="ar-SA"/>
        </w:rPr>
        <w:fldChar w:fldCharType="begin"/>
      </w:r>
      <w:r w:rsidR="0021318B">
        <w:rPr>
          <w:lang w:eastAsia="ar-SA"/>
        </w:rPr>
        <w:instrText xml:space="preserve"> ADDIN ZOTERO_ITEM CSL_CITATION {"citationID":"fuL2OOaf","properties":{"unsorted":false,"formattedCitation":"[1]","plainCitation":"[1]","noteIndex":0},"citationItems":[{"id":65,"uris":["http://zotero.org/users/local/aIlcaRw3/items/CEGIDA34"],"itemData":{"id":65,"type":"article","abstract":"Financial institutions are required by regulation to report suspicious financial transactions related to money laundering. Therefore, they need to constantly monitor vast amounts of incoming and outgoing transactions. A particular challenge in detecting money laundering is that money launderers continuously adapt their tactics to evade detection. Hence, detection methods need constant fine-tuning. Traditional machine learning models suffer from catastrophic forgetting when fine-tuning the model on new data, thereby limiting their effectiveness in dynamic environments. Continual learning methods may address this issue and enhance current anti-money laundering (AML) practices, by allowing models to incorporate new information while retaining prior knowledge. Research on continual graph learning for AML, however, is still scarce. In this review, we critically evaluate state-of-the-art continual graph learning approaches for AML applications. We categorise methods into replay-based, regularization-based, and architecture-based strategies within the graph neural network (GNN) framework, and we provide in-depth experimental evaluations on both synthetic and real-world AML data sets that showcase the effect of the different hyperparameters. Our analysis demonstrates that continual learning improves model adaptability and robustness in the face of extreme class imbalances and evolving fraud patterns. Finally, we outline key challenges and propose directions for future research.","DOI":"10.48550/ARXIV.2503.24259","license":"Creative Commons Attribution 4.0 International","note":"version: 1","publisher":"arXiv","source":"DOI.org (Datacite)","title":"Advances in Continual Graph Learning for Anti-Money Laundering Systems: A Comprehensive Review","title-short":"Advances in Continual Graph Learning for Anti-Money Laundering Systems","URL":"https://arxiv.org/abs/2503.24259","author":[{"family":"Deprez","given":"Bruno"},{"family":"Wei","given":"Wei"},{"family":"Verbeke","given":"Wouter"},{"family":"Baesens","given":"Bart"},{"family":"Mets","given":"Kevin"},{"family":"Verdonck","given":"Tim"}],"accessed":{"date-parts":[["2026",7,9]]},"issued":{"date-parts":[["2025"]]}}}],"schema":"https://github.com/citation-style-language/schema/raw/master/csl-citation.json"} </w:instrText>
      </w:r>
      <w:r w:rsidR="0021318B">
        <w:rPr>
          <w:lang w:eastAsia="ar-SA"/>
        </w:rPr>
        <w:fldChar w:fldCharType="separate"/>
      </w:r>
      <w:r w:rsidR="0021318B" w:rsidRPr="0021318B">
        <w:t>[1]</w:t>
      </w:r>
      <w:r w:rsidR="0021318B">
        <w:rPr>
          <w:lang w:eastAsia="ar-SA"/>
        </w:rPr>
        <w:fldChar w:fldCharType="end"/>
      </w:r>
      <w:r w:rsidR="0021318B">
        <w:rPr>
          <w:lang w:eastAsia="ar-SA"/>
        </w:rPr>
        <w:t xml:space="preserve">. </w:t>
      </w:r>
      <w:proofErr w:type="spellStart"/>
      <w:r w:rsidR="0021318B">
        <w:rPr>
          <w:lang w:eastAsia="ar-SA"/>
        </w:rPr>
        <w:t>Số</w:t>
      </w:r>
      <w:proofErr w:type="spellEnd"/>
      <w:r w:rsidR="0021318B">
        <w:rPr>
          <w:lang w:eastAsia="ar-SA"/>
        </w:rPr>
        <w:t xml:space="preserve"> </w:t>
      </w:r>
      <w:proofErr w:type="spellStart"/>
      <w:r w:rsidR="0021318B">
        <w:rPr>
          <w:lang w:eastAsia="ar-SA"/>
        </w:rPr>
        <w:t>lượng</w:t>
      </w:r>
      <w:proofErr w:type="spellEnd"/>
      <w:r w:rsidR="0021318B">
        <w:rPr>
          <w:lang w:eastAsia="ar-SA"/>
        </w:rPr>
        <w:t xml:space="preserve"> </w:t>
      </w:r>
      <w:proofErr w:type="spellStart"/>
      <w:r w:rsidR="0021318B">
        <w:rPr>
          <w:lang w:eastAsia="ar-SA"/>
        </w:rPr>
        <w:t>giao</w:t>
      </w:r>
      <w:proofErr w:type="spellEnd"/>
      <w:r w:rsidR="0021318B">
        <w:rPr>
          <w:lang w:eastAsia="ar-SA"/>
        </w:rPr>
        <w:t xml:space="preserve"> </w:t>
      </w:r>
      <w:proofErr w:type="spellStart"/>
      <w:r w:rsidR="0021318B">
        <w:rPr>
          <w:lang w:eastAsia="ar-SA"/>
        </w:rPr>
        <w:t>dịch</w:t>
      </w:r>
      <w:proofErr w:type="spellEnd"/>
      <w:r w:rsidR="0021318B">
        <w:rPr>
          <w:lang w:eastAsia="ar-SA"/>
        </w:rPr>
        <w:t xml:space="preserve"> </w:t>
      </w:r>
      <w:proofErr w:type="spellStart"/>
      <w:r w:rsidR="0021318B">
        <w:rPr>
          <w:lang w:eastAsia="ar-SA"/>
        </w:rPr>
        <w:t>và</w:t>
      </w:r>
      <w:proofErr w:type="spellEnd"/>
      <w:r w:rsidR="0021318B">
        <w:rPr>
          <w:lang w:eastAsia="ar-SA"/>
        </w:rPr>
        <w:t xml:space="preserve"> </w:t>
      </w:r>
      <w:proofErr w:type="spellStart"/>
      <w:r w:rsidR="0021318B">
        <w:rPr>
          <w:lang w:eastAsia="ar-SA"/>
        </w:rPr>
        <w:t>lượng</w:t>
      </w:r>
      <w:proofErr w:type="spellEnd"/>
      <w:r w:rsidR="0021318B">
        <w:rPr>
          <w:lang w:eastAsia="ar-SA"/>
        </w:rPr>
        <w:t xml:space="preserve"> </w:t>
      </w:r>
      <w:proofErr w:type="spellStart"/>
      <w:r w:rsidR="0021318B">
        <w:rPr>
          <w:lang w:eastAsia="ar-SA"/>
        </w:rPr>
        <w:t>khách</w:t>
      </w:r>
      <w:proofErr w:type="spellEnd"/>
      <w:r w:rsidR="0021318B">
        <w:rPr>
          <w:lang w:eastAsia="ar-SA"/>
        </w:rPr>
        <w:t xml:space="preserve"> </w:t>
      </w:r>
      <w:proofErr w:type="spellStart"/>
      <w:r w:rsidR="0021318B">
        <w:rPr>
          <w:lang w:eastAsia="ar-SA"/>
        </w:rPr>
        <w:t>hàng</w:t>
      </w:r>
      <w:proofErr w:type="spellEnd"/>
      <w:r w:rsidR="0021318B">
        <w:rPr>
          <w:lang w:eastAsia="ar-SA"/>
        </w:rPr>
        <w:t xml:space="preserve"> </w:t>
      </w:r>
      <w:proofErr w:type="spellStart"/>
      <w:r w:rsidR="0021318B">
        <w:rPr>
          <w:lang w:eastAsia="ar-SA"/>
        </w:rPr>
        <w:t>tham</w:t>
      </w:r>
      <w:proofErr w:type="spellEnd"/>
      <w:r w:rsidR="0021318B">
        <w:rPr>
          <w:lang w:eastAsia="ar-SA"/>
        </w:rPr>
        <w:t xml:space="preserve"> </w:t>
      </w:r>
      <w:proofErr w:type="spellStart"/>
      <w:r w:rsidR="0021318B">
        <w:rPr>
          <w:lang w:eastAsia="ar-SA"/>
        </w:rPr>
        <w:t>gia</w:t>
      </w:r>
      <w:proofErr w:type="spellEnd"/>
      <w:r w:rsidR="0021318B">
        <w:rPr>
          <w:lang w:eastAsia="ar-SA"/>
        </w:rPr>
        <w:t xml:space="preserve"> </w:t>
      </w:r>
      <w:proofErr w:type="spellStart"/>
      <w:r w:rsidR="0021318B">
        <w:rPr>
          <w:lang w:eastAsia="ar-SA"/>
        </w:rPr>
        <w:t>giao</w:t>
      </w:r>
      <w:proofErr w:type="spellEnd"/>
      <w:r w:rsidR="0021318B">
        <w:rPr>
          <w:lang w:eastAsia="ar-SA"/>
        </w:rPr>
        <w:t xml:space="preserve"> </w:t>
      </w:r>
      <w:proofErr w:type="spellStart"/>
      <w:r w:rsidR="0021318B">
        <w:rPr>
          <w:lang w:eastAsia="ar-SA"/>
        </w:rPr>
        <w:t>dịch</w:t>
      </w:r>
      <w:proofErr w:type="spellEnd"/>
      <w:r w:rsidR="0021318B">
        <w:rPr>
          <w:lang w:eastAsia="ar-SA"/>
        </w:rPr>
        <w:t xml:space="preserve"> </w:t>
      </w:r>
      <w:proofErr w:type="spellStart"/>
      <w:r w:rsidR="0021318B">
        <w:rPr>
          <w:lang w:eastAsia="ar-SA"/>
        </w:rPr>
        <w:t>trong</w:t>
      </w:r>
      <w:proofErr w:type="spellEnd"/>
      <w:r w:rsidR="0021318B">
        <w:rPr>
          <w:lang w:eastAsia="ar-SA"/>
        </w:rPr>
        <w:t xml:space="preserve"> 1 </w:t>
      </w:r>
      <w:proofErr w:type="spellStart"/>
      <w:r w:rsidR="0021318B">
        <w:rPr>
          <w:lang w:eastAsia="ar-SA"/>
        </w:rPr>
        <w:t>ngày</w:t>
      </w:r>
      <w:proofErr w:type="spellEnd"/>
      <w:r w:rsidR="0021318B">
        <w:rPr>
          <w:lang w:eastAsia="ar-SA"/>
        </w:rPr>
        <w:t xml:space="preserve"> </w:t>
      </w:r>
      <w:proofErr w:type="spellStart"/>
      <w:r w:rsidR="0021318B">
        <w:rPr>
          <w:lang w:eastAsia="ar-SA"/>
        </w:rPr>
        <w:t>là</w:t>
      </w:r>
      <w:proofErr w:type="spellEnd"/>
      <w:r w:rsidR="0021318B">
        <w:rPr>
          <w:lang w:eastAsia="ar-SA"/>
        </w:rPr>
        <w:t xml:space="preserve"> </w:t>
      </w:r>
      <w:proofErr w:type="spellStart"/>
      <w:r w:rsidR="0021318B">
        <w:rPr>
          <w:lang w:eastAsia="ar-SA"/>
        </w:rPr>
        <w:t>rất</w:t>
      </w:r>
      <w:proofErr w:type="spellEnd"/>
      <w:r w:rsidR="0021318B">
        <w:rPr>
          <w:lang w:eastAsia="ar-SA"/>
        </w:rPr>
        <w:t xml:space="preserve"> </w:t>
      </w:r>
      <w:proofErr w:type="spellStart"/>
      <w:r w:rsidR="0021318B">
        <w:rPr>
          <w:lang w:eastAsia="ar-SA"/>
        </w:rPr>
        <w:t>lớn</w:t>
      </w:r>
      <w:proofErr w:type="spellEnd"/>
      <w:r w:rsidR="0021318B">
        <w:rPr>
          <w:lang w:eastAsia="ar-SA"/>
        </w:rPr>
        <w:t xml:space="preserve"> </w:t>
      </w:r>
      <w:proofErr w:type="spellStart"/>
      <w:r w:rsidR="006259AA">
        <w:rPr>
          <w:lang w:eastAsia="ar-SA"/>
        </w:rPr>
        <w:t>nên</w:t>
      </w:r>
      <w:proofErr w:type="spellEnd"/>
      <w:r w:rsidR="006259AA">
        <w:rPr>
          <w:lang w:eastAsia="ar-SA"/>
        </w:rPr>
        <w:t xml:space="preserve"> </w:t>
      </w:r>
      <w:proofErr w:type="spellStart"/>
      <w:r w:rsidR="006259AA">
        <w:rPr>
          <w:lang w:eastAsia="ar-SA"/>
        </w:rPr>
        <w:t>việc</w:t>
      </w:r>
      <w:proofErr w:type="spellEnd"/>
      <w:r w:rsidR="006259AA">
        <w:rPr>
          <w:lang w:eastAsia="ar-SA"/>
        </w:rPr>
        <w:t xml:space="preserve"> </w:t>
      </w:r>
      <w:proofErr w:type="spellStart"/>
      <w:r w:rsidR="006259AA">
        <w:rPr>
          <w:lang w:eastAsia="ar-SA"/>
        </w:rPr>
        <w:t>điều</w:t>
      </w:r>
      <w:proofErr w:type="spellEnd"/>
      <w:r w:rsidR="006259AA">
        <w:rPr>
          <w:lang w:eastAsia="ar-SA"/>
        </w:rPr>
        <w:t xml:space="preserve"> </w:t>
      </w:r>
      <w:proofErr w:type="spellStart"/>
      <w:r w:rsidR="006259AA">
        <w:rPr>
          <w:lang w:eastAsia="ar-SA"/>
        </w:rPr>
        <w:t>tra</w:t>
      </w:r>
      <w:proofErr w:type="spellEnd"/>
      <w:r w:rsidR="006259AA">
        <w:rPr>
          <w:lang w:eastAsia="ar-SA"/>
        </w:rPr>
        <w:t xml:space="preserve"> </w:t>
      </w:r>
      <w:proofErr w:type="spellStart"/>
      <w:r w:rsidR="006259AA">
        <w:rPr>
          <w:lang w:eastAsia="ar-SA"/>
        </w:rPr>
        <w:t>thủ</w:t>
      </w:r>
      <w:proofErr w:type="spellEnd"/>
      <w:r w:rsidR="006259AA">
        <w:rPr>
          <w:lang w:eastAsia="ar-SA"/>
        </w:rPr>
        <w:t xml:space="preserve"> </w:t>
      </w:r>
      <w:proofErr w:type="spellStart"/>
      <w:r w:rsidR="006259AA">
        <w:rPr>
          <w:lang w:eastAsia="ar-SA"/>
        </w:rPr>
        <w:t>công</w:t>
      </w:r>
      <w:proofErr w:type="spellEnd"/>
      <w:r w:rsidR="006259AA">
        <w:rPr>
          <w:lang w:eastAsia="ar-SA"/>
        </w:rPr>
        <w:t xml:space="preserve"> hay </w:t>
      </w:r>
      <w:proofErr w:type="spellStart"/>
      <w:r w:rsidR="006259AA">
        <w:rPr>
          <w:lang w:eastAsia="ar-SA"/>
        </w:rPr>
        <w:t>sử</w:t>
      </w:r>
      <w:proofErr w:type="spellEnd"/>
      <w:r w:rsidR="006259AA">
        <w:rPr>
          <w:lang w:eastAsia="ar-SA"/>
        </w:rPr>
        <w:t xml:space="preserve"> </w:t>
      </w:r>
      <w:proofErr w:type="spellStart"/>
      <w:r w:rsidR="006259AA">
        <w:rPr>
          <w:lang w:eastAsia="ar-SA"/>
        </w:rPr>
        <w:t>dụng</w:t>
      </w:r>
      <w:proofErr w:type="spellEnd"/>
      <w:r w:rsidR="006259AA">
        <w:rPr>
          <w:lang w:eastAsia="ar-SA"/>
        </w:rPr>
        <w:t xml:space="preserve"> </w:t>
      </w:r>
      <w:proofErr w:type="spellStart"/>
      <w:r w:rsidR="006259AA">
        <w:rPr>
          <w:lang w:eastAsia="ar-SA"/>
        </w:rPr>
        <w:t>công</w:t>
      </w:r>
      <w:proofErr w:type="spellEnd"/>
      <w:r w:rsidR="006259AA">
        <w:rPr>
          <w:lang w:eastAsia="ar-SA"/>
        </w:rPr>
        <w:t xml:space="preserve"> </w:t>
      </w:r>
      <w:proofErr w:type="spellStart"/>
      <w:r w:rsidR="006259AA">
        <w:rPr>
          <w:lang w:eastAsia="ar-SA"/>
        </w:rPr>
        <w:t>nghệ</w:t>
      </w:r>
      <w:proofErr w:type="spellEnd"/>
      <w:r w:rsidR="006259AA">
        <w:rPr>
          <w:lang w:eastAsia="ar-SA"/>
        </w:rPr>
        <w:t xml:space="preserve"> </w:t>
      </w:r>
      <w:proofErr w:type="spellStart"/>
      <w:r w:rsidR="006259AA">
        <w:rPr>
          <w:lang w:eastAsia="ar-SA"/>
        </w:rPr>
        <w:t>điều</w:t>
      </w:r>
      <w:proofErr w:type="spellEnd"/>
      <w:r w:rsidR="006259AA">
        <w:rPr>
          <w:lang w:eastAsia="ar-SA"/>
        </w:rPr>
        <w:t xml:space="preserve"> </w:t>
      </w:r>
      <w:proofErr w:type="spellStart"/>
      <w:r w:rsidR="006259AA">
        <w:rPr>
          <w:lang w:eastAsia="ar-SA"/>
        </w:rPr>
        <w:t>gặp</w:t>
      </w:r>
      <w:proofErr w:type="spellEnd"/>
      <w:r w:rsidR="006259AA">
        <w:rPr>
          <w:lang w:eastAsia="ar-SA"/>
        </w:rPr>
        <w:t xml:space="preserve"> </w:t>
      </w:r>
      <w:proofErr w:type="spellStart"/>
      <w:r w:rsidR="006259AA">
        <w:rPr>
          <w:lang w:eastAsia="ar-SA"/>
        </w:rPr>
        <w:t>nhiều</w:t>
      </w:r>
      <w:proofErr w:type="spellEnd"/>
      <w:r w:rsidR="006259AA">
        <w:rPr>
          <w:lang w:eastAsia="ar-SA"/>
        </w:rPr>
        <w:t xml:space="preserve"> </w:t>
      </w:r>
      <w:proofErr w:type="spellStart"/>
      <w:r w:rsidR="006259AA">
        <w:rPr>
          <w:lang w:eastAsia="ar-SA"/>
        </w:rPr>
        <w:t>thách</w:t>
      </w:r>
      <w:proofErr w:type="spellEnd"/>
      <w:r w:rsidR="006259AA">
        <w:rPr>
          <w:lang w:eastAsia="ar-SA"/>
        </w:rPr>
        <w:t xml:space="preserve"> </w:t>
      </w:r>
      <w:proofErr w:type="spellStart"/>
      <w:r w:rsidR="006259AA">
        <w:rPr>
          <w:lang w:eastAsia="ar-SA"/>
        </w:rPr>
        <w:t>thức</w:t>
      </w:r>
      <w:proofErr w:type="spellEnd"/>
      <w:r w:rsidR="006259AA">
        <w:rPr>
          <w:lang w:eastAsia="ar-SA"/>
        </w:rPr>
        <w:t xml:space="preserve"> do </w:t>
      </w:r>
      <w:proofErr w:type="spellStart"/>
      <w:r w:rsidR="006259AA">
        <w:rPr>
          <w:lang w:eastAsia="ar-SA"/>
        </w:rPr>
        <w:t>các</w:t>
      </w:r>
      <w:proofErr w:type="spellEnd"/>
      <w:r w:rsidR="006259AA">
        <w:rPr>
          <w:lang w:eastAsia="ar-SA"/>
        </w:rPr>
        <w:t xml:space="preserve"> </w:t>
      </w:r>
      <w:proofErr w:type="spellStart"/>
      <w:r w:rsidR="006259AA">
        <w:rPr>
          <w:lang w:eastAsia="ar-SA"/>
        </w:rPr>
        <w:t>đối</w:t>
      </w:r>
      <w:proofErr w:type="spellEnd"/>
      <w:r w:rsidR="006259AA">
        <w:rPr>
          <w:lang w:eastAsia="ar-SA"/>
        </w:rPr>
        <w:t xml:space="preserve"> </w:t>
      </w:r>
      <w:proofErr w:type="spellStart"/>
      <w:r w:rsidR="006259AA">
        <w:rPr>
          <w:lang w:eastAsia="ar-SA"/>
        </w:rPr>
        <w:t>tượng</w:t>
      </w:r>
      <w:proofErr w:type="spellEnd"/>
      <w:r w:rsidR="006259AA">
        <w:rPr>
          <w:lang w:eastAsia="ar-SA"/>
        </w:rPr>
        <w:t xml:space="preserve"> </w:t>
      </w:r>
      <w:proofErr w:type="spellStart"/>
      <w:r w:rsidR="006259AA">
        <w:rPr>
          <w:lang w:eastAsia="ar-SA"/>
        </w:rPr>
        <w:t>luôn</w:t>
      </w:r>
      <w:proofErr w:type="spellEnd"/>
      <w:r w:rsidR="006259AA">
        <w:rPr>
          <w:lang w:eastAsia="ar-SA"/>
        </w:rPr>
        <w:t xml:space="preserve"> </w:t>
      </w:r>
      <w:proofErr w:type="spellStart"/>
      <w:r w:rsidR="006259AA">
        <w:rPr>
          <w:lang w:eastAsia="ar-SA"/>
        </w:rPr>
        <w:t>nâng</w:t>
      </w:r>
      <w:proofErr w:type="spellEnd"/>
      <w:r w:rsidR="006259AA">
        <w:rPr>
          <w:lang w:eastAsia="ar-SA"/>
        </w:rPr>
        <w:t xml:space="preserve"> </w:t>
      </w:r>
      <w:proofErr w:type="spellStart"/>
      <w:r w:rsidR="006259AA">
        <w:rPr>
          <w:lang w:eastAsia="ar-SA"/>
        </w:rPr>
        <w:t>cao</w:t>
      </w:r>
      <w:proofErr w:type="spellEnd"/>
      <w:r w:rsidR="006259AA">
        <w:rPr>
          <w:lang w:eastAsia="ar-SA"/>
        </w:rPr>
        <w:t xml:space="preserve"> </w:t>
      </w:r>
      <w:proofErr w:type="spellStart"/>
      <w:r w:rsidR="006259AA">
        <w:rPr>
          <w:lang w:eastAsia="ar-SA"/>
        </w:rPr>
        <w:t>hành</w:t>
      </w:r>
      <w:proofErr w:type="spellEnd"/>
      <w:r w:rsidR="006259AA">
        <w:rPr>
          <w:lang w:eastAsia="ar-SA"/>
        </w:rPr>
        <w:t xml:space="preserve"> vi </w:t>
      </w:r>
      <w:proofErr w:type="spellStart"/>
      <w:r w:rsidR="006259AA">
        <w:rPr>
          <w:lang w:eastAsia="ar-SA"/>
        </w:rPr>
        <w:t>gian</w:t>
      </w:r>
      <w:proofErr w:type="spellEnd"/>
      <w:r w:rsidR="006259AA">
        <w:rPr>
          <w:lang w:eastAsia="ar-SA"/>
        </w:rPr>
        <w:t xml:space="preserve"> </w:t>
      </w:r>
      <w:proofErr w:type="spellStart"/>
      <w:r w:rsidR="006259AA">
        <w:rPr>
          <w:lang w:eastAsia="ar-SA"/>
        </w:rPr>
        <w:t>lận</w:t>
      </w:r>
      <w:proofErr w:type="spellEnd"/>
      <w:r w:rsidR="006259AA">
        <w:rPr>
          <w:lang w:eastAsia="ar-SA"/>
        </w:rPr>
        <w:t xml:space="preserve"> </w:t>
      </w:r>
      <w:proofErr w:type="spellStart"/>
      <w:r w:rsidR="006259AA">
        <w:rPr>
          <w:lang w:eastAsia="ar-SA"/>
        </w:rPr>
        <w:t>đặc</w:t>
      </w:r>
      <w:proofErr w:type="spellEnd"/>
      <w:r w:rsidR="006259AA">
        <w:rPr>
          <w:lang w:eastAsia="ar-SA"/>
        </w:rPr>
        <w:t xml:space="preserve"> </w:t>
      </w:r>
      <w:proofErr w:type="spellStart"/>
      <w:r w:rsidR="006259AA">
        <w:rPr>
          <w:lang w:eastAsia="ar-SA"/>
        </w:rPr>
        <w:t>biệt</w:t>
      </w:r>
      <w:proofErr w:type="spellEnd"/>
      <w:r w:rsidR="006259AA">
        <w:rPr>
          <w:lang w:eastAsia="ar-SA"/>
        </w:rPr>
        <w:t xml:space="preserve"> </w:t>
      </w:r>
      <w:proofErr w:type="spellStart"/>
      <w:r w:rsidR="006259AA">
        <w:rPr>
          <w:lang w:eastAsia="ar-SA"/>
        </w:rPr>
        <w:t>là</w:t>
      </w:r>
      <w:proofErr w:type="spellEnd"/>
      <w:r w:rsidR="006259AA">
        <w:rPr>
          <w:lang w:eastAsia="ar-SA"/>
        </w:rPr>
        <w:t xml:space="preserve"> </w:t>
      </w:r>
      <w:proofErr w:type="spellStart"/>
      <w:r w:rsidR="006259AA">
        <w:rPr>
          <w:lang w:eastAsia="ar-SA"/>
        </w:rPr>
        <w:t>rửa</w:t>
      </w:r>
      <w:proofErr w:type="spellEnd"/>
      <w:r w:rsidR="006259AA">
        <w:rPr>
          <w:lang w:eastAsia="ar-SA"/>
        </w:rPr>
        <w:t xml:space="preserve"> </w:t>
      </w:r>
      <w:proofErr w:type="spellStart"/>
      <w:r w:rsidR="006259AA">
        <w:rPr>
          <w:lang w:eastAsia="ar-SA"/>
        </w:rPr>
        <w:t>tiền</w:t>
      </w:r>
      <w:proofErr w:type="spellEnd"/>
      <w:r w:rsidR="006259AA">
        <w:rPr>
          <w:lang w:eastAsia="ar-SA"/>
        </w:rPr>
        <w:t xml:space="preserve"> </w:t>
      </w:r>
      <w:proofErr w:type="spellStart"/>
      <w:r w:rsidR="006259AA">
        <w:rPr>
          <w:lang w:eastAsia="ar-SA"/>
        </w:rPr>
        <w:t>và</w:t>
      </w:r>
      <w:proofErr w:type="spellEnd"/>
      <w:r w:rsidR="006259AA">
        <w:rPr>
          <w:lang w:eastAsia="ar-SA"/>
        </w:rPr>
        <w:t xml:space="preserve"> </w:t>
      </w:r>
      <w:proofErr w:type="spellStart"/>
      <w:r w:rsidR="006259AA">
        <w:rPr>
          <w:lang w:eastAsia="ar-SA"/>
        </w:rPr>
        <w:t>thường</w:t>
      </w:r>
      <w:proofErr w:type="spellEnd"/>
      <w:r w:rsidR="006259AA">
        <w:rPr>
          <w:lang w:eastAsia="ar-SA"/>
        </w:rPr>
        <w:t xml:space="preserve"> </w:t>
      </w:r>
      <w:proofErr w:type="spellStart"/>
      <w:r w:rsidR="006259AA">
        <w:rPr>
          <w:lang w:eastAsia="ar-SA"/>
        </w:rPr>
        <w:t>những</w:t>
      </w:r>
      <w:proofErr w:type="spellEnd"/>
      <w:r w:rsidR="006259AA">
        <w:rPr>
          <w:lang w:eastAsia="ar-SA"/>
        </w:rPr>
        <w:t xml:space="preserve"> </w:t>
      </w:r>
      <w:proofErr w:type="spellStart"/>
      <w:r w:rsidR="006259AA">
        <w:rPr>
          <w:lang w:eastAsia="ar-SA"/>
        </w:rPr>
        <w:t>hành</w:t>
      </w:r>
      <w:proofErr w:type="spellEnd"/>
      <w:r w:rsidR="006259AA">
        <w:rPr>
          <w:lang w:eastAsia="ar-SA"/>
        </w:rPr>
        <w:t xml:space="preserve"> vi gi</w:t>
      </w:r>
      <w:proofErr w:type="spellStart"/>
      <w:r w:rsidR="006259AA">
        <w:rPr>
          <w:lang w:eastAsia="ar-SA"/>
        </w:rPr>
        <w:t>ao</w:t>
      </w:r>
      <w:proofErr w:type="spellEnd"/>
      <w:r w:rsidR="006259AA">
        <w:rPr>
          <w:lang w:eastAsia="ar-SA"/>
        </w:rPr>
        <w:t xml:space="preserve"> </w:t>
      </w:r>
      <w:proofErr w:type="spellStart"/>
      <w:r w:rsidR="006259AA">
        <w:rPr>
          <w:lang w:eastAsia="ar-SA"/>
        </w:rPr>
        <w:t>dịch</w:t>
      </w:r>
      <w:proofErr w:type="spellEnd"/>
      <w:r w:rsidR="006259AA">
        <w:rPr>
          <w:lang w:eastAsia="ar-SA"/>
        </w:rPr>
        <w:t xml:space="preserve"> </w:t>
      </w:r>
      <w:proofErr w:type="spellStart"/>
      <w:r w:rsidR="006259AA">
        <w:rPr>
          <w:lang w:eastAsia="ar-SA"/>
        </w:rPr>
        <w:t>gian</w:t>
      </w:r>
      <w:proofErr w:type="spellEnd"/>
      <w:r w:rsidR="006259AA">
        <w:rPr>
          <w:lang w:eastAsia="ar-SA"/>
        </w:rPr>
        <w:t xml:space="preserve"> </w:t>
      </w:r>
      <w:proofErr w:type="spellStart"/>
      <w:r w:rsidR="006259AA">
        <w:rPr>
          <w:lang w:eastAsia="ar-SA"/>
        </w:rPr>
        <w:t>lận</w:t>
      </w:r>
      <w:proofErr w:type="spellEnd"/>
      <w:r w:rsidR="006259AA">
        <w:rPr>
          <w:lang w:eastAsia="ar-SA"/>
        </w:rPr>
        <w:t xml:space="preserve"> </w:t>
      </w:r>
      <w:proofErr w:type="spellStart"/>
      <w:r w:rsidR="006259AA">
        <w:rPr>
          <w:lang w:eastAsia="ar-SA"/>
        </w:rPr>
        <w:t>này</w:t>
      </w:r>
      <w:proofErr w:type="spellEnd"/>
      <w:r w:rsidR="006259AA">
        <w:rPr>
          <w:lang w:eastAsia="ar-SA"/>
        </w:rPr>
        <w:t xml:space="preserve"> </w:t>
      </w:r>
      <w:proofErr w:type="spellStart"/>
      <w:r w:rsidR="006259AA">
        <w:rPr>
          <w:lang w:eastAsia="ar-SA"/>
        </w:rPr>
        <w:t>là</w:t>
      </w:r>
      <w:proofErr w:type="spellEnd"/>
      <w:r w:rsidR="006259AA">
        <w:rPr>
          <w:lang w:eastAsia="ar-SA"/>
        </w:rPr>
        <w:t xml:space="preserve"> 1 </w:t>
      </w:r>
      <w:proofErr w:type="spellStart"/>
      <w:r w:rsidR="006259AA">
        <w:rPr>
          <w:lang w:eastAsia="ar-SA"/>
        </w:rPr>
        <w:t>mắt</w:t>
      </w:r>
      <w:proofErr w:type="spellEnd"/>
      <w:r w:rsidR="006259AA">
        <w:rPr>
          <w:lang w:eastAsia="ar-SA"/>
        </w:rPr>
        <w:t xml:space="preserve"> </w:t>
      </w:r>
      <w:proofErr w:type="spellStart"/>
      <w:r w:rsidR="006259AA">
        <w:rPr>
          <w:lang w:eastAsia="ar-SA"/>
        </w:rPr>
        <w:t>xích</w:t>
      </w:r>
      <w:proofErr w:type="spellEnd"/>
      <w:r w:rsidR="006259AA">
        <w:rPr>
          <w:lang w:eastAsia="ar-SA"/>
        </w:rPr>
        <w:t xml:space="preserve"> </w:t>
      </w:r>
      <w:proofErr w:type="spellStart"/>
      <w:r w:rsidR="006259AA">
        <w:rPr>
          <w:lang w:eastAsia="ar-SA"/>
        </w:rPr>
        <w:t>hoặc</w:t>
      </w:r>
      <w:proofErr w:type="spellEnd"/>
      <w:r w:rsidR="006259AA">
        <w:rPr>
          <w:lang w:eastAsia="ar-SA"/>
        </w:rPr>
        <w:t xml:space="preserve"> 1 </w:t>
      </w:r>
      <w:proofErr w:type="spellStart"/>
      <w:r w:rsidR="006259AA">
        <w:rPr>
          <w:lang w:eastAsia="ar-SA"/>
        </w:rPr>
        <w:t>chuỗi</w:t>
      </w:r>
      <w:proofErr w:type="spellEnd"/>
      <w:r w:rsidR="006259AA">
        <w:rPr>
          <w:lang w:eastAsia="ar-SA"/>
        </w:rPr>
        <w:t xml:space="preserve"> </w:t>
      </w:r>
      <w:proofErr w:type="spellStart"/>
      <w:r w:rsidR="006259AA">
        <w:rPr>
          <w:lang w:eastAsia="ar-SA"/>
        </w:rPr>
        <w:t>các</w:t>
      </w:r>
      <w:proofErr w:type="spellEnd"/>
      <w:r w:rsidR="006259AA">
        <w:rPr>
          <w:lang w:eastAsia="ar-SA"/>
        </w:rPr>
        <w:t xml:space="preserve"> </w:t>
      </w:r>
      <w:proofErr w:type="spellStart"/>
      <w:r w:rsidR="006259AA">
        <w:rPr>
          <w:lang w:eastAsia="ar-SA"/>
        </w:rPr>
        <w:t>hành</w:t>
      </w:r>
      <w:proofErr w:type="spellEnd"/>
      <w:r w:rsidR="006259AA">
        <w:rPr>
          <w:lang w:eastAsia="ar-SA"/>
        </w:rPr>
        <w:t xml:space="preserve"> vi</w:t>
      </w:r>
      <w:r w:rsidR="00460E62">
        <w:rPr>
          <w:lang w:eastAsia="ar-SA"/>
        </w:rPr>
        <w:t xml:space="preserve"> </w:t>
      </w:r>
      <w:proofErr w:type="spellStart"/>
      <w:r w:rsidR="00460E62">
        <w:rPr>
          <w:lang w:eastAsia="ar-SA"/>
        </w:rPr>
        <w:t>nên</w:t>
      </w:r>
      <w:proofErr w:type="spellEnd"/>
      <w:r w:rsidR="00460E62">
        <w:rPr>
          <w:lang w:eastAsia="ar-SA"/>
        </w:rPr>
        <w:t xml:space="preserve"> </w:t>
      </w:r>
      <w:proofErr w:type="spellStart"/>
      <w:r w:rsidR="00460E62">
        <w:rPr>
          <w:lang w:eastAsia="ar-SA"/>
        </w:rPr>
        <w:t>việc</w:t>
      </w:r>
      <w:proofErr w:type="spellEnd"/>
      <w:r w:rsidR="00460E62">
        <w:rPr>
          <w:lang w:eastAsia="ar-SA"/>
        </w:rPr>
        <w:t xml:space="preserve"> </w:t>
      </w:r>
      <w:proofErr w:type="spellStart"/>
      <w:r w:rsidR="00460E62">
        <w:rPr>
          <w:lang w:eastAsia="ar-SA"/>
        </w:rPr>
        <w:t>phát</w:t>
      </w:r>
      <w:proofErr w:type="spellEnd"/>
      <w:r w:rsidR="00460E62">
        <w:rPr>
          <w:lang w:eastAsia="ar-SA"/>
        </w:rPr>
        <w:t xml:space="preserve"> </w:t>
      </w:r>
      <w:proofErr w:type="spellStart"/>
      <w:r w:rsidR="00460E62">
        <w:rPr>
          <w:lang w:eastAsia="ar-SA"/>
        </w:rPr>
        <w:t>hiện</w:t>
      </w:r>
      <w:proofErr w:type="spellEnd"/>
      <w:r w:rsidR="00460E62">
        <w:rPr>
          <w:lang w:eastAsia="ar-SA"/>
        </w:rPr>
        <w:t xml:space="preserve"> </w:t>
      </w:r>
      <w:proofErr w:type="spellStart"/>
      <w:r w:rsidR="00460E62">
        <w:rPr>
          <w:lang w:eastAsia="ar-SA"/>
        </w:rPr>
        <w:t>gian</w:t>
      </w:r>
      <w:proofErr w:type="spellEnd"/>
      <w:r w:rsidR="00460E62">
        <w:rPr>
          <w:lang w:eastAsia="ar-SA"/>
        </w:rPr>
        <w:t xml:space="preserve"> </w:t>
      </w:r>
      <w:proofErr w:type="spellStart"/>
      <w:r w:rsidR="00460E62">
        <w:rPr>
          <w:lang w:eastAsia="ar-SA"/>
        </w:rPr>
        <w:t>lận</w:t>
      </w:r>
      <w:proofErr w:type="spellEnd"/>
      <w:r w:rsidR="00460E62">
        <w:rPr>
          <w:lang w:eastAsia="ar-SA"/>
        </w:rPr>
        <w:t xml:space="preserve"> </w:t>
      </w:r>
      <w:proofErr w:type="spellStart"/>
      <w:r w:rsidR="00460E62">
        <w:rPr>
          <w:lang w:eastAsia="ar-SA"/>
        </w:rPr>
        <w:t>bằng</w:t>
      </w:r>
      <w:proofErr w:type="spellEnd"/>
      <w:r w:rsidR="00460E62">
        <w:rPr>
          <w:lang w:eastAsia="ar-SA"/>
        </w:rPr>
        <w:t xml:space="preserve"> </w:t>
      </w:r>
      <w:proofErr w:type="spellStart"/>
      <w:r w:rsidR="00460E62">
        <w:rPr>
          <w:lang w:eastAsia="ar-SA"/>
        </w:rPr>
        <w:t>các</w:t>
      </w:r>
      <w:proofErr w:type="spellEnd"/>
      <w:r w:rsidR="00460E62">
        <w:rPr>
          <w:lang w:eastAsia="ar-SA"/>
        </w:rPr>
        <w:t xml:space="preserve"> </w:t>
      </w:r>
      <w:proofErr w:type="spellStart"/>
      <w:r w:rsidR="00460E62">
        <w:rPr>
          <w:lang w:eastAsia="ar-SA"/>
        </w:rPr>
        <w:t>thuật</w:t>
      </w:r>
      <w:proofErr w:type="spellEnd"/>
      <w:r w:rsidR="00460E62">
        <w:rPr>
          <w:lang w:eastAsia="ar-SA"/>
        </w:rPr>
        <w:t xml:space="preserve"> </w:t>
      </w:r>
      <w:proofErr w:type="spellStart"/>
      <w:r w:rsidR="00460E62">
        <w:rPr>
          <w:lang w:eastAsia="ar-SA"/>
        </w:rPr>
        <w:t>toán</w:t>
      </w:r>
      <w:proofErr w:type="spellEnd"/>
      <w:r w:rsidR="00460E62">
        <w:rPr>
          <w:lang w:eastAsia="ar-SA"/>
        </w:rPr>
        <w:t xml:space="preserve"> </w:t>
      </w:r>
      <w:proofErr w:type="spellStart"/>
      <w:r w:rsidR="00460E62">
        <w:rPr>
          <w:lang w:eastAsia="ar-SA"/>
        </w:rPr>
        <w:t>cổ</w:t>
      </w:r>
      <w:proofErr w:type="spellEnd"/>
      <w:r w:rsidR="00460E62">
        <w:rPr>
          <w:lang w:eastAsia="ar-SA"/>
        </w:rPr>
        <w:t xml:space="preserve"> </w:t>
      </w:r>
      <w:proofErr w:type="spellStart"/>
      <w:r w:rsidR="00460E62">
        <w:rPr>
          <w:lang w:eastAsia="ar-SA"/>
        </w:rPr>
        <w:t>điển</w:t>
      </w:r>
      <w:proofErr w:type="spellEnd"/>
      <w:r w:rsidR="00460E62">
        <w:rPr>
          <w:lang w:eastAsia="ar-SA"/>
        </w:rPr>
        <w:t xml:space="preserve"> </w:t>
      </w:r>
      <w:proofErr w:type="spellStart"/>
      <w:r w:rsidR="00460E62">
        <w:rPr>
          <w:lang w:eastAsia="ar-SA"/>
        </w:rPr>
        <w:t>thường</w:t>
      </w:r>
      <w:proofErr w:type="spellEnd"/>
      <w:r w:rsidR="00460E62">
        <w:rPr>
          <w:lang w:eastAsia="ar-SA"/>
        </w:rPr>
        <w:t xml:space="preserve"> </w:t>
      </w:r>
      <w:proofErr w:type="spellStart"/>
      <w:r w:rsidR="00460E62">
        <w:rPr>
          <w:lang w:eastAsia="ar-SA"/>
        </w:rPr>
        <w:t>gặp</w:t>
      </w:r>
      <w:proofErr w:type="spellEnd"/>
      <w:r w:rsidR="00460E62">
        <w:rPr>
          <w:lang w:eastAsia="ar-SA"/>
        </w:rPr>
        <w:t xml:space="preserve"> </w:t>
      </w:r>
      <w:proofErr w:type="spellStart"/>
      <w:r w:rsidR="00460E62">
        <w:rPr>
          <w:lang w:eastAsia="ar-SA"/>
        </w:rPr>
        <w:t>khó</w:t>
      </w:r>
      <w:proofErr w:type="spellEnd"/>
      <w:r w:rsidR="00460E62">
        <w:rPr>
          <w:lang w:eastAsia="ar-SA"/>
        </w:rPr>
        <w:t xml:space="preserve"> khan </w:t>
      </w:r>
      <w:proofErr w:type="spellStart"/>
      <w:r w:rsidR="00460E62">
        <w:rPr>
          <w:lang w:eastAsia="ar-SA"/>
        </w:rPr>
        <w:t>trong</w:t>
      </w:r>
      <w:proofErr w:type="spellEnd"/>
      <w:r w:rsidR="00460E62">
        <w:rPr>
          <w:lang w:eastAsia="ar-SA"/>
        </w:rPr>
        <w:t xml:space="preserve"> </w:t>
      </w:r>
      <w:proofErr w:type="spellStart"/>
      <w:r w:rsidR="00460E62">
        <w:rPr>
          <w:lang w:eastAsia="ar-SA"/>
        </w:rPr>
        <w:t>việc</w:t>
      </w:r>
      <w:proofErr w:type="spellEnd"/>
      <w:r w:rsidR="00460E62">
        <w:rPr>
          <w:lang w:eastAsia="ar-SA"/>
        </w:rPr>
        <w:t xml:space="preserve"> </w:t>
      </w:r>
      <w:proofErr w:type="spellStart"/>
      <w:r w:rsidR="00460E62">
        <w:rPr>
          <w:lang w:eastAsia="ar-SA"/>
        </w:rPr>
        <w:t>phân</w:t>
      </w:r>
      <w:proofErr w:type="spellEnd"/>
      <w:r w:rsidR="00460E62">
        <w:rPr>
          <w:lang w:eastAsia="ar-SA"/>
        </w:rPr>
        <w:t xml:space="preserve"> </w:t>
      </w:r>
      <w:proofErr w:type="spellStart"/>
      <w:r w:rsidR="00460E62">
        <w:rPr>
          <w:lang w:eastAsia="ar-SA"/>
        </w:rPr>
        <w:t>tích</w:t>
      </w:r>
      <w:proofErr w:type="spellEnd"/>
      <w:r w:rsidR="00460E62">
        <w:rPr>
          <w:lang w:eastAsia="ar-SA"/>
        </w:rPr>
        <w:t xml:space="preserve"> </w:t>
      </w:r>
      <w:proofErr w:type="spellStart"/>
      <w:r w:rsidR="00460E62">
        <w:rPr>
          <w:lang w:eastAsia="ar-SA"/>
        </w:rPr>
        <w:t>dòng</w:t>
      </w:r>
      <w:proofErr w:type="spellEnd"/>
      <w:r w:rsidR="00460E62">
        <w:rPr>
          <w:lang w:eastAsia="ar-SA"/>
        </w:rPr>
        <w:t xml:space="preserve"> </w:t>
      </w:r>
      <w:proofErr w:type="spellStart"/>
      <w:r w:rsidR="00460E62">
        <w:rPr>
          <w:lang w:eastAsia="ar-SA"/>
        </w:rPr>
        <w:t>tiền</w:t>
      </w:r>
      <w:proofErr w:type="spellEnd"/>
      <w:r w:rsidR="00460E62">
        <w:rPr>
          <w:lang w:eastAsia="ar-SA"/>
        </w:rPr>
        <w:t xml:space="preserve"> </w:t>
      </w:r>
      <w:proofErr w:type="spellStart"/>
      <w:r w:rsidR="00460E62">
        <w:rPr>
          <w:lang w:eastAsia="ar-SA"/>
        </w:rPr>
        <w:t>giữa</w:t>
      </w:r>
      <w:proofErr w:type="spellEnd"/>
      <w:r w:rsidR="00460E62">
        <w:rPr>
          <w:lang w:eastAsia="ar-SA"/>
        </w:rPr>
        <w:t xml:space="preserve"> </w:t>
      </w:r>
      <w:proofErr w:type="spellStart"/>
      <w:r w:rsidR="00460E62">
        <w:rPr>
          <w:lang w:eastAsia="ar-SA"/>
        </w:rPr>
        <w:t>các</w:t>
      </w:r>
      <w:proofErr w:type="spellEnd"/>
      <w:r w:rsidR="00460E62">
        <w:rPr>
          <w:lang w:eastAsia="ar-SA"/>
        </w:rPr>
        <w:t xml:space="preserve"> </w:t>
      </w:r>
      <w:proofErr w:type="spellStart"/>
      <w:r w:rsidR="00460E62">
        <w:rPr>
          <w:lang w:eastAsia="ar-SA"/>
        </w:rPr>
        <w:t>thành</w:t>
      </w:r>
      <w:proofErr w:type="spellEnd"/>
      <w:r w:rsidR="00460E62">
        <w:rPr>
          <w:lang w:eastAsia="ar-SA"/>
        </w:rPr>
        <w:t xml:space="preserve"> </w:t>
      </w:r>
      <w:proofErr w:type="spellStart"/>
      <w:r w:rsidR="00460E62">
        <w:rPr>
          <w:lang w:eastAsia="ar-SA"/>
        </w:rPr>
        <w:t>phần</w:t>
      </w:r>
      <w:proofErr w:type="spellEnd"/>
      <w:r w:rsidR="00460E62">
        <w:rPr>
          <w:lang w:eastAsia="ar-SA"/>
        </w:rPr>
        <w:fldChar w:fldCharType="begin"/>
      </w:r>
      <w:r w:rsidR="00460E62">
        <w:rPr>
          <w:lang w:eastAsia="ar-SA"/>
        </w:rPr>
        <w:instrText xml:space="preserve"> ADDIN ZOTERO_ITEM CSL_CITATION {"citationID":"SHhzrYyh","properties":{"unsorted":false,"formattedCitation":"[2]","plainCitation":"[2]","noteIndex":0},"citationItems":[{"id":57,"uris":["http://zotero.org/users/local/aIlcaRw3/items/BWPNMFMW"],"itemData":{"id":57,"type":"article","abstract":"Money laundering is a financial crime that poses a serious threat to financial integrity and social security. The growing number of transactions makes it necessary to use automatic tools that help law enforcement agencies detect such criminal activity. In this work, we present Amatriciana, a novel approach based on Graph Neural Networks to detect money launderers inside a graph of transactions by considering temporal information. Amatriciana uses the whole graph of transactions without splitting it into several time-based subgraphs, exploiting all relational information in the dataset. Our experiments on a public dataset reveal that the model can learn from a limited amount of data. Furthermore, when more data is available, the model outperforms other State-of-the-art approaches; in particular, Amatriciana decreases the number of False Positives (FPs) while detecting many launderers. In summary, Amatriciana achieves an F1 score of 0.76. In addition, it lowers the FPs by 55% with respect to other State-of-the-art models.","DOI":"10.48550/ARXIV.2506.00654","license":"Creative Commons Attribution 4.0 International","note":"version: 1","publisher":"arXiv","source":"DOI.org (Datacite)","title":"Amatriciana: Exploiting Temporal GNNs for Robust and Efficient Money Laundering Detection","title-short":"Amatriciana","URL":"https://arxiv.org/abs/2506.00654","author":[{"family":"Di Gennaro","given":"Marco"},{"family":"Panebianco","given":"Francesco"},{"family":"Pianta","given":"Marco"},{"family":"Zanero","given":"Stefano"},{"family":"Carminati","given":"Michele"}],"accessed":{"date-parts":[["2026",7,9]]},"issued":{"date-parts":[["2025"]]}}}],"schema":"https://github.com/citation-style-language/schema/raw/master/csl-citation.json"} </w:instrText>
      </w:r>
      <w:r w:rsidR="00460E62">
        <w:rPr>
          <w:lang w:eastAsia="ar-SA"/>
        </w:rPr>
        <w:fldChar w:fldCharType="separate"/>
      </w:r>
      <w:r w:rsidR="00460E62" w:rsidRPr="00460E62">
        <w:t>[2]</w:t>
      </w:r>
      <w:r w:rsidR="00460E62">
        <w:rPr>
          <w:lang w:eastAsia="ar-SA"/>
        </w:rPr>
        <w:fldChar w:fldCharType="end"/>
      </w:r>
      <w:r w:rsidR="002D1C29">
        <w:rPr>
          <w:lang w:eastAsia="ar-SA"/>
        </w:rPr>
        <w:t xml:space="preserve">. Do </w:t>
      </w:r>
      <w:proofErr w:type="spellStart"/>
      <w:r w:rsidR="002D1C29">
        <w:rPr>
          <w:lang w:eastAsia="ar-SA"/>
        </w:rPr>
        <w:t>đó</w:t>
      </w:r>
      <w:proofErr w:type="spellEnd"/>
      <w:r w:rsidR="002D1C29">
        <w:rPr>
          <w:lang w:eastAsia="ar-SA"/>
        </w:rPr>
        <w:t xml:space="preserve">, </w:t>
      </w:r>
      <w:proofErr w:type="spellStart"/>
      <w:r w:rsidR="002D1C29">
        <w:rPr>
          <w:lang w:eastAsia="ar-SA"/>
        </w:rPr>
        <w:t>mạng</w:t>
      </w:r>
      <w:proofErr w:type="spellEnd"/>
      <w:r w:rsidR="002D1C29">
        <w:rPr>
          <w:lang w:eastAsia="ar-SA"/>
        </w:rPr>
        <w:t xml:space="preserve"> </w:t>
      </w:r>
      <w:proofErr w:type="spellStart"/>
      <w:r w:rsidR="002D1C29">
        <w:rPr>
          <w:lang w:eastAsia="ar-SA"/>
        </w:rPr>
        <w:t>đồ</w:t>
      </w:r>
      <w:proofErr w:type="spellEnd"/>
      <w:r w:rsidR="002D1C29">
        <w:rPr>
          <w:lang w:eastAsia="ar-SA"/>
        </w:rPr>
        <w:t xml:space="preserve"> </w:t>
      </w:r>
      <w:proofErr w:type="spellStart"/>
      <w:r w:rsidR="002D1C29">
        <w:rPr>
          <w:lang w:eastAsia="ar-SA"/>
        </w:rPr>
        <w:t>thị</w:t>
      </w:r>
      <w:proofErr w:type="spellEnd"/>
      <w:r w:rsidR="002D1C29">
        <w:rPr>
          <w:lang w:eastAsia="ar-SA"/>
        </w:rPr>
        <w:t xml:space="preserve"> GNN, 1 </w:t>
      </w:r>
      <w:proofErr w:type="spellStart"/>
      <w:r w:rsidR="002D1C29">
        <w:rPr>
          <w:lang w:eastAsia="ar-SA"/>
        </w:rPr>
        <w:t>công</w:t>
      </w:r>
      <w:proofErr w:type="spellEnd"/>
      <w:r w:rsidR="002D1C29">
        <w:rPr>
          <w:lang w:eastAsia="ar-SA"/>
        </w:rPr>
        <w:t xml:space="preserve"> </w:t>
      </w:r>
      <w:proofErr w:type="spellStart"/>
      <w:r w:rsidR="002D1C29">
        <w:rPr>
          <w:lang w:eastAsia="ar-SA"/>
        </w:rPr>
        <w:t>cụ</w:t>
      </w:r>
      <w:proofErr w:type="spellEnd"/>
      <w:r w:rsidR="002D1C29">
        <w:rPr>
          <w:lang w:eastAsia="ar-SA"/>
        </w:rPr>
        <w:t xml:space="preserve"> </w:t>
      </w:r>
      <w:proofErr w:type="spellStart"/>
      <w:r w:rsidR="002D1C29">
        <w:rPr>
          <w:lang w:eastAsia="ar-SA"/>
        </w:rPr>
        <w:t>mạnh</w:t>
      </w:r>
      <w:proofErr w:type="spellEnd"/>
      <w:r w:rsidR="002D1C29">
        <w:rPr>
          <w:lang w:eastAsia="ar-SA"/>
        </w:rPr>
        <w:t xml:space="preserve"> </w:t>
      </w:r>
      <w:proofErr w:type="spellStart"/>
      <w:r w:rsidR="002D1C29">
        <w:rPr>
          <w:lang w:eastAsia="ar-SA"/>
        </w:rPr>
        <w:t>mẽ</w:t>
      </w:r>
      <w:proofErr w:type="spellEnd"/>
      <w:r w:rsidR="002D1C29">
        <w:rPr>
          <w:lang w:eastAsia="ar-SA"/>
        </w:rPr>
        <w:t xml:space="preserve"> </w:t>
      </w:r>
      <w:proofErr w:type="spellStart"/>
      <w:r w:rsidR="002D1C29">
        <w:rPr>
          <w:lang w:eastAsia="ar-SA"/>
        </w:rPr>
        <w:t>mối</w:t>
      </w:r>
      <w:proofErr w:type="spellEnd"/>
      <w:r w:rsidR="002D1C29">
        <w:rPr>
          <w:lang w:eastAsia="ar-SA"/>
        </w:rPr>
        <w:t xml:space="preserve"> </w:t>
      </w:r>
      <w:proofErr w:type="spellStart"/>
      <w:r w:rsidR="002D1C29">
        <w:rPr>
          <w:lang w:eastAsia="ar-SA"/>
        </w:rPr>
        <w:t>quan</w:t>
      </w:r>
      <w:proofErr w:type="spellEnd"/>
      <w:r w:rsidR="002D1C29">
        <w:rPr>
          <w:lang w:eastAsia="ar-SA"/>
        </w:rPr>
        <w:t xml:space="preserve"> </w:t>
      </w:r>
      <w:proofErr w:type="spellStart"/>
      <w:r w:rsidR="002D1C29">
        <w:rPr>
          <w:lang w:eastAsia="ar-SA"/>
        </w:rPr>
        <w:t>hệ</w:t>
      </w:r>
      <w:proofErr w:type="spellEnd"/>
      <w:r w:rsidR="002D1C29">
        <w:rPr>
          <w:lang w:eastAsia="ar-SA"/>
        </w:rPr>
        <w:t xml:space="preserve"> </w:t>
      </w:r>
      <w:proofErr w:type="spellStart"/>
      <w:r w:rsidR="002D1C29">
        <w:rPr>
          <w:lang w:eastAsia="ar-SA"/>
        </w:rPr>
        <w:t>giữa</w:t>
      </w:r>
      <w:proofErr w:type="spellEnd"/>
      <w:r w:rsidR="002D1C29">
        <w:rPr>
          <w:lang w:eastAsia="ar-SA"/>
        </w:rPr>
        <w:t xml:space="preserve"> </w:t>
      </w:r>
      <w:proofErr w:type="spellStart"/>
      <w:r w:rsidR="002D1C29">
        <w:rPr>
          <w:lang w:eastAsia="ar-SA"/>
        </w:rPr>
        <w:t>các</w:t>
      </w:r>
      <w:proofErr w:type="spellEnd"/>
      <w:r w:rsidR="002D1C29">
        <w:rPr>
          <w:lang w:eastAsia="ar-SA"/>
        </w:rPr>
        <w:t xml:space="preserve"> tài </w:t>
      </w:r>
      <w:proofErr w:type="spellStart"/>
      <w:r w:rsidR="002D1C29">
        <w:rPr>
          <w:lang w:eastAsia="ar-SA"/>
        </w:rPr>
        <w:t>khoản</w:t>
      </w:r>
      <w:proofErr w:type="spellEnd"/>
      <w:r w:rsidR="002D1C29">
        <w:rPr>
          <w:lang w:eastAsia="ar-SA"/>
        </w:rPr>
        <w:t xml:space="preserve"> 1 </w:t>
      </w:r>
      <w:proofErr w:type="spellStart"/>
      <w:r w:rsidR="002D1C29">
        <w:rPr>
          <w:lang w:eastAsia="ar-SA"/>
        </w:rPr>
        <w:t>cách</w:t>
      </w:r>
      <w:proofErr w:type="spellEnd"/>
      <w:r w:rsidR="002D1C29">
        <w:rPr>
          <w:lang w:eastAsia="ar-SA"/>
        </w:rPr>
        <w:t xml:space="preserve"> </w:t>
      </w:r>
      <w:proofErr w:type="spellStart"/>
      <w:r w:rsidR="002D1C29">
        <w:rPr>
          <w:lang w:eastAsia="ar-SA"/>
        </w:rPr>
        <w:t>trực</w:t>
      </w:r>
      <w:proofErr w:type="spellEnd"/>
      <w:r w:rsidR="002D1C29">
        <w:rPr>
          <w:lang w:eastAsia="ar-SA"/>
        </w:rPr>
        <w:t xml:space="preserve"> </w:t>
      </w:r>
      <w:proofErr w:type="spellStart"/>
      <w:r w:rsidR="002D1C29">
        <w:rPr>
          <w:lang w:eastAsia="ar-SA"/>
        </w:rPr>
        <w:t>quan</w:t>
      </w:r>
      <w:proofErr w:type="spellEnd"/>
      <w:r w:rsidR="002D1C29">
        <w:rPr>
          <w:lang w:eastAsia="ar-SA"/>
        </w:rPr>
        <w:t xml:space="preserve"> </w:t>
      </w:r>
      <w:proofErr w:type="spellStart"/>
      <w:r w:rsidR="002D1C29">
        <w:rPr>
          <w:lang w:eastAsia="ar-SA"/>
        </w:rPr>
        <w:t>và</w:t>
      </w:r>
      <w:proofErr w:type="spellEnd"/>
      <w:r w:rsidR="002D1C29">
        <w:rPr>
          <w:lang w:eastAsia="ar-SA"/>
        </w:rPr>
        <w:t xml:space="preserve"> </w:t>
      </w:r>
      <w:proofErr w:type="spellStart"/>
      <w:r w:rsidR="002D1C29">
        <w:rPr>
          <w:lang w:eastAsia="ar-SA"/>
        </w:rPr>
        <w:t>hiệu</w:t>
      </w:r>
      <w:proofErr w:type="spellEnd"/>
      <w:r w:rsidR="002D1C29">
        <w:rPr>
          <w:lang w:eastAsia="ar-SA"/>
        </w:rPr>
        <w:t xml:space="preserve"> </w:t>
      </w:r>
      <w:proofErr w:type="spellStart"/>
      <w:r w:rsidR="002D1C29">
        <w:rPr>
          <w:lang w:eastAsia="ar-SA"/>
        </w:rPr>
        <w:t>quả</w:t>
      </w:r>
      <w:proofErr w:type="spellEnd"/>
      <w:r w:rsidR="002D1C29">
        <w:rPr>
          <w:lang w:eastAsia="ar-SA"/>
        </w:rPr>
        <w:t xml:space="preserve"> </w:t>
      </w:r>
      <w:proofErr w:type="spellStart"/>
      <w:r w:rsidR="002D1C29">
        <w:rPr>
          <w:lang w:eastAsia="ar-SA"/>
        </w:rPr>
        <w:t>nhờ</w:t>
      </w:r>
      <w:proofErr w:type="spellEnd"/>
      <w:r w:rsidR="002D1C29">
        <w:rPr>
          <w:lang w:eastAsia="ar-SA"/>
        </w:rPr>
        <w:t xml:space="preserve"> </w:t>
      </w:r>
      <w:proofErr w:type="spellStart"/>
      <w:r w:rsidR="002D1C29">
        <w:rPr>
          <w:lang w:eastAsia="ar-SA"/>
        </w:rPr>
        <w:t>cơ</w:t>
      </w:r>
      <w:proofErr w:type="spellEnd"/>
      <w:r w:rsidR="002D1C29">
        <w:rPr>
          <w:lang w:eastAsia="ar-SA"/>
        </w:rPr>
        <w:t xml:space="preserve"> </w:t>
      </w:r>
      <w:proofErr w:type="spellStart"/>
      <w:r w:rsidR="002D1C29">
        <w:rPr>
          <w:lang w:eastAsia="ar-SA"/>
        </w:rPr>
        <w:t>chế</w:t>
      </w:r>
      <w:proofErr w:type="spellEnd"/>
      <w:r w:rsidR="002D1C29">
        <w:rPr>
          <w:lang w:eastAsia="ar-SA"/>
        </w:rPr>
        <w:t xml:space="preserve"> message passing </w:t>
      </w:r>
      <w:proofErr w:type="spellStart"/>
      <w:r w:rsidR="002D1C29">
        <w:rPr>
          <w:lang w:eastAsia="ar-SA"/>
        </w:rPr>
        <w:t>giữa</w:t>
      </w:r>
      <w:proofErr w:type="spellEnd"/>
      <w:r w:rsidR="002D1C29">
        <w:rPr>
          <w:lang w:eastAsia="ar-SA"/>
        </w:rPr>
        <w:t xml:space="preserve"> </w:t>
      </w:r>
      <w:proofErr w:type="spellStart"/>
      <w:r w:rsidR="002D1C29">
        <w:rPr>
          <w:lang w:eastAsia="ar-SA"/>
        </w:rPr>
        <w:t>các</w:t>
      </w:r>
      <w:proofErr w:type="spellEnd"/>
      <w:r w:rsidR="002D1C29">
        <w:rPr>
          <w:lang w:eastAsia="ar-SA"/>
        </w:rPr>
        <w:t xml:space="preserve"> </w:t>
      </w:r>
      <w:proofErr w:type="spellStart"/>
      <w:r w:rsidR="002D1C29">
        <w:rPr>
          <w:lang w:eastAsia="ar-SA"/>
        </w:rPr>
        <w:t>nút</w:t>
      </w:r>
      <w:proofErr w:type="spellEnd"/>
      <w:r w:rsidR="002D1C29">
        <w:rPr>
          <w:lang w:eastAsia="ar-SA"/>
        </w:rPr>
        <w:t xml:space="preserve"> </w:t>
      </w:r>
      <w:proofErr w:type="spellStart"/>
      <w:r w:rsidR="002D1C29">
        <w:rPr>
          <w:lang w:eastAsia="ar-SA"/>
        </w:rPr>
        <w:t>quan</w:t>
      </w:r>
      <w:proofErr w:type="spellEnd"/>
      <w:r w:rsidR="002D1C29">
        <w:rPr>
          <w:lang w:eastAsia="ar-SA"/>
        </w:rPr>
        <w:t xml:space="preserve"> </w:t>
      </w:r>
      <w:proofErr w:type="spellStart"/>
      <w:r w:rsidR="002D1C29">
        <w:rPr>
          <w:lang w:eastAsia="ar-SA"/>
        </w:rPr>
        <w:t>hệ</w:t>
      </w:r>
      <w:proofErr w:type="spellEnd"/>
      <w:r w:rsidR="002D1C29">
        <w:rPr>
          <w:lang w:eastAsia="ar-SA"/>
        </w:rPr>
        <w:t xml:space="preserve"> </w:t>
      </w:r>
      <w:proofErr w:type="spellStart"/>
      <w:r w:rsidR="002D1C29">
        <w:rPr>
          <w:lang w:eastAsia="ar-SA"/>
        </w:rPr>
        <w:t>với</w:t>
      </w:r>
      <w:proofErr w:type="spellEnd"/>
      <w:r w:rsidR="002D1C29">
        <w:rPr>
          <w:lang w:eastAsia="ar-SA"/>
        </w:rPr>
        <w:t xml:space="preserve"> </w:t>
      </w:r>
      <w:proofErr w:type="spellStart"/>
      <w:r w:rsidR="002D1C29">
        <w:rPr>
          <w:lang w:eastAsia="ar-SA"/>
        </w:rPr>
        <w:t>nhau</w:t>
      </w:r>
      <w:proofErr w:type="spellEnd"/>
      <w:r w:rsidR="002D1C29">
        <w:rPr>
          <w:lang w:eastAsia="ar-SA"/>
        </w:rPr>
        <w:fldChar w:fldCharType="begin"/>
      </w:r>
      <w:r w:rsidR="002D1C29">
        <w:rPr>
          <w:lang w:eastAsia="ar-SA"/>
        </w:rPr>
        <w:instrText xml:space="preserve"> ADDIN ZOTERO_ITEM CSL_CITATION {"citationID":"QT8j2kyb","properties":{"unsorted":false,"formattedCitation":"[3]","plainCitation":"[3]","noteIndex":0},"citationItems":[{"id":66,"uris":["http://zotero.org/users/local/aIlcaRw3/items/NC4358RC"],"itemData":{"id":66,"type":"article-journal","abstract":"Detecting illicit transactions in Anti-Money Laundering (AML) systems remains a significant challenge due to class imbalances and the complexity of financial networks. This study introduces the Multiple Aggregations for Graph Isomorphism Network with Custom Edges (MAGIC) convolution, an enhancement of the Graph Isomorphism Network (GIN) designed to improve the detection of illicit transactions in AML systems. MAGIC integrates edge convolution (GINE Conv) and multiple learnable aggregations, allowing for varied embedding sizes and increased generalization capabilities. Experiments were conducted using synthetic datasets, which simulate real-world transactions, following the experimental setup of previous studies to ensure comparability. MAGIC, when combined with XGBoost as a link predictor, outperformed existing models in 16 out of 24 metrics, with notable improvements in F1 scores and precision. In the most imbalanced dataset, MAGIC achieved an F1 score of 82.6% and a precision of 90.4% for the illicit class. While MAGIC demonstrated high precision, its recall was lower or comparable to the other models, indicating potential areas for future enhancement. Overall, MAGIC presents a robust approach to AML detection, particularly in scenarios where precision and overall quality are critical. Future research should focus on optimizing the model’s recall, potentially by incorporating additional regularization techniques or advanced sampling methods. Additionally, exploring the integration of foundation models like GraphAny could further enhance the model’s applicability in diverse AML environments.","container-title":"Journal of Data Science","DOI":"10.6339/25-JDS1190","ISSN":"1680-743X, 1683-8602","language":"en","license":"https://creativecommons.org/licenses/by/4.0/","page":"1-19","source":"DOI.org (Crossref)","title":"Money Laundering Detection with Multi-Aggregation Custom Edge GIN","author":[{"family":"Wójcik","given":"Filip"}],"issued":{"date-parts":[["2025",1,1]]}}}],"schema":"https://github.com/citation-style-language/schema/raw/master/csl-citation.json"} </w:instrText>
      </w:r>
      <w:r w:rsidR="002D1C29">
        <w:rPr>
          <w:lang w:eastAsia="ar-SA"/>
        </w:rPr>
        <w:fldChar w:fldCharType="separate"/>
      </w:r>
      <w:r w:rsidR="002D1C29" w:rsidRPr="002D1C29">
        <w:t>[3]</w:t>
      </w:r>
      <w:r w:rsidR="002D1C29">
        <w:rPr>
          <w:lang w:eastAsia="ar-SA"/>
        </w:rPr>
        <w:fldChar w:fldCharType="end"/>
      </w:r>
      <w:r w:rsidR="002D1C29">
        <w:rPr>
          <w:lang w:eastAsia="ar-SA"/>
        </w:rPr>
        <w:t xml:space="preserve">. </w:t>
      </w:r>
      <w:proofErr w:type="spellStart"/>
      <w:r w:rsidR="002D1C29">
        <w:rPr>
          <w:lang w:eastAsia="ar-SA"/>
        </w:rPr>
        <w:t>Bên</w:t>
      </w:r>
      <w:proofErr w:type="spellEnd"/>
      <w:r w:rsidR="002D1C29">
        <w:rPr>
          <w:lang w:eastAsia="ar-SA"/>
        </w:rPr>
        <w:t xml:space="preserve"> </w:t>
      </w:r>
      <w:proofErr w:type="spellStart"/>
      <w:r w:rsidR="002D1C29">
        <w:rPr>
          <w:lang w:eastAsia="ar-SA"/>
        </w:rPr>
        <w:t>cạnh</w:t>
      </w:r>
      <w:proofErr w:type="spellEnd"/>
      <w:r w:rsidR="002D1C29">
        <w:rPr>
          <w:lang w:eastAsia="ar-SA"/>
        </w:rPr>
        <w:t xml:space="preserve"> </w:t>
      </w:r>
      <w:proofErr w:type="spellStart"/>
      <w:r w:rsidR="002D1C29">
        <w:rPr>
          <w:lang w:eastAsia="ar-SA"/>
        </w:rPr>
        <w:t>đó</w:t>
      </w:r>
      <w:proofErr w:type="spellEnd"/>
      <w:r w:rsidR="002D1C29">
        <w:rPr>
          <w:lang w:eastAsia="ar-SA"/>
        </w:rPr>
        <w:t xml:space="preserve"> </w:t>
      </w:r>
      <w:proofErr w:type="spellStart"/>
      <w:r w:rsidR="002D1C29" w:rsidRPr="002D1C29">
        <w:rPr>
          <w:lang w:eastAsia="ar-SA"/>
        </w:rPr>
        <w:t>việc</w:t>
      </w:r>
      <w:proofErr w:type="spellEnd"/>
      <w:r w:rsidR="002D1C29" w:rsidRPr="002D1C29">
        <w:rPr>
          <w:lang w:eastAsia="ar-SA"/>
        </w:rPr>
        <w:t xml:space="preserve"> </w:t>
      </w:r>
      <w:proofErr w:type="spellStart"/>
      <w:r w:rsidR="002D1C29" w:rsidRPr="002D1C29">
        <w:rPr>
          <w:lang w:eastAsia="ar-SA"/>
        </w:rPr>
        <w:t>triển</w:t>
      </w:r>
      <w:proofErr w:type="spellEnd"/>
      <w:r w:rsidR="002D1C29" w:rsidRPr="002D1C29">
        <w:rPr>
          <w:lang w:eastAsia="ar-SA"/>
        </w:rPr>
        <w:t xml:space="preserve"> </w:t>
      </w:r>
      <w:proofErr w:type="spellStart"/>
      <w:r w:rsidR="002D1C29" w:rsidRPr="002D1C29">
        <w:rPr>
          <w:lang w:eastAsia="ar-SA"/>
        </w:rPr>
        <w:t>khai</w:t>
      </w:r>
      <w:proofErr w:type="spellEnd"/>
      <w:r w:rsidR="002D1C29" w:rsidRPr="002D1C29">
        <w:rPr>
          <w:lang w:eastAsia="ar-SA"/>
        </w:rPr>
        <w:t xml:space="preserve"> GNN </w:t>
      </w:r>
      <w:proofErr w:type="spellStart"/>
      <w:r w:rsidR="002D1C29" w:rsidRPr="002D1C29">
        <w:rPr>
          <w:lang w:eastAsia="ar-SA"/>
        </w:rPr>
        <w:t>trong</w:t>
      </w:r>
      <w:proofErr w:type="spellEnd"/>
      <w:r w:rsidR="002D1C29" w:rsidRPr="002D1C29">
        <w:rPr>
          <w:lang w:eastAsia="ar-SA"/>
        </w:rPr>
        <w:t xml:space="preserve"> </w:t>
      </w:r>
      <w:proofErr w:type="spellStart"/>
      <w:r w:rsidR="002D1C29" w:rsidRPr="002D1C29">
        <w:rPr>
          <w:lang w:eastAsia="ar-SA"/>
        </w:rPr>
        <w:t>thực</w:t>
      </w:r>
      <w:proofErr w:type="spellEnd"/>
      <w:r w:rsidR="002D1C29" w:rsidRPr="002D1C29">
        <w:rPr>
          <w:lang w:eastAsia="ar-SA"/>
        </w:rPr>
        <w:t xml:space="preserve"> </w:t>
      </w:r>
      <w:proofErr w:type="spellStart"/>
      <w:r w:rsidR="002D1C29" w:rsidRPr="002D1C29">
        <w:rPr>
          <w:lang w:eastAsia="ar-SA"/>
        </w:rPr>
        <w:t>tế</w:t>
      </w:r>
      <w:proofErr w:type="spellEnd"/>
      <w:r w:rsidR="002D1C29" w:rsidRPr="002D1C29">
        <w:rPr>
          <w:lang w:eastAsia="ar-SA"/>
        </w:rPr>
        <w:t xml:space="preserve"> </w:t>
      </w:r>
      <w:proofErr w:type="spellStart"/>
      <w:r w:rsidR="002D1C29" w:rsidRPr="002D1C29">
        <w:rPr>
          <w:lang w:eastAsia="ar-SA"/>
        </w:rPr>
        <w:t>vẫn</w:t>
      </w:r>
      <w:proofErr w:type="spellEnd"/>
      <w:r w:rsidR="002D1C29" w:rsidRPr="002D1C29">
        <w:rPr>
          <w:lang w:eastAsia="ar-SA"/>
        </w:rPr>
        <w:t xml:space="preserve"> </w:t>
      </w:r>
      <w:proofErr w:type="spellStart"/>
      <w:r w:rsidR="002D1C29" w:rsidRPr="002D1C29">
        <w:rPr>
          <w:lang w:eastAsia="ar-SA"/>
        </w:rPr>
        <w:t>đối</w:t>
      </w:r>
      <w:proofErr w:type="spellEnd"/>
      <w:r w:rsidR="002D1C29" w:rsidRPr="002D1C29">
        <w:rPr>
          <w:lang w:eastAsia="ar-SA"/>
        </w:rPr>
        <w:t xml:space="preserve"> </w:t>
      </w:r>
      <w:proofErr w:type="spellStart"/>
      <w:r w:rsidR="002D1C29" w:rsidRPr="002D1C29">
        <w:rPr>
          <w:lang w:eastAsia="ar-SA"/>
        </w:rPr>
        <w:t>mặt</w:t>
      </w:r>
      <w:proofErr w:type="spellEnd"/>
      <w:r w:rsidR="002D1C29" w:rsidRPr="002D1C29">
        <w:rPr>
          <w:lang w:eastAsia="ar-SA"/>
        </w:rPr>
        <w:t xml:space="preserve"> </w:t>
      </w:r>
      <w:proofErr w:type="spellStart"/>
      <w:r w:rsidR="002D1C29" w:rsidRPr="002D1C29">
        <w:rPr>
          <w:lang w:eastAsia="ar-SA"/>
        </w:rPr>
        <w:t>với</w:t>
      </w:r>
      <w:proofErr w:type="spellEnd"/>
      <w:r w:rsidR="002D1C29" w:rsidRPr="002D1C29">
        <w:rPr>
          <w:lang w:eastAsia="ar-SA"/>
        </w:rPr>
        <w:t xml:space="preserve"> </w:t>
      </w:r>
      <w:proofErr w:type="spellStart"/>
      <w:r w:rsidR="00662543">
        <w:rPr>
          <w:lang w:eastAsia="ar-SA"/>
        </w:rPr>
        <w:t>các</w:t>
      </w:r>
      <w:proofErr w:type="spellEnd"/>
      <w:r w:rsidR="002D1C29" w:rsidRPr="002D1C29">
        <w:rPr>
          <w:lang w:eastAsia="ar-SA"/>
        </w:rPr>
        <w:t xml:space="preserve"> </w:t>
      </w:r>
      <w:proofErr w:type="spellStart"/>
      <w:r w:rsidR="002D1C29" w:rsidRPr="002D1C29">
        <w:rPr>
          <w:lang w:eastAsia="ar-SA"/>
        </w:rPr>
        <w:t>rào</w:t>
      </w:r>
      <w:proofErr w:type="spellEnd"/>
      <w:r w:rsidR="002D1C29" w:rsidRPr="002D1C29">
        <w:rPr>
          <w:lang w:eastAsia="ar-SA"/>
        </w:rPr>
        <w:t xml:space="preserve"> </w:t>
      </w:r>
      <w:proofErr w:type="spellStart"/>
      <w:r w:rsidR="002D1C29" w:rsidRPr="002D1C29">
        <w:rPr>
          <w:lang w:eastAsia="ar-SA"/>
        </w:rPr>
        <w:t>cản</w:t>
      </w:r>
      <w:proofErr w:type="spellEnd"/>
      <w:r w:rsidR="002D1C29" w:rsidRPr="002D1C29">
        <w:rPr>
          <w:lang w:eastAsia="ar-SA"/>
        </w:rPr>
        <w:t xml:space="preserve"> </w:t>
      </w:r>
      <w:proofErr w:type="spellStart"/>
      <w:r w:rsidR="002D1C29" w:rsidRPr="002D1C29">
        <w:rPr>
          <w:lang w:eastAsia="ar-SA"/>
        </w:rPr>
        <w:t>lớn</w:t>
      </w:r>
      <w:proofErr w:type="spellEnd"/>
      <w:r w:rsidR="00662543">
        <w:rPr>
          <w:lang w:eastAsia="ar-SA"/>
        </w:rPr>
        <w:t xml:space="preserve"> </w:t>
      </w:r>
      <w:proofErr w:type="spellStart"/>
      <w:r w:rsidR="00662543">
        <w:rPr>
          <w:lang w:eastAsia="ar-SA"/>
        </w:rPr>
        <w:t>sau</w:t>
      </w:r>
      <w:proofErr w:type="spellEnd"/>
      <w:r w:rsidR="002D1C29" w:rsidRPr="002D1C29">
        <w:rPr>
          <w:lang w:eastAsia="ar-SA"/>
        </w:rPr>
        <w:t>:</w:t>
      </w:r>
      <w:r w:rsidR="002D1C29">
        <w:rPr>
          <w:lang w:eastAsia="ar-SA"/>
        </w:rPr>
        <w:t xml:space="preserve"> </w:t>
      </w:r>
      <w:proofErr w:type="spellStart"/>
      <w:r w:rsidR="00662543">
        <w:rPr>
          <w:lang w:eastAsia="ar-SA"/>
        </w:rPr>
        <w:t>mất</w:t>
      </w:r>
      <w:proofErr w:type="spellEnd"/>
      <w:r w:rsidR="00662543">
        <w:rPr>
          <w:lang w:eastAsia="ar-SA"/>
        </w:rPr>
        <w:t xml:space="preserve"> </w:t>
      </w:r>
      <w:proofErr w:type="spellStart"/>
      <w:r w:rsidR="00662543">
        <w:rPr>
          <w:lang w:eastAsia="ar-SA"/>
        </w:rPr>
        <w:t>cân</w:t>
      </w:r>
      <w:proofErr w:type="spellEnd"/>
      <w:r w:rsidR="00662543">
        <w:rPr>
          <w:lang w:eastAsia="ar-SA"/>
        </w:rPr>
        <w:t xml:space="preserve"> </w:t>
      </w:r>
      <w:proofErr w:type="spellStart"/>
      <w:r w:rsidR="00662543">
        <w:rPr>
          <w:lang w:eastAsia="ar-SA"/>
        </w:rPr>
        <w:t>bằng</w:t>
      </w:r>
      <w:proofErr w:type="spellEnd"/>
      <w:r w:rsidR="00662543">
        <w:rPr>
          <w:lang w:eastAsia="ar-SA"/>
        </w:rPr>
        <w:t xml:space="preserve"> </w:t>
      </w:r>
      <w:proofErr w:type="spellStart"/>
      <w:r w:rsidR="00662543">
        <w:rPr>
          <w:lang w:eastAsia="ar-SA"/>
        </w:rPr>
        <w:t>lớp</w:t>
      </w:r>
      <w:proofErr w:type="spellEnd"/>
      <w:r w:rsidR="00662543">
        <w:rPr>
          <w:lang w:eastAsia="ar-SA"/>
        </w:rPr>
        <w:t xml:space="preserve"> </w:t>
      </w:r>
      <w:proofErr w:type="spellStart"/>
      <w:r w:rsidR="00662543">
        <w:rPr>
          <w:lang w:eastAsia="ar-SA"/>
        </w:rPr>
        <w:t>nghiêm</w:t>
      </w:r>
      <w:proofErr w:type="spellEnd"/>
      <w:r w:rsidR="00662543">
        <w:rPr>
          <w:lang w:eastAsia="ar-SA"/>
        </w:rPr>
        <w:t xml:space="preserve"> </w:t>
      </w:r>
      <w:proofErr w:type="spellStart"/>
      <w:r w:rsidR="00662543">
        <w:rPr>
          <w:lang w:eastAsia="ar-SA"/>
        </w:rPr>
        <w:t>trọng</w:t>
      </w:r>
      <w:proofErr w:type="spellEnd"/>
      <w:r w:rsidR="00662543">
        <w:rPr>
          <w:lang w:eastAsia="ar-SA"/>
        </w:rPr>
        <w:fldChar w:fldCharType="begin"/>
      </w:r>
      <w:r w:rsidR="00662543">
        <w:rPr>
          <w:lang w:eastAsia="ar-SA"/>
        </w:rPr>
        <w:instrText xml:space="preserve"> ADDIN ZOTERO_ITEM CSL_CITATION {"citationID":"ZNAwy9YU","properties":{"unsorted":false,"formattedCitation":"[4]","plainCitation":"[4]","noteIndex":0},"citationItems":[{"id":68,"uris":["http://zotero.org/users/local/aIlcaRw3/items/M3NMQC8H"],"itemData":{"id":68,"type":"article","abstract":"Fraudulent activity in the financial industry costs billions annually. Detecting fraud, therefore, is an essential yet technically challenging task that requires carefully analyzing large volumes of data. While machine learning (ML) approaches seem like a viable solution, applying them successfully is not so easy due to two main challenges: (1) the sparsely labeled data, which makes the training of such approaches challenging (with inherent labeling costs), and (2) lack of explainability for the flagged items posed by the opacity of ML models, that is often required by business regulations. This article proposes SAGE-FIN, a semi-supervised graph neural network (GNN) based approach with Granger causal explanations for Financial Interaction Networks. SAGE-FIN learns to flag fraudulent items based on weakly labeled (or unlabelled) data points. To adhere to regulatory requirements, the flagged items are explained by highlighting related items in the network using Granger causality. We empirically validate the favorable performance of SAGE-FIN on a real-world dataset, Bipartite Edge-And-Node Attributed financial network (Elliptic++), with Granger-causal explanations for the identified fraudulent items without any prior assumption on the network structure.","DOI":"10.48550/ARXIV.2507.01980","license":"Creative Commons Attribution 4.0 International","note":"version: 1","publisher":"arXiv","source":"DOI.org (Datacite)","title":"Detecting Fraud in Financial Networks: A Semi-Supervised GNN Approach with Granger-Causal Explanations","title-short":"Detecting Fraud in Financial Networks","URL":"https://arxiv.org/abs/2507.01980","author":[{"family":"Nguyen","given":"Linh"},{"family":"Boersma","given":"Marcel"},{"family":"Acar","given":"Erman"}],"accessed":{"date-parts":[["2026",7,9]]},"issued":{"date-parts":[["2025"]]}}}],"schema":"https://github.com/citation-style-language/schema/raw/master/csl-citation.json"} </w:instrText>
      </w:r>
      <w:r w:rsidR="00662543">
        <w:rPr>
          <w:lang w:eastAsia="ar-SA"/>
        </w:rPr>
        <w:fldChar w:fldCharType="separate"/>
      </w:r>
      <w:r w:rsidR="00662543" w:rsidRPr="00662543">
        <w:t>[4]</w:t>
      </w:r>
      <w:r w:rsidR="00662543">
        <w:rPr>
          <w:lang w:eastAsia="ar-SA"/>
        </w:rPr>
        <w:fldChar w:fldCharType="end"/>
      </w:r>
      <w:r w:rsidR="00662543">
        <w:rPr>
          <w:lang w:eastAsia="ar-SA"/>
        </w:rPr>
        <w:t xml:space="preserve">, </w:t>
      </w:r>
      <w:proofErr w:type="spellStart"/>
      <w:r w:rsidR="00662543">
        <w:rPr>
          <w:lang w:eastAsia="ar-SA"/>
        </w:rPr>
        <w:t>thách</w:t>
      </w:r>
      <w:proofErr w:type="spellEnd"/>
      <w:r w:rsidR="00662543">
        <w:rPr>
          <w:lang w:eastAsia="ar-SA"/>
        </w:rPr>
        <w:t xml:space="preserve"> </w:t>
      </w:r>
      <w:proofErr w:type="spellStart"/>
      <w:r w:rsidR="00662543">
        <w:rPr>
          <w:lang w:eastAsia="ar-SA"/>
        </w:rPr>
        <w:t>thức</w:t>
      </w:r>
      <w:proofErr w:type="spellEnd"/>
      <w:r w:rsidR="00662543">
        <w:rPr>
          <w:lang w:eastAsia="ar-SA"/>
        </w:rPr>
        <w:t xml:space="preserve"> </w:t>
      </w:r>
      <w:proofErr w:type="spellStart"/>
      <w:r w:rsidR="00662543">
        <w:rPr>
          <w:lang w:eastAsia="ar-SA"/>
        </w:rPr>
        <w:t>về</w:t>
      </w:r>
      <w:proofErr w:type="spellEnd"/>
      <w:r w:rsidR="00662543">
        <w:rPr>
          <w:lang w:eastAsia="ar-SA"/>
        </w:rPr>
        <w:t xml:space="preserve"> </w:t>
      </w:r>
      <w:proofErr w:type="spellStart"/>
      <w:r w:rsidR="00662543">
        <w:rPr>
          <w:lang w:eastAsia="ar-SA"/>
        </w:rPr>
        <w:t>thời</w:t>
      </w:r>
      <w:proofErr w:type="spellEnd"/>
      <w:r w:rsidR="00662543">
        <w:rPr>
          <w:lang w:eastAsia="ar-SA"/>
        </w:rPr>
        <w:t xml:space="preserve"> </w:t>
      </w:r>
      <w:proofErr w:type="spellStart"/>
      <w:r w:rsidR="00662543">
        <w:rPr>
          <w:lang w:eastAsia="ar-SA"/>
        </w:rPr>
        <w:t>gian</w:t>
      </w:r>
      <w:proofErr w:type="spellEnd"/>
      <w:r w:rsidR="00662543">
        <w:rPr>
          <w:lang w:eastAsia="ar-SA"/>
        </w:rPr>
        <w:t xml:space="preserve"> </w:t>
      </w:r>
      <w:r w:rsidR="00662543">
        <w:rPr>
          <w:lang w:eastAsia="ar-SA"/>
        </w:rPr>
        <w:fldChar w:fldCharType="begin"/>
      </w:r>
      <w:r w:rsidR="00662543">
        <w:rPr>
          <w:lang w:eastAsia="ar-SA"/>
        </w:rPr>
        <w:instrText xml:space="preserve"> ADDIN ZOTERO_ITEM CSL_CITATION {"citationID":"nZXtaXyK","properties":{"unsorted":false,"formattedCitation":"[5]","plainCitation":"[5]","noteIndex":0},"citationItems":[{"id":71,"uris":["http://zotero.org/users/local/aIlcaRw3/items/VES886R8"],"itemData":{"id":71,"type":"article","abstract":"Detecting fraudulent transactions is an essential component to control risk in e-commerce marketplaces. Apart from rule-based and machine learning filters that are already deployed in production, we want to enable efficient real-time inference with graph neural networks (GNNs), which is useful to catch multihop risk propagation in a transaction graph. However, two challenges arise in the implementation of GNNs in production. First, future information in a dynamic graph should not be considered in message passing to predict the past. Second, the latency of graph query and GNN model inference is usually up to hundreds of milliseconds, which is costly for some critical online services. To tackle these challenges, we propose a Batch and Real-time Inception GrapH Topology (BRIGHT) framework to conduct an end-to-end GNN learning that allows efficient online real-time inference. BRIGHT framework consists of a graph transformation module (Two-Stage Directed Graph) and a corresponding GNN architecture (Lambda Neural Network). The Two-Stage Directed Graph guarantees that the information passed through neighbors is only from the historical payment transactions. It consists of two subgraphs representing historical relationships and real-time links, respectively. The Lambda Neural Network decouples inference into two stages: batch inference of entity embeddings and real-time inference of transaction prediction. Our experiments show that BRIGHT outperforms the baseline models by &amp;gt;2\\% in average w.r.t.~precision. Furthermore, BRIGHT is computationally efficient for real-time fraud detection. Regarding end-to-end performance (including neighbor query and inference), BRIGHT can reduce the P99 latency by &amp;gt;75\\%. For the inference stage, our speedup is on average 7.8$\\times$ compared to the traditional GNN.","DOI":"10.48550/ARXIV.2205.13084","license":"Creative Commons Attribution 4.0 International","note":"version: 2","publisher":"arXiv","source":"DOI.org (Datacite)","title":"BRIGHT -- Graph Neural Networks in Real-Time Fraud Detection","URL":"https://arxiv.org/abs/2205.13084","author":[{"family":"Lu","given":"Mingxuan"},{"family":"Han","given":"Zhichao"},{"family":"Rao","given":"Susie Xi"},{"family":"Zhang","given":"Zitao"},{"family":"Zhao","given":"Yang"},{"family":"Shan","given":"Yinan"},{"family":"Raghunathan","given":"Ramesh"},{"family":"Zhang","given":"Ce"},{"family":"Jiang","given":"Jiawei"}],"accessed":{"date-parts":[["2026",7,9]]},"issued":{"date-parts":[["2022"]]}}}],"schema":"https://github.com/citation-style-language/schema/raw/master/csl-citation.json"} </w:instrText>
      </w:r>
      <w:r w:rsidR="00662543">
        <w:rPr>
          <w:lang w:eastAsia="ar-SA"/>
        </w:rPr>
        <w:fldChar w:fldCharType="separate"/>
      </w:r>
      <w:r w:rsidR="00662543" w:rsidRPr="00662543">
        <w:t>[5]</w:t>
      </w:r>
      <w:r w:rsidR="00662543">
        <w:rPr>
          <w:lang w:eastAsia="ar-SA"/>
        </w:rPr>
        <w:fldChar w:fldCharType="end"/>
      </w:r>
      <w:r w:rsidR="00662543">
        <w:rPr>
          <w:lang w:eastAsia="ar-SA"/>
        </w:rPr>
        <w:t xml:space="preserve">, </w:t>
      </w:r>
      <w:proofErr w:type="spellStart"/>
      <w:r w:rsidR="00662543">
        <w:rPr>
          <w:lang w:eastAsia="ar-SA"/>
        </w:rPr>
        <w:t>khả</w:t>
      </w:r>
      <w:proofErr w:type="spellEnd"/>
      <w:r w:rsidR="00662543">
        <w:rPr>
          <w:lang w:eastAsia="ar-SA"/>
        </w:rPr>
        <w:t xml:space="preserve"> </w:t>
      </w:r>
      <w:proofErr w:type="spellStart"/>
      <w:r w:rsidR="00662543">
        <w:rPr>
          <w:lang w:eastAsia="ar-SA"/>
        </w:rPr>
        <w:t>năng</w:t>
      </w:r>
      <w:proofErr w:type="spellEnd"/>
      <w:r w:rsidR="00662543">
        <w:rPr>
          <w:lang w:eastAsia="ar-SA"/>
        </w:rPr>
        <w:t xml:space="preserve"> </w:t>
      </w:r>
      <w:proofErr w:type="spellStart"/>
      <w:r w:rsidR="00662543">
        <w:rPr>
          <w:lang w:eastAsia="ar-SA"/>
        </w:rPr>
        <w:t>diễn</w:t>
      </w:r>
      <w:proofErr w:type="spellEnd"/>
      <w:r w:rsidR="00662543">
        <w:rPr>
          <w:lang w:eastAsia="ar-SA"/>
        </w:rPr>
        <w:t xml:space="preserve"> </w:t>
      </w:r>
      <w:proofErr w:type="spellStart"/>
      <w:r w:rsidR="00662543">
        <w:rPr>
          <w:lang w:eastAsia="ar-SA"/>
        </w:rPr>
        <w:t>giải</w:t>
      </w:r>
      <w:proofErr w:type="spellEnd"/>
      <w:r w:rsidR="00662543">
        <w:rPr>
          <w:lang w:eastAsia="ar-SA"/>
        </w:rPr>
        <w:t xml:space="preserve"> </w:t>
      </w:r>
      <w:r w:rsidR="00662543">
        <w:rPr>
          <w:lang w:eastAsia="ar-SA"/>
        </w:rPr>
        <w:fldChar w:fldCharType="begin"/>
      </w:r>
      <w:r w:rsidR="00662543">
        <w:rPr>
          <w:lang w:eastAsia="ar-SA"/>
        </w:rPr>
        <w:instrText xml:space="preserve"> ADDIN ZOTERO_ITEM CSL_CITATION {"citationID":"9vfkmC6t","properties":{"unsorted":false,"formattedCitation":"[6]","plainCitation":"[6]","noteIndex":0},"citationItems":[{"id":73,"uris":["http://zotero.org/users/local/aIlcaRw3/items/UUZKNDZS"],"itemData":{"id":73,"type":"article-journal","abstract":"Abstract\n            As digital financial transactions and fraudulent activities grow in complexity, ensuring financial system security becomes increasingly challenging. This paper introduces LayerWeighted-GCN (LWG), a novel Graph Neural Network (GNN) model for fraud detection, along with a synthetic dataset named SIFT (Synthetic Insights for Fraudulent Transactions). The proposed approach integrates adaptive layer weighting, enabling the model to dynamically adjust the contribution of different GNN layers to better capture intricate transaction patterns. Additionally, the flexible architecture of LayerWeighted-GCN enhances its ability to model complex financial relationships, improving fraud detection accuracy and robustness. To evaluate its effectiveness, we compare LayerWeighted-GCN against classical machine learning models and traditional GNNs on the SIFT dataset. Experimental results demonstrate that LWG achieves higher accuracy than existing GNN-based models, outperforming state-of-the-art methods in fraud detection. Moreover, LWG effectively reduces false positive rates, making it a more reliable and adaptable solution for identifying fraudulent transactions. These findings highlight the model’s efficiency and effectiveness, establishing it as a powerful tool for financial institutions to detect and prevent sophisticated fraudulent activities.","container-title":"Human-Centric Intelligent Systems","DOI":"10.1007/s44230-025-00097-3","ISSN":"2667-1336","issue":"2","journalAbbreviation":"Hum-Cent Intell Syst","language":"en","page":"181-195","source":"DOI.org (Crossref)","title":"Detecting Fraudulent Transactions for Different Patterns in Financial Networks Using Layer Weigthed GCN","volume":"5","author":[{"family":"Islam","given":"Shaziya"},{"family":"Raj Gupta","given":"Gagan"},{"family":"Chakraborty","given":"Apu"},{"family":"Singh","given":"Santosh"},{"family":"Soni","given":"Anisha"},{"family":"Patle","given":"Chhavi"}],"issued":{"date-parts":[["2025",4,10]]}}}],"schema":"https://github.com/citation-style-language/schema/raw/master/csl-citation.json"} </w:instrText>
      </w:r>
      <w:r w:rsidR="00662543">
        <w:rPr>
          <w:lang w:eastAsia="ar-SA"/>
        </w:rPr>
        <w:fldChar w:fldCharType="separate"/>
      </w:r>
      <w:r w:rsidR="00662543" w:rsidRPr="00662543">
        <w:t>[6]</w:t>
      </w:r>
      <w:r w:rsidR="00662543">
        <w:rPr>
          <w:lang w:eastAsia="ar-SA"/>
        </w:rPr>
        <w:fldChar w:fldCharType="end"/>
      </w:r>
      <w:r w:rsidR="00BA3D05">
        <w:rPr>
          <w:lang w:eastAsia="ar-SA"/>
        </w:rPr>
        <w:t xml:space="preserve"> </w:t>
      </w:r>
      <w:proofErr w:type="spellStart"/>
      <w:r w:rsidR="00BA3D05">
        <w:rPr>
          <w:lang w:eastAsia="ar-SA"/>
        </w:rPr>
        <w:t>và</w:t>
      </w:r>
      <w:proofErr w:type="spellEnd"/>
      <w:r w:rsidR="00BA3D05">
        <w:rPr>
          <w:lang w:eastAsia="ar-SA"/>
        </w:rPr>
        <w:t xml:space="preserve"> </w:t>
      </w:r>
      <w:proofErr w:type="spellStart"/>
      <w:r w:rsidR="00BA3D05">
        <w:rPr>
          <w:lang w:eastAsia="ar-SA"/>
        </w:rPr>
        <w:t>vấn</w:t>
      </w:r>
      <w:proofErr w:type="spellEnd"/>
      <w:r w:rsidR="00BA3D05">
        <w:rPr>
          <w:lang w:eastAsia="ar-SA"/>
        </w:rPr>
        <w:t xml:space="preserve"> </w:t>
      </w:r>
      <w:proofErr w:type="spellStart"/>
      <w:r w:rsidR="00BA3D05">
        <w:rPr>
          <w:lang w:eastAsia="ar-SA"/>
        </w:rPr>
        <w:t>đề</w:t>
      </w:r>
      <w:proofErr w:type="spellEnd"/>
      <w:r w:rsidR="00BA3D05">
        <w:rPr>
          <w:lang w:eastAsia="ar-SA"/>
        </w:rPr>
        <w:t xml:space="preserve"> </w:t>
      </w:r>
      <w:proofErr w:type="spellStart"/>
      <w:r w:rsidR="00BA3D05">
        <w:rPr>
          <w:lang w:eastAsia="ar-SA"/>
        </w:rPr>
        <w:t>dữ</w:t>
      </w:r>
      <w:proofErr w:type="spellEnd"/>
      <w:r w:rsidR="00BA3D05">
        <w:rPr>
          <w:lang w:eastAsia="ar-SA"/>
        </w:rPr>
        <w:t xml:space="preserve"> </w:t>
      </w:r>
      <w:proofErr w:type="spellStart"/>
      <w:r w:rsidR="00BA3D05">
        <w:rPr>
          <w:lang w:eastAsia="ar-SA"/>
        </w:rPr>
        <w:t>liệu</w:t>
      </w:r>
      <w:proofErr w:type="spellEnd"/>
      <w:r w:rsidR="00BA3D05">
        <w:rPr>
          <w:lang w:eastAsia="ar-SA"/>
        </w:rPr>
        <w:t xml:space="preserve"> </w:t>
      </w:r>
    </w:p>
    <w:p w14:paraId="2B2CEFDC" w14:textId="70AAC878" w:rsidR="00014921" w:rsidRDefault="003D7A98">
      <w:pPr>
        <w:pStyle w:val="Heading2"/>
        <w:rPr>
          <w:color w:val="auto"/>
          <w:lang w:val="en-US"/>
        </w:rPr>
      </w:pPr>
      <w:bookmarkStart w:id="355" w:name="_Toc82982719"/>
      <w:bookmarkStart w:id="356" w:name="_Toc83717213"/>
      <w:bookmarkStart w:id="357" w:name="_Toc83112214"/>
      <w:bookmarkStart w:id="358" w:name="_Toc87908636"/>
      <w:bookmarkStart w:id="359" w:name="_Toc82805595"/>
      <w:bookmarkStart w:id="360" w:name="_Toc82118980"/>
      <w:bookmarkStart w:id="361" w:name="_Toc82460897"/>
      <w:bookmarkStart w:id="362" w:name="_Toc83590827"/>
      <w:bookmarkStart w:id="363" w:name="_Toc82953232"/>
      <w:bookmarkStart w:id="364" w:name="_Toc83713943"/>
      <w:bookmarkStart w:id="365" w:name="_Toc92119030"/>
      <w:bookmarkStart w:id="366" w:name="_Toc82119333"/>
      <w:bookmarkStart w:id="367" w:name="_Toc83541976"/>
      <w:bookmarkStart w:id="368" w:name="_Toc82119429"/>
      <w:bookmarkStart w:id="369" w:name="_Toc82873746"/>
      <w:bookmarkStart w:id="370" w:name="_Toc83628663"/>
      <w:bookmarkStart w:id="371" w:name="_Toc82584441"/>
      <w:bookmarkStart w:id="372" w:name="_Toc82497247"/>
      <w:bookmarkStart w:id="373" w:name="_Toc59889851"/>
      <w:bookmarkStart w:id="374" w:name="_Toc59050185"/>
      <w:bookmarkStart w:id="375" w:name="_Toc59049993"/>
      <w:bookmarkStart w:id="376" w:name="_Toc83411525"/>
      <w:bookmarkStart w:id="377" w:name="_Toc92139405"/>
      <w:bookmarkStart w:id="378" w:name="_Toc84928664"/>
      <w:bookmarkStart w:id="379" w:name="_Toc92197122"/>
      <w:bookmarkStart w:id="380" w:name="_Toc83103802"/>
      <w:bookmarkStart w:id="381" w:name="_Toc83910710"/>
      <w:bookmarkStart w:id="382" w:name="_Toc82870210"/>
      <w:bookmarkStart w:id="383" w:name="_Toc82982187"/>
      <w:bookmarkStart w:id="384" w:name="_Toc59050265"/>
      <w:bookmarkStart w:id="385" w:name="_Toc84260273"/>
      <w:bookmarkStart w:id="386" w:name="_Toc83732001"/>
      <w:bookmarkStart w:id="387" w:name="_Toc63585906"/>
      <w:bookmarkStart w:id="388" w:name="_Toc83154871"/>
      <w:bookmarkStart w:id="389" w:name="_Toc83154295"/>
      <w:bookmarkStart w:id="390" w:name="_Toc83154393"/>
      <w:bookmarkStart w:id="391" w:name="_Toc84432108"/>
      <w:bookmarkStart w:id="392" w:name="_Toc84625321"/>
      <w:bookmarkStart w:id="393" w:name="_Toc83675513"/>
      <w:bookmarkStart w:id="394" w:name="_Toc83136089"/>
      <w:bookmarkStart w:id="395" w:name="_Toc83644091"/>
      <w:bookmarkStart w:id="396" w:name="_Toc83309804"/>
      <w:bookmarkStart w:id="397" w:name="_Toc82897846"/>
      <w:bookmarkStart w:id="398" w:name="_Toc82546200"/>
      <w:bookmarkStart w:id="399" w:name="_Toc83717397"/>
      <w:bookmarkStart w:id="400" w:name="_Toc85961860"/>
      <w:bookmarkStart w:id="401" w:name="_Toc83018204"/>
      <w:bookmarkStart w:id="402" w:name="_Toc82421145"/>
      <w:bookmarkStart w:id="403" w:name="_Toc59050106"/>
      <w:bookmarkStart w:id="404" w:name="_Toc83628488"/>
      <w:bookmarkStart w:id="405" w:name="_Toc84426286"/>
      <w:bookmarkStart w:id="406" w:name="_Toc101774051"/>
      <w:bookmarkStart w:id="407" w:name="_Toc101768506"/>
      <w:bookmarkStart w:id="408" w:name="_Toc85121165"/>
      <w:bookmarkStart w:id="409" w:name="_Toc83564536"/>
      <w:bookmarkStart w:id="410" w:name="_Toc83713734"/>
      <w:bookmarkStart w:id="411" w:name="_Toc93407865"/>
      <w:bookmarkStart w:id="412" w:name="_Toc101787443"/>
      <w:bookmarkStart w:id="413" w:name="_Toc82119235"/>
      <w:bookmarkStart w:id="414" w:name="_Toc83915125"/>
      <w:bookmarkStart w:id="415" w:name="_Toc84661806"/>
      <w:bookmarkStart w:id="416" w:name="_Toc83644188"/>
      <w:bookmarkStart w:id="417" w:name="_Toc94078041"/>
      <w:bookmarkStart w:id="418" w:name="_Toc86049239"/>
      <w:bookmarkStart w:id="419" w:name="_Toc84576819"/>
      <w:bookmarkStart w:id="420" w:name="_Toc83826513"/>
      <w:bookmarkStart w:id="421" w:name="_Toc92524121"/>
      <w:bookmarkStart w:id="422" w:name="_Toc84259963"/>
      <w:bookmarkStart w:id="423" w:name="_Toc86049047"/>
      <w:bookmarkStart w:id="424" w:name="_Toc83224761"/>
      <w:bookmarkStart w:id="425" w:name="_Toc83064843"/>
      <w:bookmarkStart w:id="426" w:name="_Toc102485710"/>
      <w:bookmarkStart w:id="427" w:name="_Toc102487589"/>
      <w:bookmarkStart w:id="428" w:name="_Toc84601105"/>
      <w:bookmarkStart w:id="429" w:name="_Toc85950305"/>
      <w:bookmarkStart w:id="430" w:name="_Toc84259729"/>
      <w:bookmarkStart w:id="431" w:name="_Toc101852335"/>
      <w:bookmarkStart w:id="432" w:name="_Toc92522203"/>
      <w:bookmarkStart w:id="433" w:name="_Toc83727271"/>
      <w:bookmarkStart w:id="434" w:name="_Toc84572178"/>
      <w:bookmarkStart w:id="435" w:name="_Toc101798817"/>
      <w:bookmarkStart w:id="436" w:name="_Toc92523213"/>
      <w:bookmarkStart w:id="437" w:name="_Toc101775574"/>
      <w:bookmarkStart w:id="438" w:name="_Toc102631378"/>
      <w:bookmarkStart w:id="439" w:name="_Toc101774936"/>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roofErr w:type="spellStart"/>
      <w:r>
        <w:rPr>
          <w:color w:val="auto"/>
          <w:lang w:val="en-US"/>
        </w:rPr>
        <w:t>Các</w:t>
      </w:r>
      <w:proofErr w:type="spellEnd"/>
      <w:r>
        <w:rPr>
          <w:color w:val="auto"/>
          <w:lang w:val="en-US"/>
        </w:rPr>
        <w:t xml:space="preserve"> </w:t>
      </w:r>
      <w:proofErr w:type="spellStart"/>
      <w:r>
        <w:rPr>
          <w:color w:val="auto"/>
          <w:lang w:val="en-US"/>
        </w:rPr>
        <w:t>nghiên</w:t>
      </w:r>
      <w:proofErr w:type="spellEnd"/>
      <w:r>
        <w:rPr>
          <w:color w:val="auto"/>
          <w:lang w:val="en-US"/>
        </w:rPr>
        <w:t xml:space="preserve"> </w:t>
      </w:r>
      <w:proofErr w:type="spellStart"/>
      <w:r>
        <w:rPr>
          <w:color w:val="auto"/>
          <w:lang w:val="en-US"/>
        </w:rPr>
        <w:t>cứu</w:t>
      </w:r>
      <w:proofErr w:type="spellEnd"/>
      <w:r>
        <w:rPr>
          <w:color w:val="auto"/>
          <w:lang w:val="en-US"/>
        </w:rPr>
        <w:t xml:space="preserve"> </w:t>
      </w:r>
      <w:proofErr w:type="spellStart"/>
      <w:r>
        <w:rPr>
          <w:color w:val="auto"/>
          <w:lang w:val="en-US"/>
        </w:rPr>
        <w:t>liên</w:t>
      </w:r>
      <w:proofErr w:type="spellEnd"/>
      <w:r>
        <w:rPr>
          <w:color w:val="auto"/>
          <w:lang w:val="en-US"/>
        </w:rPr>
        <w:t xml:space="preserve"> </w:t>
      </w:r>
      <w:proofErr w:type="spellStart"/>
      <w:r>
        <w:rPr>
          <w:color w:val="auto"/>
          <w:lang w:val="en-US"/>
        </w:rPr>
        <w:t>quan</w:t>
      </w:r>
      <w:proofErr w:type="spellEnd"/>
    </w:p>
    <w:p w14:paraId="1E83A04B" w14:textId="0C5F1D54" w:rsidR="003D7A98" w:rsidRDefault="003D7A98" w:rsidP="003D7A98">
      <w:pPr>
        <w:pStyle w:val="Heading3"/>
      </w:pPr>
      <w:proofErr w:type="spellStart"/>
      <w:r>
        <w:t>Khai</w:t>
      </w:r>
      <w:proofErr w:type="spellEnd"/>
      <w:r>
        <w:t xml:space="preserve"> </w:t>
      </w:r>
      <w:proofErr w:type="spellStart"/>
      <w:r>
        <w:t>thác</w:t>
      </w:r>
      <w:proofErr w:type="spellEnd"/>
      <w:r>
        <w:t xml:space="preserve"> </w:t>
      </w:r>
      <w:proofErr w:type="spellStart"/>
      <w:r>
        <w:t>mạng</w:t>
      </w:r>
      <w:proofErr w:type="spellEnd"/>
      <w:r>
        <w:t xml:space="preserve"> </w:t>
      </w:r>
      <w:proofErr w:type="spellStart"/>
      <w:r>
        <w:t>nơ</w:t>
      </w:r>
      <w:proofErr w:type="spellEnd"/>
      <w:r>
        <w:t xml:space="preserve"> </w:t>
      </w:r>
      <w:proofErr w:type="spellStart"/>
      <w:r>
        <w:t>ron</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rửa</w:t>
      </w:r>
      <w:proofErr w:type="spellEnd"/>
      <w:r>
        <w:t xml:space="preserve"> </w:t>
      </w:r>
      <w:proofErr w:type="spellStart"/>
      <w:r>
        <w:t>tiền</w:t>
      </w:r>
      <w:proofErr w:type="spellEnd"/>
      <w:r>
        <w:t xml:space="preserve"> </w:t>
      </w:r>
      <w:r>
        <w:fldChar w:fldCharType="begin"/>
      </w:r>
      <w:r w:rsidR="0021318B">
        <w:instrText xml:space="preserve"> ADDIN ZOTERO_ITEM CSL_CITATION {"citationID":"bpeaPnPq","properties":{"unsorted":false,"formattedCitation":"[2]","plainCitation":"[2]","noteIndex":0},"citationItems":[{"id":57,"uris":["http://zotero.org/users/local/aIlcaRw3/items/BWPNMFMW"],"itemData":{"id":57,"type":"article","abstract":"Money laundering is a financial crime that poses a serious threat to financial integrity and social security. The growing number of transactions makes it necessary to use automatic tools that help law enforcement agencies detect such criminal activity. In this work, we present Amatriciana, a novel approach based on Graph Neural Networks to detect money launderers inside a graph of transactions by considering temporal information. Amatriciana uses the whole graph of transactions without splitting it into several time-based subgraphs, exploiting all relational information in the dataset. Our experiments on a public dataset reveal that the model can learn from a limited amount of data. Furthermore, when more data is available, the model outperforms other State-of-the-art approaches; in particular, Amatriciana decreases the number of False Positives (FPs) while detecting many launderers. In summary, Amatriciana achieves an F1 score of 0.76. In addition, it lowers the FPs by 55% with respect to other State-of-the-art models.","DOI":"10.48550/ARXIV.2506.00654","license":"Creative Commons Attribution 4.0 International","note":"version: 1","publisher":"arXiv","source":"DOI.org (Datacite)","title":"Amatriciana: Exploiting Temporal GNNs for Robust and Efficient Money Laundering Detection","title-short":"Amatriciana","URL":"https://arxiv.org/abs/2506.00654","author":[{"family":"Di Gennaro","given":"Marco"},{"family":"Panebianco","given":"Francesco"},{"family":"Pianta","given":"Marco"},{"family":"Zanero","given":"Stefano"},{"family":"Carminati","given":"Michele"}],"accessed":{"date-parts":[["2026",7,9]]},"issued":{"date-parts":[["2025"]]}}}],"schema":"https://github.com/citation-style-language/schema/raw/master/csl-citation.json"} </w:instrText>
      </w:r>
      <w:r>
        <w:fldChar w:fldCharType="separate"/>
      </w:r>
      <w:r w:rsidR="0021318B" w:rsidRPr="0021318B">
        <w:rPr>
          <w:rFonts w:cs="Times New Roman"/>
        </w:rPr>
        <w:t>[2]</w:t>
      </w:r>
      <w:r>
        <w:fldChar w:fldCharType="end"/>
      </w:r>
    </w:p>
    <w:p w14:paraId="3AA91152" w14:textId="77777777" w:rsidR="003D7A98" w:rsidRDefault="003D7A98" w:rsidP="003D7A98"/>
    <w:p w14:paraId="030A59D9" w14:textId="49C56CA4" w:rsidR="003D7A98" w:rsidRDefault="003D7A98" w:rsidP="003D7A98">
      <w:pPr>
        <w:pStyle w:val="Heading3"/>
        <w:rPr>
          <w:rFonts w:cs="Times New Roman"/>
          <w:color w:val="252525"/>
        </w:rPr>
      </w:pPr>
      <w:proofErr w:type="spellStart"/>
      <w:r w:rsidRPr="00D110B4">
        <w:rPr>
          <w:rFonts w:cs="Times New Roman"/>
          <w:color w:val="252525"/>
        </w:rPr>
        <w:t>Bộ</w:t>
      </w:r>
      <w:proofErr w:type="spellEnd"/>
      <w:r w:rsidRPr="00D110B4">
        <w:rPr>
          <w:rFonts w:cs="Times New Roman"/>
          <w:color w:val="252525"/>
        </w:rPr>
        <w:t xml:space="preserve"> </w:t>
      </w:r>
      <w:proofErr w:type="spellStart"/>
      <w:r w:rsidRPr="00D110B4">
        <w:rPr>
          <w:rFonts w:cs="Times New Roman"/>
          <w:color w:val="252525"/>
        </w:rPr>
        <w:t>tiền</w:t>
      </w:r>
      <w:proofErr w:type="spellEnd"/>
      <w:r w:rsidRPr="00D110B4">
        <w:rPr>
          <w:rFonts w:cs="Times New Roman"/>
          <w:color w:val="252525"/>
        </w:rPr>
        <w:t xml:space="preserve"> </w:t>
      </w:r>
      <w:proofErr w:type="spellStart"/>
      <w:r w:rsidRPr="00D110B4">
        <w:rPr>
          <w:rFonts w:cs="Times New Roman"/>
          <w:color w:val="252525"/>
        </w:rPr>
        <w:t>xử</w:t>
      </w:r>
      <w:proofErr w:type="spellEnd"/>
      <w:r w:rsidRPr="00D110B4">
        <w:rPr>
          <w:rFonts w:cs="Times New Roman"/>
          <w:color w:val="252525"/>
        </w:rPr>
        <w:t xml:space="preserve"> </w:t>
      </w:r>
      <w:proofErr w:type="spellStart"/>
      <w:r w:rsidRPr="00D110B4">
        <w:rPr>
          <w:rFonts w:cs="Times New Roman"/>
          <w:color w:val="252525"/>
        </w:rPr>
        <w:t>lý</w:t>
      </w:r>
      <w:proofErr w:type="spellEnd"/>
      <w:r w:rsidRPr="00D110B4">
        <w:rPr>
          <w:rFonts w:cs="Times New Roman"/>
          <w:color w:val="252525"/>
        </w:rPr>
        <w:t xml:space="preserve"> </w:t>
      </w:r>
      <w:proofErr w:type="spellStart"/>
      <w:r w:rsidRPr="00D110B4">
        <w:rPr>
          <w:rFonts w:cs="Times New Roman"/>
          <w:color w:val="252525"/>
        </w:rPr>
        <w:t>đặc</w:t>
      </w:r>
      <w:proofErr w:type="spellEnd"/>
      <w:r w:rsidRPr="00D110B4">
        <w:rPr>
          <w:rFonts w:cs="Times New Roman"/>
          <w:color w:val="252525"/>
        </w:rPr>
        <w:t xml:space="preserve"> </w:t>
      </w:r>
      <w:proofErr w:type="spellStart"/>
      <w:r w:rsidRPr="00D110B4">
        <w:rPr>
          <w:rFonts w:cs="Times New Roman"/>
          <w:color w:val="252525"/>
        </w:rPr>
        <w:t>trưng</w:t>
      </w:r>
      <w:proofErr w:type="spellEnd"/>
      <w:r w:rsidRPr="00D110B4">
        <w:rPr>
          <w:rFonts w:cs="Times New Roman"/>
          <w:color w:val="252525"/>
        </w:rPr>
        <w:t xml:space="preserve"> </w:t>
      </w:r>
      <w:proofErr w:type="spellStart"/>
      <w:r w:rsidRPr="00D110B4">
        <w:rPr>
          <w:rFonts w:cs="Times New Roman"/>
          <w:color w:val="252525"/>
        </w:rPr>
        <w:t>đồ</w:t>
      </w:r>
      <w:proofErr w:type="spellEnd"/>
      <w:r w:rsidRPr="00D110B4">
        <w:rPr>
          <w:rFonts w:cs="Times New Roman"/>
          <w:color w:val="252525"/>
        </w:rPr>
        <w:t xml:space="preserve"> </w:t>
      </w:r>
      <w:proofErr w:type="spellStart"/>
      <w:r w:rsidRPr="00D110B4">
        <w:rPr>
          <w:rFonts w:cs="Times New Roman"/>
          <w:color w:val="252525"/>
        </w:rPr>
        <w:t>thị</w:t>
      </w:r>
      <w:proofErr w:type="spellEnd"/>
      <w:r w:rsidRPr="00D110B4">
        <w:rPr>
          <w:rFonts w:cs="Times New Roman"/>
          <w:color w:val="252525"/>
        </w:rPr>
        <w:t xml:space="preserve">: </w:t>
      </w:r>
      <w:proofErr w:type="spellStart"/>
      <w:r w:rsidRPr="00D110B4">
        <w:rPr>
          <w:rFonts w:cs="Times New Roman"/>
          <w:color w:val="252525"/>
        </w:rPr>
        <w:t>Trích</w:t>
      </w:r>
      <w:proofErr w:type="spellEnd"/>
      <w:r w:rsidRPr="00D110B4">
        <w:rPr>
          <w:rFonts w:cs="Times New Roman"/>
          <w:color w:val="252525"/>
        </w:rPr>
        <w:t xml:space="preserve"> </w:t>
      </w:r>
      <w:proofErr w:type="spellStart"/>
      <w:r w:rsidRPr="00D110B4">
        <w:rPr>
          <w:rFonts w:cs="Times New Roman"/>
          <w:color w:val="252525"/>
        </w:rPr>
        <w:t>xuất</w:t>
      </w:r>
      <w:proofErr w:type="spellEnd"/>
      <w:r w:rsidRPr="00D110B4">
        <w:rPr>
          <w:rFonts w:cs="Times New Roman"/>
          <w:color w:val="252525"/>
        </w:rPr>
        <w:t xml:space="preserve"> </w:t>
      </w:r>
      <w:proofErr w:type="spellStart"/>
      <w:r w:rsidRPr="00D110B4">
        <w:rPr>
          <w:rFonts w:cs="Times New Roman"/>
          <w:color w:val="252525"/>
        </w:rPr>
        <w:t>đặc</w:t>
      </w:r>
      <w:proofErr w:type="spellEnd"/>
      <w:r w:rsidRPr="00D110B4">
        <w:rPr>
          <w:rFonts w:cs="Times New Roman"/>
          <w:color w:val="252525"/>
        </w:rPr>
        <w:t xml:space="preserve"> </w:t>
      </w:r>
      <w:proofErr w:type="spellStart"/>
      <w:r w:rsidRPr="00D110B4">
        <w:rPr>
          <w:rFonts w:cs="Times New Roman"/>
          <w:color w:val="252525"/>
        </w:rPr>
        <w:t>trưng</w:t>
      </w:r>
      <w:proofErr w:type="spellEnd"/>
      <w:r w:rsidRPr="00D110B4">
        <w:rPr>
          <w:rFonts w:cs="Times New Roman"/>
          <w:color w:val="252525"/>
        </w:rPr>
        <w:t xml:space="preserve"> </w:t>
      </w:r>
      <w:proofErr w:type="spellStart"/>
      <w:r w:rsidRPr="00D110B4">
        <w:rPr>
          <w:rFonts w:cs="Times New Roman"/>
          <w:color w:val="252525"/>
        </w:rPr>
        <w:t>dựa</w:t>
      </w:r>
      <w:proofErr w:type="spellEnd"/>
      <w:r w:rsidRPr="00D110B4">
        <w:rPr>
          <w:rFonts w:cs="Times New Roman"/>
          <w:color w:val="252525"/>
        </w:rPr>
        <w:t xml:space="preserve"> </w:t>
      </w:r>
      <w:proofErr w:type="spellStart"/>
      <w:r w:rsidRPr="00D110B4">
        <w:rPr>
          <w:rFonts w:cs="Times New Roman"/>
          <w:color w:val="252525"/>
        </w:rPr>
        <w:t>trên</w:t>
      </w:r>
      <w:proofErr w:type="spellEnd"/>
      <w:r w:rsidRPr="00D110B4">
        <w:rPr>
          <w:rFonts w:cs="Times New Roman"/>
          <w:color w:val="252525"/>
        </w:rPr>
        <w:t xml:space="preserve"> </w:t>
      </w:r>
      <w:proofErr w:type="spellStart"/>
      <w:r w:rsidRPr="00D110B4">
        <w:rPr>
          <w:rFonts w:cs="Times New Roman"/>
          <w:color w:val="252525"/>
        </w:rPr>
        <w:t>đồ</w:t>
      </w:r>
      <w:proofErr w:type="spellEnd"/>
      <w:r w:rsidRPr="00D110B4">
        <w:rPr>
          <w:rFonts w:cs="Times New Roman"/>
          <w:color w:val="252525"/>
        </w:rPr>
        <w:t xml:space="preserve"> </w:t>
      </w:r>
      <w:proofErr w:type="spellStart"/>
      <w:r w:rsidRPr="00D110B4">
        <w:rPr>
          <w:rFonts w:cs="Times New Roman"/>
          <w:color w:val="252525"/>
        </w:rPr>
        <w:t>thị</w:t>
      </w:r>
      <w:proofErr w:type="spellEnd"/>
      <w:r w:rsidRPr="00D110B4">
        <w:rPr>
          <w:rFonts w:cs="Times New Roman"/>
          <w:color w:val="252525"/>
        </w:rPr>
        <w:t xml:space="preserve"> con </w:t>
      </w:r>
      <w:proofErr w:type="spellStart"/>
      <w:r w:rsidRPr="00D110B4">
        <w:rPr>
          <w:rFonts w:cs="Times New Roman"/>
          <w:color w:val="252525"/>
        </w:rPr>
        <w:t>theo</w:t>
      </w:r>
      <w:proofErr w:type="spellEnd"/>
      <w:r w:rsidRPr="00D110B4">
        <w:rPr>
          <w:rFonts w:cs="Times New Roman"/>
          <w:color w:val="252525"/>
        </w:rPr>
        <w:t xml:space="preserve"> </w:t>
      </w:r>
      <w:proofErr w:type="spellStart"/>
      <w:r w:rsidRPr="00D110B4">
        <w:rPr>
          <w:rFonts w:cs="Times New Roman"/>
          <w:color w:val="252525"/>
        </w:rPr>
        <w:t>thời</w:t>
      </w:r>
      <w:proofErr w:type="spellEnd"/>
      <w:r w:rsidRPr="00D110B4">
        <w:rPr>
          <w:rFonts w:cs="Times New Roman"/>
          <w:color w:val="252525"/>
        </w:rPr>
        <w:t xml:space="preserve"> </w:t>
      </w:r>
      <w:proofErr w:type="spellStart"/>
      <w:r w:rsidRPr="00D110B4">
        <w:rPr>
          <w:rFonts w:cs="Times New Roman"/>
          <w:color w:val="252525"/>
        </w:rPr>
        <w:t>gian</w:t>
      </w:r>
      <w:proofErr w:type="spellEnd"/>
      <w:r w:rsidRPr="00D110B4">
        <w:rPr>
          <w:rFonts w:cs="Times New Roman"/>
          <w:color w:val="252525"/>
        </w:rPr>
        <w:t xml:space="preserve"> </w:t>
      </w:r>
      <w:proofErr w:type="spellStart"/>
      <w:r w:rsidRPr="00D110B4">
        <w:rPr>
          <w:rFonts w:cs="Times New Roman"/>
          <w:color w:val="252525"/>
        </w:rPr>
        <w:t>thực</w:t>
      </w:r>
      <w:proofErr w:type="spellEnd"/>
      <w:r w:rsidRPr="00D110B4">
        <w:rPr>
          <w:rFonts w:cs="Times New Roman"/>
          <w:color w:val="252525"/>
        </w:rPr>
        <w:t xml:space="preserve"> </w:t>
      </w:r>
      <w:proofErr w:type="spellStart"/>
      <w:r w:rsidRPr="00D110B4">
        <w:rPr>
          <w:rFonts w:cs="Times New Roman"/>
          <w:color w:val="252525"/>
        </w:rPr>
        <w:t>để</w:t>
      </w:r>
      <w:proofErr w:type="spellEnd"/>
      <w:r w:rsidRPr="00D110B4">
        <w:rPr>
          <w:rFonts w:cs="Times New Roman"/>
          <w:color w:val="252525"/>
        </w:rPr>
        <w:t xml:space="preserve"> </w:t>
      </w:r>
      <w:proofErr w:type="spellStart"/>
      <w:r w:rsidRPr="00D110B4">
        <w:rPr>
          <w:rFonts w:cs="Times New Roman"/>
          <w:color w:val="252525"/>
        </w:rPr>
        <w:t>phát</w:t>
      </w:r>
      <w:proofErr w:type="spellEnd"/>
      <w:r w:rsidRPr="00D110B4">
        <w:rPr>
          <w:rFonts w:cs="Times New Roman"/>
          <w:color w:val="252525"/>
        </w:rPr>
        <w:t xml:space="preserve"> </w:t>
      </w:r>
      <w:proofErr w:type="spellStart"/>
      <w:r w:rsidRPr="00D110B4">
        <w:rPr>
          <w:rFonts w:cs="Times New Roman"/>
          <w:color w:val="252525"/>
        </w:rPr>
        <w:t>hiện</w:t>
      </w:r>
      <w:proofErr w:type="spellEnd"/>
      <w:r w:rsidRPr="00D110B4">
        <w:rPr>
          <w:rFonts w:cs="Times New Roman"/>
          <w:color w:val="252525"/>
        </w:rPr>
        <w:t xml:space="preserve"> </w:t>
      </w:r>
      <w:proofErr w:type="spellStart"/>
      <w:r w:rsidRPr="00D110B4">
        <w:rPr>
          <w:rFonts w:cs="Times New Roman"/>
          <w:color w:val="252525"/>
        </w:rPr>
        <w:t>tội</w:t>
      </w:r>
      <w:proofErr w:type="spellEnd"/>
      <w:r w:rsidRPr="00D110B4">
        <w:rPr>
          <w:rFonts w:cs="Times New Roman"/>
          <w:color w:val="252525"/>
        </w:rPr>
        <w:t xml:space="preserve"> </w:t>
      </w:r>
      <w:proofErr w:type="spellStart"/>
      <w:r w:rsidRPr="00D110B4">
        <w:rPr>
          <w:rFonts w:cs="Times New Roman"/>
          <w:color w:val="252525"/>
        </w:rPr>
        <w:t>phạm</w:t>
      </w:r>
      <w:proofErr w:type="spellEnd"/>
      <w:r w:rsidRPr="00D110B4">
        <w:rPr>
          <w:rFonts w:cs="Times New Roman"/>
          <w:color w:val="252525"/>
        </w:rPr>
        <w:t xml:space="preserve"> tài </w:t>
      </w:r>
      <w:proofErr w:type="spellStart"/>
      <w:r w:rsidRPr="00D110B4">
        <w:rPr>
          <w:rFonts w:cs="Times New Roman"/>
          <w:color w:val="252525"/>
        </w:rPr>
        <w:t>chính</w:t>
      </w:r>
      <w:proofErr w:type="spellEnd"/>
      <w:r>
        <w:rPr>
          <w:rFonts w:cs="Times New Roman"/>
          <w:color w:val="252525"/>
        </w:rPr>
        <w:t xml:space="preserve"> </w:t>
      </w:r>
      <w:r>
        <w:rPr>
          <w:rFonts w:cs="Times New Roman"/>
          <w:color w:val="252525"/>
        </w:rPr>
        <w:fldChar w:fldCharType="begin"/>
      </w:r>
      <w:r w:rsidR="00662543">
        <w:rPr>
          <w:rFonts w:cs="Times New Roman"/>
          <w:color w:val="252525"/>
        </w:rPr>
        <w:instrText xml:space="preserve"> ADDIN ZOTERO_ITEM CSL_CITATION {"citationID":"pHOxq0fD","properties":{"unsorted":false,"formattedCitation":"[7]","plainCitation":"[7]","noteIndex":0},"citationItems":[{"id":58,"uris":["http://zotero.org/users/local/aIlcaRw3/items/XH6C3ZAA"],"itemData":{"id":58,"type":"paper-conference","container-title":"Proceedings of the 5th ACM International Conference on AI in Finance","DOI":"10.1145/3677052.3698674","event-title":"ICAIF '24: 5th ACM International Conference on AI in Finance","ISBN":"979-8-4007-1081-0","language":"en","page":"222-230","publisher":"ACM","publisher-place":"Brooklyn NY USA","source":"DOI.org (Crossref)","title":"Graph Feature Preprocessor: Real-time Subgraph-based Feature Extraction for Financial Crime Detection","title-short":"Graph Feature Preprocessor","URL":"https://dl.acm.org/doi/10.1145/3677052.3698674","author":[{"family":"Blanuša","given":"Jovan"},{"family":"Cravero Baraja","given":"Maximo"},{"family":"Anghel","given":"Andreea"},{"family":"Von Niederhäusern","given":"Luc"},{"family":"Altman","given":"Erik"},{"family":"Pozidis","given":"Haris"},{"family":"Atasu","given":"Kubilay"}],"accessed":{"date-parts":[["2026",7,9]]},"issued":{"date-parts":[["2024",11,14]]}}}],"schema":"https://github.com/citation-style-language/schema/raw/master/csl-citation.json"} </w:instrText>
      </w:r>
      <w:r>
        <w:rPr>
          <w:rFonts w:cs="Times New Roman"/>
          <w:color w:val="252525"/>
        </w:rPr>
        <w:fldChar w:fldCharType="separate"/>
      </w:r>
      <w:r w:rsidR="00662543" w:rsidRPr="00662543">
        <w:rPr>
          <w:rFonts w:cs="Times New Roman"/>
        </w:rPr>
        <w:t>[7]</w:t>
      </w:r>
      <w:r>
        <w:rPr>
          <w:rFonts w:cs="Times New Roman"/>
          <w:color w:val="252525"/>
        </w:rPr>
        <w:fldChar w:fldCharType="end"/>
      </w:r>
    </w:p>
    <w:p w14:paraId="3F259241" w14:textId="77777777" w:rsidR="003D7A98" w:rsidRPr="00D110B4" w:rsidRDefault="003D7A98" w:rsidP="003D7A98"/>
    <w:p w14:paraId="1F6898D7" w14:textId="4FDB10BB" w:rsidR="003D7A98" w:rsidRDefault="003D7A98" w:rsidP="003D7A98">
      <w:pPr>
        <w:pStyle w:val="Heading3"/>
      </w:pPr>
      <w:proofErr w:type="spellStart"/>
      <w:r w:rsidRPr="00D110B4">
        <w:t>Các</w:t>
      </w:r>
      <w:proofErr w:type="spellEnd"/>
      <w:r w:rsidRPr="00D110B4">
        <w:t xml:space="preserve"> </w:t>
      </w:r>
      <w:proofErr w:type="spellStart"/>
      <w:r w:rsidRPr="00D110B4">
        <w:t>giao</w:t>
      </w:r>
      <w:proofErr w:type="spellEnd"/>
      <w:r w:rsidRPr="00D110B4">
        <w:t xml:space="preserve"> </w:t>
      </w:r>
      <w:proofErr w:type="spellStart"/>
      <w:r w:rsidRPr="00D110B4">
        <w:t>dịch</w:t>
      </w:r>
      <w:proofErr w:type="spellEnd"/>
      <w:r w:rsidRPr="00D110B4">
        <w:t xml:space="preserve"> tài </w:t>
      </w:r>
      <w:proofErr w:type="spellStart"/>
      <w:r w:rsidRPr="00D110B4">
        <w:t>chính</w:t>
      </w:r>
      <w:proofErr w:type="spellEnd"/>
      <w:r w:rsidRPr="00D110B4">
        <w:t xml:space="preserve"> </w:t>
      </w:r>
      <w:proofErr w:type="spellStart"/>
      <w:r w:rsidRPr="00D110B4">
        <w:t>tổng</w:t>
      </w:r>
      <w:proofErr w:type="spellEnd"/>
      <w:r w:rsidRPr="00D110B4">
        <w:t xml:space="preserve"> </w:t>
      </w:r>
      <w:proofErr w:type="spellStart"/>
      <w:r w:rsidRPr="00D110B4">
        <w:t>hợp</w:t>
      </w:r>
      <w:proofErr w:type="spellEnd"/>
      <w:r w:rsidRPr="00D110B4">
        <w:t xml:space="preserve"> </w:t>
      </w:r>
      <w:proofErr w:type="spellStart"/>
      <w:r w:rsidRPr="00D110B4">
        <w:t>thực</w:t>
      </w:r>
      <w:proofErr w:type="spellEnd"/>
      <w:r w:rsidRPr="00D110B4">
        <w:t xml:space="preserve"> </w:t>
      </w:r>
      <w:proofErr w:type="spellStart"/>
      <w:r w:rsidRPr="00D110B4">
        <w:t>tế</w:t>
      </w:r>
      <w:proofErr w:type="spellEnd"/>
      <w:r w:rsidRPr="00D110B4">
        <w:t xml:space="preserve"> </w:t>
      </w:r>
      <w:proofErr w:type="spellStart"/>
      <w:r w:rsidRPr="00D110B4">
        <w:t>cho</w:t>
      </w:r>
      <w:proofErr w:type="spellEnd"/>
      <w:r w:rsidRPr="00D110B4">
        <w:t xml:space="preserve"> </w:t>
      </w:r>
      <w:proofErr w:type="spellStart"/>
      <w:r w:rsidRPr="00D110B4">
        <w:t>các</w:t>
      </w:r>
      <w:proofErr w:type="spellEnd"/>
      <w:r w:rsidRPr="00D110B4">
        <w:t xml:space="preserve"> </w:t>
      </w:r>
      <w:proofErr w:type="spellStart"/>
      <w:r w:rsidRPr="00D110B4">
        <w:t>mô</w:t>
      </w:r>
      <w:proofErr w:type="spellEnd"/>
      <w:r w:rsidRPr="00D110B4">
        <w:t xml:space="preserve"> </w:t>
      </w:r>
      <w:proofErr w:type="spellStart"/>
      <w:r w:rsidRPr="00D110B4">
        <w:t>hình</w:t>
      </w:r>
      <w:proofErr w:type="spellEnd"/>
      <w:r w:rsidRPr="00D110B4">
        <w:t xml:space="preserve"> </w:t>
      </w:r>
      <w:proofErr w:type="spellStart"/>
      <w:r w:rsidRPr="00D110B4">
        <w:t>chống</w:t>
      </w:r>
      <w:proofErr w:type="spellEnd"/>
      <w:r w:rsidRPr="00D110B4">
        <w:t xml:space="preserve"> </w:t>
      </w:r>
      <w:proofErr w:type="spellStart"/>
      <w:r w:rsidRPr="00D110B4">
        <w:t>rửa</w:t>
      </w:r>
      <w:proofErr w:type="spellEnd"/>
      <w:r w:rsidRPr="00D110B4">
        <w:t xml:space="preserve"> </w:t>
      </w:r>
      <w:proofErr w:type="spellStart"/>
      <w:r w:rsidRPr="00D110B4">
        <w:t>tiền</w:t>
      </w:r>
      <w:proofErr w:type="spellEnd"/>
      <w:r>
        <w:t xml:space="preserve"> </w:t>
      </w:r>
      <w:r>
        <w:fldChar w:fldCharType="begin"/>
      </w:r>
      <w:r w:rsidR="00662543">
        <w:instrText xml:space="preserve"> ADDIN ZOTERO_ITEM CSL_CITATION {"citationID":"nTUoSbTH","properties":{"unsorted":false,"formattedCitation":"[8]","plainCitation":"[8]","noteIndex":0},"citationItems":[{"id":60,"uris":["http://zotero.org/users/local/aIlcaRw3/items/DDJ2MFC9"],"itemData":{"id":60,"type":"article","abstract":"With the widespread digitization of finance and the increasing popularity of cryptocurrencies, the sophistication of fraud schemes devised by cybercriminals is growing. Money laundering -- the movement of illicit funds to conceal their origins -- can cross bank and national boundaries, producing complex transaction patterns. The UN estimates 2-5\\% of global GDP or \\$0.8 - \\$2.0 trillion dollars are laundered globally each year. Unfortunately, real data to train machine learning models to detect laundering is generally not available, and previous synthetic data generators have had significant shortcomings. A realistic, standardized, publicly-available benchmark is needed for comparing models and for the advancement of the area.\n To this end, this paper contributes a synthetic financial transaction dataset generator and a set of synthetically generated AML (Anti-Money Laundering) datasets. We have calibrated this agent-based generator to match real transactions as closely as possible and made the datasets public. We describe the generator in detail and demonstrate how the datasets generated can help compare different machine learning models in terms of their AML abilities. In a key way, using synthetic data in these comparisons can be even better than using real data: the ground truth labels are complete, whilst many laundering transactions in real data are never detected.","DOI":"10.48550/ARXIV.2306.16424","license":"arXiv.org perpetual, non-exclusive license","note":"version: 3","publisher":"arXiv","source":"DOI.org (Datacite)","title":"Realistic Synthetic Financial Transactions for Anti-Money Laundering Models","URL":"https://arxiv.org/abs/2306.16424","author":[{"family":"Altman","given":"Erik"},{"family":"Blanuša","given":"Jovan"},{"family":"Niederhäusern","given":"Luc","non-dropping-particle":"von"},{"family":"Egressy","given":"Béni"},{"family":"Anghel","given":"Andreea"},{"family":"Atasu","given":"Kubilay"}],"accessed":{"date-parts":[["2026",7,9]]},"issued":{"date-parts":[["2023"]]}}}],"schema":"https://github.com/citation-style-language/schema/raw/master/csl-citation.json"} </w:instrText>
      </w:r>
      <w:r>
        <w:fldChar w:fldCharType="separate"/>
      </w:r>
      <w:r w:rsidR="00662543" w:rsidRPr="00662543">
        <w:rPr>
          <w:rFonts w:cs="Times New Roman"/>
        </w:rPr>
        <w:t>[8]</w:t>
      </w:r>
      <w:r>
        <w:fldChar w:fldCharType="end"/>
      </w:r>
    </w:p>
    <w:p w14:paraId="0ABC36B1" w14:textId="77777777" w:rsidR="003D7A98" w:rsidRPr="00422431" w:rsidRDefault="003D7A98" w:rsidP="003D7A98"/>
    <w:p w14:paraId="718ADBD2" w14:textId="43F86F72" w:rsidR="003D7A98" w:rsidRDefault="003D7A98" w:rsidP="003D7A98">
      <w:pPr>
        <w:pStyle w:val="Heading3"/>
      </w:pPr>
      <w:proofErr w:type="spellStart"/>
      <w:r w:rsidRPr="00092A1F">
        <w:t>Mạng</w:t>
      </w:r>
      <w:proofErr w:type="spellEnd"/>
      <w:r w:rsidRPr="00092A1F">
        <w:t xml:space="preserve"> </w:t>
      </w:r>
      <w:proofErr w:type="spellStart"/>
      <w:r w:rsidRPr="00092A1F">
        <w:t>nơ-ron</w:t>
      </w:r>
      <w:proofErr w:type="spellEnd"/>
      <w:r w:rsidRPr="00092A1F">
        <w:t xml:space="preserve"> </w:t>
      </w:r>
      <w:proofErr w:type="spellStart"/>
      <w:r w:rsidRPr="00092A1F">
        <w:t>đồ</w:t>
      </w:r>
      <w:proofErr w:type="spellEnd"/>
      <w:r w:rsidRPr="00092A1F">
        <w:t xml:space="preserve"> </w:t>
      </w:r>
      <w:proofErr w:type="spellStart"/>
      <w:r w:rsidRPr="00092A1F">
        <w:t>thị</w:t>
      </w:r>
      <w:proofErr w:type="spellEnd"/>
      <w:r w:rsidRPr="00092A1F">
        <w:t xml:space="preserve"> </w:t>
      </w:r>
      <w:proofErr w:type="spellStart"/>
      <w:r w:rsidRPr="00092A1F">
        <w:t>mạnh</w:t>
      </w:r>
      <w:proofErr w:type="spellEnd"/>
      <w:r w:rsidRPr="00092A1F">
        <w:t xml:space="preserve"> </w:t>
      </w:r>
      <w:proofErr w:type="spellStart"/>
      <w:r w:rsidRPr="00092A1F">
        <w:t>mẽ</w:t>
      </w:r>
      <w:proofErr w:type="spellEnd"/>
      <w:r w:rsidRPr="00092A1F">
        <w:t xml:space="preserve"> </w:t>
      </w:r>
      <w:proofErr w:type="spellStart"/>
      <w:r w:rsidRPr="00092A1F">
        <w:t>đã</w:t>
      </w:r>
      <w:proofErr w:type="spellEnd"/>
      <w:r w:rsidRPr="00092A1F">
        <w:t xml:space="preserve"> </w:t>
      </w:r>
      <w:proofErr w:type="spellStart"/>
      <w:r w:rsidRPr="00092A1F">
        <w:t>được</w:t>
      </w:r>
      <w:proofErr w:type="spellEnd"/>
      <w:r w:rsidRPr="00092A1F">
        <w:t xml:space="preserve"> </w:t>
      </w:r>
      <w:proofErr w:type="spellStart"/>
      <w:r w:rsidRPr="00092A1F">
        <w:t>chứng</w:t>
      </w:r>
      <w:proofErr w:type="spellEnd"/>
      <w:r w:rsidRPr="00092A1F">
        <w:t xml:space="preserve"> </w:t>
      </w:r>
      <w:proofErr w:type="spellStart"/>
      <w:r w:rsidRPr="00092A1F">
        <w:t>minh</w:t>
      </w:r>
      <w:proofErr w:type="spellEnd"/>
      <w:r w:rsidRPr="00092A1F">
        <w:t xml:space="preserve"> </w:t>
      </w:r>
      <w:proofErr w:type="spellStart"/>
      <w:r w:rsidRPr="00092A1F">
        <w:t>cho</w:t>
      </w:r>
      <w:proofErr w:type="spellEnd"/>
      <w:r w:rsidRPr="00092A1F">
        <w:t xml:space="preserve"> </w:t>
      </w:r>
      <w:proofErr w:type="spellStart"/>
      <w:r w:rsidRPr="00092A1F">
        <w:t>đồ</w:t>
      </w:r>
      <w:proofErr w:type="spellEnd"/>
      <w:r w:rsidRPr="00092A1F">
        <w:t xml:space="preserve"> </w:t>
      </w:r>
      <w:proofErr w:type="spellStart"/>
      <w:r w:rsidRPr="00092A1F">
        <w:t>thị</w:t>
      </w:r>
      <w:proofErr w:type="spellEnd"/>
      <w:r w:rsidRPr="00092A1F">
        <w:t xml:space="preserve"> </w:t>
      </w:r>
      <w:proofErr w:type="spellStart"/>
      <w:r w:rsidRPr="00092A1F">
        <w:t>đa</w:t>
      </w:r>
      <w:proofErr w:type="spellEnd"/>
      <w:r w:rsidRPr="00092A1F">
        <w:t xml:space="preserve"> </w:t>
      </w:r>
      <w:proofErr w:type="spellStart"/>
      <w:r w:rsidRPr="00092A1F">
        <w:t>chiều</w:t>
      </w:r>
      <w:proofErr w:type="spellEnd"/>
      <w:r w:rsidRPr="00092A1F">
        <w:t xml:space="preserve"> </w:t>
      </w:r>
      <w:proofErr w:type="spellStart"/>
      <w:r w:rsidRPr="00092A1F">
        <w:t>có</w:t>
      </w:r>
      <w:proofErr w:type="spellEnd"/>
      <w:r w:rsidRPr="00092A1F">
        <w:t xml:space="preserve"> </w:t>
      </w:r>
      <w:proofErr w:type="spellStart"/>
      <w:r w:rsidRPr="00092A1F">
        <w:t>hướng</w:t>
      </w:r>
      <w:proofErr w:type="spellEnd"/>
      <w:r>
        <w:t xml:space="preserve"> </w:t>
      </w:r>
      <w:r>
        <w:fldChar w:fldCharType="begin"/>
      </w:r>
      <w:r w:rsidR="00662543">
        <w:instrText xml:space="preserve"> ADDIN ZOTERO_ITEM CSL_CITATION {"citationID":"xg0s3eiF","properties":{"unsorted":false,"formattedCitation":"[9]","plainCitation":"[9]","noteIndex":0},"citationItems":[{"id":61,"uris":["http://zotero.org/users/local/aIlcaRw3/items/PNAN5TW7"],"itemData":{"id":61,"type":"article","abstract":"This paper analyses a set of simple adaptations that transform standard message-passing Graph Neural Networks (GNN) into provably powerful directed multigraph neural networks. The adaptations include multigraph port numbering, ego IDs, and reverse message passing. We prove that the combination of these theoretically enables the detection of any directed subgraph pattern. To validate the effectiveness of our proposed adaptations in practice, we conduct experiments on synthetic subgraph detection tasks, which demonstrate outstanding performance with almost perfect results. Moreover, we apply our proposed adaptations to two financial crime analysis tasks. We observe dramatic improvements in detecting money laundering transactions, improving the minority-class F1 score of a standard message-passing GNN by up to 30%, and closely matching or outperforming tree-based and GNN baselines. Similarly impressive results are observed on a real-world phishing detection dataset, boosting three standard GNNs' F1 scores by around 15% and outperforming all baselines.","DOI":"10.48550/ARXIV.2306.11586","license":"Creative Commons Attribution 4.0 International","note":"version: 3","publisher":"arXiv","source":"DOI.org (Datacite)","title":"Provably Powerful Graph Neural Networks for Directed Multigraphs","URL":"https://arxiv.org/abs/2306.11586","author":[{"family":"Egressy","given":"Béni"},{"family":"Niederhäusern","given":"Luc","non-dropping-particle":"von"},{"family":"Blanusa","given":"Jovan"},{"family":"Altman","given":"Erik"},{"family":"Wattenhofer","given":"Roger"},{"family":"Atasu","given":"Kubilay"}],"accessed":{"date-parts":[["2026",7,9]]},"issued":{"date-parts":[["2023"]]}}}],"schema":"https://github.com/citation-style-language/schema/raw/master/csl-citation.json"} </w:instrText>
      </w:r>
      <w:r>
        <w:fldChar w:fldCharType="separate"/>
      </w:r>
      <w:r w:rsidR="00662543" w:rsidRPr="00662543">
        <w:rPr>
          <w:rFonts w:cs="Times New Roman"/>
        </w:rPr>
        <w:t>[9]</w:t>
      </w:r>
      <w:r>
        <w:fldChar w:fldCharType="end"/>
      </w:r>
    </w:p>
    <w:p w14:paraId="75FA8596" w14:textId="5BED223F" w:rsidR="00014921" w:rsidRDefault="00014921" w:rsidP="003D7A98">
      <w:pPr>
        <w:pStyle w:val="Heading3"/>
      </w:pPr>
    </w:p>
    <w:p w14:paraId="26E3D450" w14:textId="77777777" w:rsidR="00014921" w:rsidRDefault="00974781">
      <w:pPr>
        <w:pStyle w:val="Heading2"/>
        <w:rPr>
          <w:color w:val="auto"/>
        </w:rPr>
      </w:pPr>
      <w:bookmarkStart w:id="440" w:name="_Toc11610"/>
      <w:r>
        <w:rPr>
          <w:color w:val="auto"/>
        </w:rPr>
        <w:t>Hướng tiếp cận giải quyết của đề tài</w:t>
      </w:r>
      <w:bookmarkEnd w:id="440"/>
    </w:p>
    <w:p w14:paraId="0D54CE9E" w14:textId="77777777" w:rsidR="00014921" w:rsidRDefault="00974781">
      <w:pPr>
        <w:pStyle w:val="NormalWeb"/>
      </w:pP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mà</w:t>
      </w:r>
      <w:proofErr w:type="spellEnd"/>
      <w:r>
        <w:t xml:space="preserve"> </w:t>
      </w:r>
      <w:proofErr w:type="spellStart"/>
      <w:r>
        <w:t>đề</w:t>
      </w:r>
      <w:proofErr w:type="spellEnd"/>
      <w:r>
        <w:t xml:space="preserve"> tài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sâu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ensemble learning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y </w:t>
      </w:r>
      <w:proofErr w:type="spellStart"/>
      <w:r>
        <w:t>tế</w:t>
      </w:r>
      <w:proofErr w:type="spellEnd"/>
      <w:r>
        <w:t xml:space="preserve">. </w:t>
      </w:r>
      <w:proofErr w:type="spellStart"/>
      <w:r>
        <w:t>Cụ</w:t>
      </w:r>
      <w:proofErr w:type="spellEnd"/>
      <w:r>
        <w:t xml:space="preserve"> </w:t>
      </w:r>
      <w:proofErr w:type="spellStart"/>
      <w:r>
        <w:t>thể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ba</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theo</w:t>
      </w:r>
      <w:proofErr w:type="spellEnd"/>
      <w:r>
        <w:t xml:space="preserve"> </w:t>
      </w:r>
      <w:proofErr w:type="spellStart"/>
      <w:r>
        <w:t>tỷ</w:t>
      </w:r>
      <w:proofErr w:type="spellEnd"/>
      <w:r>
        <w:t xml:space="preserve"> </w:t>
      </w:r>
      <w:proofErr w:type="spellStart"/>
      <w:r>
        <w:t>lệ</w:t>
      </w:r>
      <w:proofErr w:type="spellEnd"/>
      <w:r>
        <w:t xml:space="preserve"> 70/10/20, </w:t>
      </w:r>
      <w:proofErr w:type="spellStart"/>
      <w:r>
        <w:t>trong</w:t>
      </w:r>
      <w:proofErr w:type="spellEnd"/>
      <w:r>
        <w:t xml:space="preserve"> </w:t>
      </w:r>
      <w:proofErr w:type="spellStart"/>
      <w:r>
        <w:t>đó</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augmentation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như</w:t>
      </w:r>
      <w:proofErr w:type="spellEnd"/>
      <w:r>
        <w:t xml:space="preserve"> CNN, ResNet50, EfficientNet-B3 </w:t>
      </w:r>
      <w:proofErr w:type="spellStart"/>
      <w:r>
        <w:t>và</w:t>
      </w:r>
      <w:proofErr w:type="spellEnd"/>
      <w:r>
        <w:t xml:space="preserve"> MobileNetV2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với</w:t>
      </w:r>
      <w:proofErr w:type="spellEnd"/>
      <w:r>
        <w:t xml:space="preserve"> </w:t>
      </w:r>
      <w:proofErr w:type="spellStart"/>
      <w:r>
        <w:t>phương</w:t>
      </w:r>
      <w:proofErr w:type="spellEnd"/>
      <w:r>
        <w:t xml:space="preserve"> </w:t>
      </w:r>
      <w:proofErr w:type="spellStart"/>
      <w:r>
        <w:t>pháp</w:t>
      </w:r>
      <w:proofErr w:type="spellEnd"/>
      <w:r>
        <w:t xml:space="preserve"> K-Fold Cross Validation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q</w:t>
      </w:r>
      <w:r>
        <w:t>uát</w:t>
      </w:r>
      <w:proofErr w:type="spellEnd"/>
      <w:r>
        <w:t xml:space="preserve">. Sau </w:t>
      </w:r>
      <w:proofErr w:type="spellStart"/>
      <w:r>
        <w:t>đó</w:t>
      </w:r>
      <w:proofErr w:type="spellEnd"/>
      <w:r>
        <w:t xml:space="preserve">, </w:t>
      </w:r>
      <w:proofErr w:type="spellStart"/>
      <w:r>
        <w:t>các</w:t>
      </w:r>
      <w:proofErr w:type="spellEnd"/>
      <w:r>
        <w:t xml:space="preserve"> </w:t>
      </w:r>
      <w:proofErr w:type="spellStart"/>
      <w:r>
        <w:t>đầu</w:t>
      </w:r>
      <w:proofErr w:type="spellEnd"/>
      <w:r>
        <w:t xml:space="preserve"> ra </w:t>
      </w:r>
      <w:proofErr w:type="spellStart"/>
      <w:r>
        <w:t>từ</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Logistic Regression </w:t>
      </w:r>
      <w:proofErr w:type="spellStart"/>
      <w:r>
        <w:t>và</w:t>
      </w:r>
      <w:proofErr w:type="spellEnd"/>
      <w:r>
        <w:t xml:space="preserve"> </w:t>
      </w:r>
      <w:proofErr w:type="spellStart"/>
      <w:r>
        <w:t>XGBoost</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Phương</w:t>
      </w:r>
      <w:proofErr w:type="spellEnd"/>
      <w:r>
        <w:t xml:space="preserve"> </w:t>
      </w:r>
      <w:proofErr w:type="spellStart"/>
      <w:r>
        <w:t>pháp</w:t>
      </w:r>
      <w:proofErr w:type="spellEnd"/>
      <w:r>
        <w:t xml:space="preserve"> </w:t>
      </w:r>
      <w:r>
        <w:lastRenderedPageBreak/>
        <w:t xml:space="preserve">Stacking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tạo</w:t>
      </w:r>
      <w:proofErr w:type="spellEnd"/>
      <w:r>
        <w:t xml:space="preserve"> ra </w:t>
      </w:r>
      <w:proofErr w:type="spellStart"/>
      <w:r>
        <w:t>một</w:t>
      </w:r>
      <w:proofErr w:type="spellEnd"/>
      <w:r>
        <w:t xml:space="preserve"> meta model </w:t>
      </w:r>
      <w:proofErr w:type="spellStart"/>
      <w:r>
        <w:t>với</w:t>
      </w:r>
      <w:proofErr w:type="spellEnd"/>
      <w:r>
        <w:t xml:space="preserve"> </w:t>
      </w:r>
      <w:proofErr w:type="spellStart"/>
      <w:r>
        <w:t>XGBoost</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w:t>
      </w:r>
      <w:r>
        <w:t>ằng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Accuracy, Precision, Recall, F1-Score, AUC </w:t>
      </w:r>
      <w:proofErr w:type="spellStart"/>
      <w:r>
        <w:t>cùng</w:t>
      </w:r>
      <w:proofErr w:type="spellEnd"/>
      <w:r>
        <w:t xml:space="preserve"> </w:t>
      </w:r>
      <w:proofErr w:type="spellStart"/>
      <w:r>
        <w:t>với</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và</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đưa</w:t>
      </w:r>
      <w:proofErr w:type="spellEnd"/>
      <w:r>
        <w:t xml:space="preserve"> ra </w:t>
      </w:r>
      <w:proofErr w:type="spellStart"/>
      <w:r>
        <w:t>cái</w:t>
      </w:r>
      <w:proofErr w:type="spellEnd"/>
      <w:r>
        <w:t xml:space="preserve"> </w:t>
      </w:r>
      <w:proofErr w:type="spellStart"/>
      <w:r>
        <w:t>nhìn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mô</w:t>
      </w:r>
      <w:proofErr w:type="spellEnd"/>
      <w:r>
        <w:t xml:space="preserve"> </w:t>
      </w:r>
      <w:proofErr w:type="spellStart"/>
      <w:r>
        <w:t>hình</w:t>
      </w:r>
      <w:proofErr w:type="spellEnd"/>
      <w:r>
        <w:t>.</w:t>
      </w:r>
    </w:p>
    <w:p w14:paraId="098736CE" w14:textId="77777777" w:rsidR="00014921" w:rsidRDefault="00014921">
      <w:pPr>
        <w:rPr>
          <w:lang w:val="vi-VN"/>
        </w:rPr>
      </w:pPr>
    </w:p>
    <w:p w14:paraId="234E212E" w14:textId="77777777" w:rsidR="00014921" w:rsidRDefault="00974781">
      <w:pPr>
        <w:rPr>
          <w:b/>
          <w:bCs/>
          <w:kern w:val="32"/>
          <w:szCs w:val="26"/>
          <w:lang w:val="pt-BR"/>
        </w:rPr>
      </w:pPr>
      <w:bookmarkStart w:id="441" w:name="_Toc67903038"/>
      <w:bookmarkStart w:id="442" w:name="_Toc67818516"/>
      <w:bookmarkStart w:id="443" w:name="_Toc67755164"/>
      <w:bookmarkStart w:id="444" w:name="_Toc67752880"/>
      <w:bookmarkStart w:id="445" w:name="_Toc67989827"/>
      <w:bookmarkStart w:id="446" w:name="_Toc67821948"/>
      <w:bookmarkEnd w:id="441"/>
      <w:bookmarkEnd w:id="442"/>
      <w:bookmarkEnd w:id="443"/>
      <w:bookmarkEnd w:id="444"/>
      <w:bookmarkEnd w:id="445"/>
      <w:bookmarkEnd w:id="446"/>
      <w:r>
        <w:rPr>
          <w:lang w:val="pt-BR"/>
        </w:rPr>
        <w:br w:type="page"/>
      </w:r>
    </w:p>
    <w:p w14:paraId="075B98DD" w14:textId="77777777" w:rsidR="00014921" w:rsidRDefault="00974781">
      <w:pPr>
        <w:pStyle w:val="Heading1"/>
        <w:rPr>
          <w:color w:val="auto"/>
        </w:rPr>
      </w:pPr>
      <w:bookmarkStart w:id="447" w:name="_Toc13143"/>
      <w:r>
        <w:rPr>
          <w:color w:val="auto"/>
          <w:lang w:val="pt-BR"/>
        </w:rPr>
        <w:lastRenderedPageBreak/>
        <w:t>THIẾT KẾ VÀ CÀI ĐẶT GIẢI PHÁP</w:t>
      </w:r>
      <w:bookmarkEnd w:id="447"/>
    </w:p>
    <w:p w14:paraId="6003FDC5" w14:textId="77777777" w:rsidR="00014921" w:rsidRDefault="00014921">
      <w:pPr>
        <w:rPr>
          <w:lang w:val="vi-VN"/>
        </w:rPr>
      </w:pPr>
    </w:p>
    <w:p w14:paraId="142B6435" w14:textId="77777777" w:rsidR="00014921" w:rsidRDefault="00014921">
      <w:pPr>
        <w:pStyle w:val="BalloonText"/>
        <w:keepNext/>
        <w:numPr>
          <w:ilvl w:val="0"/>
          <w:numId w:val="2"/>
        </w:numPr>
        <w:shd w:val="clear" w:color="auto" w:fill="FFFFFF"/>
        <w:spacing w:after="120"/>
        <w:outlineLvl w:val="1"/>
        <w:rPr>
          <w:rFonts w:ascii="Times New Roman" w:hAnsi="Times New Roman"/>
          <w:b/>
          <w:bCs/>
          <w:iCs/>
          <w:vanish/>
          <w:spacing w:val="-3"/>
          <w:sz w:val="26"/>
          <w:szCs w:val="26"/>
          <w:lang w:val="pt-BR" w:eastAsia="ar-SA"/>
        </w:rPr>
      </w:pPr>
      <w:bookmarkStart w:id="448" w:name="_Toc82870237"/>
      <w:bookmarkStart w:id="449" w:name="_Toc83064870"/>
      <w:bookmarkStart w:id="450" w:name="_Toc82584468"/>
      <w:bookmarkStart w:id="451" w:name="_Toc71730713"/>
      <w:bookmarkStart w:id="452" w:name="_Toc73882817"/>
      <w:bookmarkStart w:id="453" w:name="_Toc71382336"/>
      <w:bookmarkStart w:id="454" w:name="_Toc70078926"/>
      <w:bookmarkStart w:id="455" w:name="_Toc74686981"/>
      <w:bookmarkStart w:id="456" w:name="_Toc76104747"/>
      <w:bookmarkStart w:id="457" w:name="_Toc73883058"/>
      <w:bookmarkStart w:id="458" w:name="_Toc71899837"/>
      <w:bookmarkStart w:id="459" w:name="_Toc70064365"/>
      <w:bookmarkStart w:id="460" w:name="_Toc70017100"/>
      <w:bookmarkStart w:id="461" w:name="_Toc72241715"/>
      <w:bookmarkStart w:id="462" w:name="_Toc73693943"/>
      <w:bookmarkStart w:id="463" w:name="_Toc74152363"/>
      <w:bookmarkStart w:id="464" w:name="_Toc71727270"/>
      <w:bookmarkStart w:id="465" w:name="_Toc69324035"/>
      <w:bookmarkStart w:id="466" w:name="_Toc72249888"/>
      <w:bookmarkStart w:id="467" w:name="_Toc73344198"/>
      <w:bookmarkStart w:id="468" w:name="_Toc71899640"/>
      <w:bookmarkStart w:id="469" w:name="_Toc72251089"/>
      <w:bookmarkStart w:id="470" w:name="_Toc73561182"/>
      <w:bookmarkStart w:id="471" w:name="_Toc72249413"/>
      <w:bookmarkStart w:id="472" w:name="_Toc71010200"/>
      <w:bookmarkStart w:id="473" w:name="_Toc69970427"/>
      <w:bookmarkStart w:id="474" w:name="_Toc72249312"/>
      <w:bookmarkStart w:id="475" w:name="_Toc71901646"/>
      <w:bookmarkStart w:id="476" w:name="_Toc74683542"/>
      <w:bookmarkStart w:id="477" w:name="_Toc72250105"/>
      <w:bookmarkStart w:id="478" w:name="_Toc69323651"/>
      <w:bookmarkStart w:id="479" w:name="_Toc74749622"/>
      <w:bookmarkStart w:id="480" w:name="_Toc74749264"/>
      <w:bookmarkStart w:id="481" w:name="_Toc74122093"/>
      <w:bookmarkStart w:id="482" w:name="_Toc69308648"/>
      <w:bookmarkStart w:id="483" w:name="_Toc74860089"/>
      <w:bookmarkStart w:id="484" w:name="_Toc77595966"/>
      <w:bookmarkStart w:id="485" w:name="_Toc72250787"/>
      <w:bookmarkStart w:id="486" w:name="_Toc74079365"/>
      <w:bookmarkStart w:id="487" w:name="_Toc76729799"/>
      <w:bookmarkStart w:id="488" w:name="_Toc77834198"/>
      <w:bookmarkStart w:id="489" w:name="_Toc73723743"/>
      <w:bookmarkStart w:id="490" w:name="_Toc71383174"/>
      <w:bookmarkStart w:id="491" w:name="_Toc74810262"/>
      <w:bookmarkStart w:id="492" w:name="_Toc81900818"/>
      <w:bookmarkStart w:id="493" w:name="_Toc74052892"/>
      <w:bookmarkStart w:id="494" w:name="_Toc73723843"/>
      <w:bookmarkStart w:id="495" w:name="_Toc71213787"/>
      <w:bookmarkStart w:id="496" w:name="_Toc71549757"/>
      <w:bookmarkStart w:id="497" w:name="_Toc69936062"/>
      <w:bookmarkStart w:id="498" w:name="_Toc72249210"/>
      <w:bookmarkStart w:id="499" w:name="_Toc78356983"/>
      <w:bookmarkStart w:id="500" w:name="_Toc77370402"/>
      <w:bookmarkStart w:id="501" w:name="_Toc72241396"/>
      <w:bookmarkStart w:id="502" w:name="_Toc76729701"/>
      <w:bookmarkStart w:id="503" w:name="_Toc76634816"/>
      <w:bookmarkStart w:id="504" w:name="_Toc76728957"/>
      <w:bookmarkStart w:id="505" w:name="_Toc76730421"/>
      <w:bookmarkStart w:id="506" w:name="_Toc77403213"/>
      <w:bookmarkStart w:id="507" w:name="_Toc74898442"/>
      <w:bookmarkStart w:id="508" w:name="_Toc77867242"/>
      <w:bookmarkStart w:id="509" w:name="_Toc78270667"/>
      <w:bookmarkStart w:id="510" w:name="_Toc72241273"/>
      <w:bookmarkStart w:id="511" w:name="_Toc69980543"/>
      <w:bookmarkStart w:id="512" w:name="_Toc73822993"/>
      <w:bookmarkStart w:id="513" w:name="_Toc72250321"/>
      <w:bookmarkStart w:id="514" w:name="_Toc76471899"/>
      <w:bookmarkStart w:id="515" w:name="_Toc76569446"/>
      <w:bookmarkStart w:id="516" w:name="_Toc72242105"/>
      <w:bookmarkStart w:id="517" w:name="_Toc78288182"/>
      <w:bookmarkStart w:id="518" w:name="_Toc73652276"/>
      <w:bookmarkStart w:id="519" w:name="_Toc81725467"/>
      <w:bookmarkStart w:id="520" w:name="_Toc78288084"/>
      <w:bookmarkStart w:id="521" w:name="_Toc81557963"/>
      <w:bookmarkStart w:id="522" w:name="_Toc77409288"/>
      <w:bookmarkStart w:id="523" w:name="_Toc78356725"/>
      <w:bookmarkStart w:id="524" w:name="_Toc82011626"/>
      <w:bookmarkStart w:id="525" w:name="_Toc82076188"/>
      <w:bookmarkStart w:id="526" w:name="_Toc76461887"/>
      <w:bookmarkStart w:id="527" w:name="_Toc82497273"/>
      <w:bookmarkStart w:id="528" w:name="_Toc82873773"/>
      <w:bookmarkStart w:id="529" w:name="_Toc81289694"/>
      <w:bookmarkStart w:id="530" w:name="_Toc74858842"/>
      <w:bookmarkStart w:id="531" w:name="_Toc72241496"/>
      <w:bookmarkStart w:id="532" w:name="_Toc82119262"/>
      <w:bookmarkStart w:id="533" w:name="_Toc74897210"/>
      <w:bookmarkStart w:id="534" w:name="_Toc77368883"/>
      <w:bookmarkStart w:id="535" w:name="_Toc77579135"/>
      <w:bookmarkStart w:id="536" w:name="_Toc77596226"/>
      <w:bookmarkStart w:id="537" w:name="_Toc82897873"/>
      <w:bookmarkStart w:id="538" w:name="_Toc82073525"/>
      <w:bookmarkStart w:id="539" w:name="_Toc81338132"/>
      <w:bookmarkStart w:id="540" w:name="_Toc73344336"/>
      <w:bookmarkStart w:id="541" w:name="_Toc81982287"/>
      <w:bookmarkStart w:id="542" w:name="_Toc81942037"/>
      <w:bookmarkStart w:id="543" w:name="_Toc81482223"/>
      <w:bookmarkStart w:id="544" w:name="_Toc81250188"/>
      <w:bookmarkStart w:id="545" w:name="_Toc81857030"/>
      <w:bookmarkStart w:id="546" w:name="_Toc77670237"/>
      <w:bookmarkStart w:id="547" w:name="_Toc77842494"/>
      <w:bookmarkStart w:id="548" w:name="_Toc76538154"/>
      <w:bookmarkStart w:id="549" w:name="_Toc83224788"/>
      <w:bookmarkStart w:id="550" w:name="_Toc83628690"/>
      <w:bookmarkStart w:id="551" w:name="_Toc83018231"/>
      <w:bookmarkStart w:id="552" w:name="_Toc82119455"/>
      <w:bookmarkStart w:id="553" w:name="_Toc83717240"/>
      <w:bookmarkStart w:id="554" w:name="_Toc83644215"/>
      <w:bookmarkStart w:id="555" w:name="_Toc81982191"/>
      <w:bookmarkStart w:id="556" w:name="_Toc82421170"/>
      <w:bookmarkStart w:id="557" w:name="_Toc83713761"/>
      <w:bookmarkStart w:id="558" w:name="_Toc82119007"/>
      <w:bookmarkStart w:id="559" w:name="_Toc82089598"/>
      <w:bookmarkStart w:id="560" w:name="_Toc82805622"/>
      <w:bookmarkStart w:id="561" w:name="_Toc82034630"/>
      <w:bookmarkStart w:id="562" w:name="_Toc82089502"/>
      <w:bookmarkStart w:id="563" w:name="_Toc82119359"/>
      <w:bookmarkStart w:id="564" w:name="_Toc83717424"/>
      <w:bookmarkStart w:id="565" w:name="_Toc83154420"/>
      <w:bookmarkStart w:id="566" w:name="_Toc83309831"/>
      <w:bookmarkStart w:id="567" w:name="_Toc82546227"/>
      <w:bookmarkStart w:id="568" w:name="_Toc83732028"/>
      <w:bookmarkStart w:id="569" w:name="_Toc81816872"/>
      <w:bookmarkStart w:id="570" w:name="_Toc83590854"/>
      <w:bookmarkStart w:id="571" w:name="_Toc83628515"/>
      <w:bookmarkStart w:id="572" w:name="_Toc77423385"/>
      <w:bookmarkStart w:id="573" w:name="_Toc82460923"/>
      <w:bookmarkStart w:id="574" w:name="_Toc63588008"/>
      <w:bookmarkStart w:id="575" w:name="_Toc59889901"/>
      <w:bookmarkStart w:id="576" w:name="_Toc64189079"/>
      <w:bookmarkStart w:id="577" w:name="_Toc66299740"/>
      <w:bookmarkStart w:id="578" w:name="_Toc66000638"/>
      <w:bookmarkStart w:id="579" w:name="_Toc64189641"/>
      <w:bookmarkStart w:id="580" w:name="_Toc63587389"/>
      <w:bookmarkStart w:id="581" w:name="_Toc63585956"/>
      <w:bookmarkStart w:id="582" w:name="_Toc59050156"/>
      <w:bookmarkStart w:id="583" w:name="_Toc64833775"/>
      <w:bookmarkStart w:id="584" w:name="_Toc59050235"/>
      <w:bookmarkStart w:id="585" w:name="_Toc59050043"/>
      <w:bookmarkStart w:id="586" w:name="_Toc66285500"/>
      <w:bookmarkStart w:id="587" w:name="_Toc66799769"/>
      <w:bookmarkStart w:id="588" w:name="_Toc64794947"/>
      <w:bookmarkStart w:id="589" w:name="_Toc65441670"/>
      <w:bookmarkStart w:id="590" w:name="_Toc67129322"/>
      <w:bookmarkStart w:id="591" w:name="_Toc66824636"/>
      <w:bookmarkStart w:id="592" w:name="_Toc67336777"/>
      <w:bookmarkStart w:id="593" w:name="_Toc66801156"/>
      <w:bookmarkStart w:id="594" w:name="_Toc66799682"/>
      <w:bookmarkStart w:id="595" w:name="_Toc68005353"/>
      <w:bookmarkStart w:id="596" w:name="_Toc66541955"/>
      <w:bookmarkStart w:id="597" w:name="_Toc64710543"/>
      <w:bookmarkStart w:id="598" w:name="_Toc59050315"/>
      <w:bookmarkStart w:id="599" w:name="_Toc66865156"/>
      <w:bookmarkStart w:id="600" w:name="_Toc64836748"/>
      <w:bookmarkStart w:id="601" w:name="_Toc67257658"/>
      <w:bookmarkStart w:id="602" w:name="_Toc67514931"/>
      <w:bookmarkStart w:id="603" w:name="_Toc66426351"/>
      <w:bookmarkStart w:id="604" w:name="_Toc67514799"/>
      <w:bookmarkStart w:id="605" w:name="_Toc67552646"/>
      <w:bookmarkStart w:id="606" w:name="_Toc66455175"/>
      <w:bookmarkStart w:id="607" w:name="_Toc65824353"/>
      <w:bookmarkStart w:id="608" w:name="_Toc66720920"/>
      <w:bookmarkStart w:id="609" w:name="_Toc66791873"/>
      <w:bookmarkStart w:id="610" w:name="_Toc67463826"/>
      <w:bookmarkStart w:id="611" w:name="_Toc66720841"/>
      <w:bookmarkStart w:id="612" w:name="_Toc65681578"/>
      <w:bookmarkStart w:id="613" w:name="_Toc66720274"/>
      <w:bookmarkStart w:id="614" w:name="_Toc66774788"/>
      <w:bookmarkStart w:id="615" w:name="_Toc67149557"/>
      <w:bookmarkStart w:id="616" w:name="_Toc66795860"/>
      <w:bookmarkStart w:id="617" w:name="_Toc66041795"/>
      <w:bookmarkStart w:id="618" w:name="_Toc64528451"/>
      <w:bookmarkStart w:id="619" w:name="_Toc66519541"/>
      <w:bookmarkStart w:id="620" w:name="_Toc66776642"/>
      <w:bookmarkStart w:id="621" w:name="_Toc68264839"/>
      <w:bookmarkStart w:id="622" w:name="_Toc66776474"/>
      <w:bookmarkStart w:id="623" w:name="_Toc64189690"/>
      <w:bookmarkStart w:id="624" w:name="_Toc68249590"/>
      <w:bookmarkStart w:id="625" w:name="_Toc67670424"/>
      <w:bookmarkStart w:id="626" w:name="_Toc68017239"/>
      <w:bookmarkStart w:id="627" w:name="_Toc67990690"/>
      <w:bookmarkStart w:id="628" w:name="_Toc64833344"/>
      <w:bookmarkStart w:id="629" w:name="_Toc66604649"/>
      <w:bookmarkStart w:id="630" w:name="_Toc67657701"/>
      <w:bookmarkStart w:id="631" w:name="_Toc68245463"/>
      <w:bookmarkStart w:id="632" w:name="_Toc66805551"/>
      <w:bookmarkStart w:id="633" w:name="_Toc66821474"/>
      <w:bookmarkStart w:id="634" w:name="_Toc68265019"/>
      <w:bookmarkStart w:id="635" w:name="_Toc64362914"/>
      <w:bookmarkStart w:id="636" w:name="_Toc67640850"/>
      <w:bookmarkStart w:id="637" w:name="_Toc66520106"/>
      <w:bookmarkStart w:id="638" w:name="_Toc68249471"/>
      <w:bookmarkStart w:id="639" w:name="_Toc66824502"/>
      <w:bookmarkStart w:id="640" w:name="_Toc67818520"/>
      <w:bookmarkStart w:id="641" w:name="_Toc67903042"/>
      <w:bookmarkStart w:id="642" w:name="_Toc67637619"/>
      <w:bookmarkStart w:id="643" w:name="_Toc66519751"/>
      <w:bookmarkStart w:id="644" w:name="_Toc68030175"/>
      <w:bookmarkStart w:id="645" w:name="_Toc67471580"/>
      <w:bookmarkStart w:id="646" w:name="_Toc68265195"/>
      <w:bookmarkStart w:id="647" w:name="_Toc67638918"/>
      <w:bookmarkStart w:id="648" w:name="_Toc67752884"/>
      <w:bookmarkStart w:id="649" w:name="_Toc67150361"/>
      <w:bookmarkStart w:id="650" w:name="_Toc67552732"/>
      <w:bookmarkStart w:id="651" w:name="_Toc67821952"/>
      <w:bookmarkStart w:id="652" w:name="_Toc67640763"/>
      <w:bookmarkStart w:id="653" w:name="_Toc68264929"/>
      <w:bookmarkStart w:id="654" w:name="_Toc68265107"/>
      <w:bookmarkStart w:id="655" w:name="_Toc66721429"/>
      <w:bookmarkStart w:id="656" w:name="_Toc68359413"/>
      <w:bookmarkStart w:id="657" w:name="_Toc68962088"/>
      <w:bookmarkStart w:id="658" w:name="_Toc67668771"/>
      <w:bookmarkStart w:id="659" w:name="_Toc68330007"/>
      <w:bookmarkStart w:id="660" w:name="_Toc68608298"/>
      <w:bookmarkStart w:id="661" w:name="_Toc68609244"/>
      <w:bookmarkStart w:id="662" w:name="_Toc68271698"/>
      <w:bookmarkStart w:id="663" w:name="_Toc67755168"/>
      <w:bookmarkStart w:id="664" w:name="_Toc67989831"/>
      <w:bookmarkStart w:id="665" w:name="_Toc68611795"/>
      <w:bookmarkStart w:id="666" w:name="_Toc69710516"/>
      <w:bookmarkStart w:id="667" w:name="_Toc68272835"/>
      <w:bookmarkStart w:id="668" w:name="_Toc68614126"/>
      <w:bookmarkStart w:id="669" w:name="_Toc68938890"/>
      <w:bookmarkStart w:id="670" w:name="_Toc68611704"/>
      <w:bookmarkStart w:id="671" w:name="_Toc68869168"/>
      <w:bookmarkStart w:id="672" w:name="_Toc68359217"/>
      <w:bookmarkStart w:id="673" w:name="_Toc68296648"/>
      <w:bookmarkStart w:id="674" w:name="_Toc68245553"/>
      <w:bookmarkStart w:id="675" w:name="_Toc66519611"/>
      <w:bookmarkStart w:id="676" w:name="_Toc68271606"/>
      <w:bookmarkStart w:id="677" w:name="_Toc68963115"/>
      <w:bookmarkStart w:id="678" w:name="_Toc67669745"/>
      <w:bookmarkStart w:id="679" w:name="_Toc68615629"/>
      <w:bookmarkStart w:id="680" w:name="_Toc69223370"/>
      <w:bookmarkStart w:id="681" w:name="_Toc68249680"/>
      <w:bookmarkStart w:id="682" w:name="_Toc68245371"/>
      <w:bookmarkStart w:id="683" w:name="_Toc68014713"/>
      <w:bookmarkStart w:id="684" w:name="_Toc68591708"/>
      <w:bookmarkStart w:id="685" w:name="_Toc69394220"/>
      <w:bookmarkStart w:id="686" w:name="_Toc69310310"/>
      <w:bookmarkStart w:id="687" w:name="_Toc69393934"/>
      <w:bookmarkStart w:id="688" w:name="_Toc68329914"/>
      <w:bookmarkStart w:id="689" w:name="_Toc68359122"/>
      <w:bookmarkStart w:id="690" w:name="_Toc69386904"/>
      <w:bookmarkStart w:id="691" w:name="_Toc69323434"/>
      <w:bookmarkStart w:id="692" w:name="_Toc69323748"/>
      <w:bookmarkStart w:id="693" w:name="_Toc69796265"/>
      <w:bookmarkStart w:id="694" w:name="_Toc71727871"/>
      <w:bookmarkStart w:id="695" w:name="_Toc68764104"/>
      <w:bookmarkStart w:id="696" w:name="_Toc68265372"/>
      <w:bookmarkStart w:id="697" w:name="_Toc68534145"/>
      <w:bookmarkStart w:id="698" w:name="_Toc69323531"/>
      <w:bookmarkStart w:id="699" w:name="_Toc68599109"/>
      <w:bookmarkStart w:id="700" w:name="_Toc68249799"/>
      <w:bookmarkStart w:id="701" w:name="_Toc69471850"/>
      <w:bookmarkStart w:id="702" w:name="_Toc69367549"/>
      <w:bookmarkStart w:id="703" w:name="_Toc68272147"/>
      <w:bookmarkStart w:id="704" w:name="_Toc69397486"/>
      <w:bookmarkStart w:id="705" w:name="_Toc69323939"/>
      <w:bookmarkStart w:id="706" w:name="_Toc69828780"/>
      <w:bookmarkStart w:id="707" w:name="_Toc68591803"/>
      <w:bookmarkStart w:id="708" w:name="_Toc68555235"/>
      <w:bookmarkStart w:id="709" w:name="_Toc69483694"/>
      <w:bookmarkStart w:id="710" w:name="_Toc68359529"/>
      <w:bookmarkStart w:id="711" w:name="_Toc69323967"/>
      <w:bookmarkStart w:id="712" w:name="_Toc68902378"/>
      <w:bookmarkStart w:id="713" w:name="_Toc69242687"/>
      <w:bookmarkStart w:id="714" w:name="_Toc69323844"/>
      <w:bookmarkStart w:id="715" w:name="_Toc69633954"/>
      <w:bookmarkStart w:id="716" w:name="_Toc69484028"/>
      <w:bookmarkStart w:id="717" w:name="_Toc69282860"/>
      <w:bookmarkStart w:id="718" w:name="_Toc68337699"/>
      <w:bookmarkStart w:id="719" w:name="_Toc71728525"/>
      <w:bookmarkStart w:id="720" w:name="_Toc69397313"/>
      <w:bookmarkStart w:id="721" w:name="_Toc69980040"/>
      <w:bookmarkStart w:id="722" w:name="_Toc71549856"/>
      <w:bookmarkStart w:id="723" w:name="_Toc69394366"/>
      <w:bookmarkStart w:id="724" w:name="_Toc69324161"/>
      <w:bookmarkStart w:id="725" w:name="_Toc69309059"/>
      <w:bookmarkStart w:id="726" w:name="_Toc71293141"/>
      <w:bookmarkStart w:id="727" w:name="_Toc71010024"/>
      <w:bookmarkStart w:id="728" w:name="_Toc69331493"/>
      <w:bookmarkStart w:id="729" w:name="_Toc69394708"/>
      <w:bookmarkStart w:id="730" w:name="_Toc69308746"/>
      <w:bookmarkStart w:id="731" w:name="_Toc70064070"/>
      <w:bookmarkStart w:id="732" w:name="_Toc72239647"/>
      <w:bookmarkStart w:id="733" w:name="_Toc70004410"/>
      <w:bookmarkStart w:id="734" w:name="_Toc70949190"/>
      <w:bookmarkStart w:id="735" w:name="_Toc69282762"/>
      <w:bookmarkStart w:id="736" w:name="_Toc70349447"/>
      <w:bookmarkStart w:id="737" w:name="_Toc70315130"/>
      <w:bookmarkStart w:id="738" w:name="_Toc69828994"/>
      <w:bookmarkStart w:id="739" w:name="_Toc73863493"/>
      <w:bookmarkStart w:id="740" w:name="_Toc68265283"/>
      <w:bookmarkStart w:id="741" w:name="_Toc69889848"/>
      <w:bookmarkStart w:id="742" w:name="_Toc70949387"/>
      <w:bookmarkStart w:id="743" w:name="_Toc70079122"/>
      <w:bookmarkStart w:id="744" w:name="_Toc81201367"/>
      <w:bookmarkStart w:id="745" w:name="_Toc82982746"/>
      <w:bookmarkStart w:id="746" w:name="_Toc83826540"/>
      <w:bookmarkStart w:id="747" w:name="_Toc83915152"/>
      <w:bookmarkStart w:id="748" w:name="_Toc82953259"/>
      <w:bookmarkStart w:id="749" w:name="_Toc83103829"/>
      <w:bookmarkStart w:id="750" w:name="_Toc83136116"/>
      <w:bookmarkStart w:id="751" w:name="_Toc83154322"/>
      <w:bookmarkStart w:id="752" w:name="_Toc83542003"/>
      <w:bookmarkStart w:id="753" w:name="_Toc84572203"/>
      <w:bookmarkStart w:id="754" w:name="_Toc82982214"/>
      <w:bookmarkStart w:id="755" w:name="_Toc83644118"/>
      <w:bookmarkStart w:id="756" w:name="_Toc84259756"/>
      <w:bookmarkStart w:id="757" w:name="_Toc83411552"/>
      <w:bookmarkStart w:id="758" w:name="_Toc83910737"/>
      <w:bookmarkStart w:id="759" w:name="_Toc83675540"/>
      <w:bookmarkStart w:id="760" w:name="_Toc85950330"/>
      <w:bookmarkStart w:id="761" w:name="_Toc83564563"/>
      <w:bookmarkStart w:id="762" w:name="_Toc86049264"/>
      <w:bookmarkStart w:id="763" w:name="_Toc83112241"/>
      <w:bookmarkStart w:id="764" w:name="_Toc101775583"/>
      <w:bookmarkStart w:id="765" w:name="_Toc83154898"/>
      <w:bookmarkStart w:id="766" w:name="_Toc101798826"/>
      <w:bookmarkStart w:id="767" w:name="_Toc84426313"/>
      <w:bookmarkStart w:id="768" w:name="_Toc92139430"/>
      <w:bookmarkStart w:id="769" w:name="_Toc101787452"/>
      <w:bookmarkStart w:id="770" w:name="_Toc85961885"/>
      <w:bookmarkStart w:id="771" w:name="_Toc92522228"/>
      <w:bookmarkStart w:id="772" w:name="_Toc86049072"/>
      <w:bookmarkStart w:id="773" w:name="_Toc84576844"/>
      <w:bookmarkStart w:id="774" w:name="_Toc101774060"/>
      <w:bookmarkStart w:id="775" w:name="_Toc92524146"/>
      <w:bookmarkStart w:id="776" w:name="_Toc84661831"/>
      <w:bookmarkStart w:id="777" w:name="_Toc102487597"/>
      <w:bookmarkStart w:id="778" w:name="_Toc84625346"/>
      <w:bookmarkStart w:id="779" w:name="_Toc83727298"/>
      <w:bookmarkStart w:id="780" w:name="_Toc84432133"/>
      <w:bookmarkStart w:id="781" w:name="_Toc84928689"/>
      <w:bookmarkStart w:id="782" w:name="_Toc102633122"/>
      <w:bookmarkStart w:id="783" w:name="_Toc85121190"/>
      <w:bookmarkStart w:id="784" w:name="_Toc101768515"/>
      <w:bookmarkStart w:id="785" w:name="_Toc101852344"/>
      <w:bookmarkStart w:id="786" w:name="_Toc92523238"/>
      <w:bookmarkStart w:id="787" w:name="_Toc101774945"/>
      <w:bookmarkStart w:id="788" w:name="_Toc102631383"/>
      <w:bookmarkStart w:id="789" w:name="_Toc94078066"/>
      <w:bookmarkStart w:id="790" w:name="_Toc84259990"/>
      <w:bookmarkStart w:id="791" w:name="_Toc87908661"/>
      <w:bookmarkStart w:id="792" w:name="_Toc102634148"/>
      <w:bookmarkStart w:id="793" w:name="_Toc83713970"/>
      <w:bookmarkStart w:id="794" w:name="_Toc102632475"/>
      <w:bookmarkStart w:id="795" w:name="_Toc84260300"/>
      <w:bookmarkStart w:id="796" w:name="_Toc84601130"/>
      <w:bookmarkStart w:id="797" w:name="_Toc92197147"/>
      <w:bookmarkStart w:id="798" w:name="_Toc92119055"/>
      <w:bookmarkStart w:id="799" w:name="_Toc102485718"/>
      <w:bookmarkStart w:id="800" w:name="_Toc93407890"/>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14:paraId="5FAFFF79" w14:textId="77777777" w:rsidR="00014921" w:rsidRDefault="00974781">
      <w:pPr>
        <w:pStyle w:val="Heading2"/>
        <w:rPr>
          <w:color w:val="auto"/>
        </w:rPr>
      </w:pPr>
      <w:bookmarkStart w:id="801" w:name="_Toc5813"/>
      <w:r>
        <w:rPr>
          <w:color w:val="auto"/>
          <w:lang w:val="pt-BR"/>
        </w:rPr>
        <w:t>Kiến trúc tổng quát hệ thống</w:t>
      </w:r>
      <w:bookmarkEnd w:id="801"/>
    </w:p>
    <w:p w14:paraId="7DE8A3F6" w14:textId="77777777" w:rsidR="00014921" w:rsidRDefault="00974781">
      <w:pPr>
        <w:pStyle w:val="NormalWeb"/>
      </w:pP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mức</w:t>
      </w:r>
      <w:proofErr w:type="spellEnd"/>
      <w:r>
        <w:t xml:space="preserve"> </w:t>
      </w:r>
      <w:proofErr w:type="spellStart"/>
      <w:r>
        <w:t>đ</w:t>
      </w:r>
      <w:r>
        <w:t>ộ</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r>
        <w:rPr>
          <w:rStyle w:val="Strong"/>
          <w:b w:val="0"/>
          <w:bCs w:val="0"/>
        </w:rPr>
        <w:t>stacking ensemble</w:t>
      </w:r>
      <w:r>
        <w:t>.</w:t>
      </w:r>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2.</w:t>
      </w:r>
      <w:r>
        <w:rPr>
          <w:lang w:val="vi-VN"/>
        </w:rPr>
        <w:t>x</w:t>
      </w:r>
      <w:r>
        <w:t>.</w:t>
      </w:r>
    </w:p>
    <w:p w14:paraId="60E720DB" w14:textId="77777777" w:rsidR="00014921" w:rsidRDefault="00974781">
      <w:pPr>
        <w:pStyle w:val="NormalWeb"/>
      </w:pPr>
      <w:proofErr w:type="spellStart"/>
      <w:r>
        <w:rPr>
          <w:rStyle w:val="Strong"/>
          <w:b w:val="0"/>
          <w:bCs w:val="0"/>
        </w:rPr>
        <w:t>Dữ</w:t>
      </w:r>
      <w:proofErr w:type="spellEnd"/>
      <w:r>
        <w:rPr>
          <w:rStyle w:val="Strong"/>
          <w:b w:val="0"/>
          <w:bCs w:val="0"/>
        </w:rPr>
        <w:t xml:space="preserve"> </w:t>
      </w:r>
      <w:proofErr w:type="spellStart"/>
      <w:r>
        <w:rPr>
          <w:rStyle w:val="Strong"/>
          <w:b w:val="0"/>
          <w:bCs w:val="0"/>
        </w:rPr>
        <w:t>liệu</w:t>
      </w:r>
      <w:proofErr w:type="spellEnd"/>
      <w:r>
        <w:rPr>
          <w:rStyle w:val="Strong"/>
          <w:b w:val="0"/>
          <w:bCs w:val="0"/>
        </w:rPr>
        <w:t xml:space="preserve"> </w:t>
      </w:r>
      <w:proofErr w:type="spellStart"/>
      <w:r>
        <w:rPr>
          <w:rStyle w:val="Strong"/>
          <w:b w:val="0"/>
          <w:bCs w:val="0"/>
        </w:rPr>
        <w:t>đầu</w:t>
      </w:r>
      <w:proofErr w:type="spellEnd"/>
      <w:r>
        <w:rPr>
          <w:rStyle w:val="Strong"/>
          <w:b w:val="0"/>
          <w:bCs w:val="0"/>
        </w:rPr>
        <w:t xml:space="preserve"> </w:t>
      </w:r>
      <w:proofErr w:type="spellStart"/>
      <w:r>
        <w:rPr>
          <w:rStyle w:val="Strong"/>
          <w:b w:val="0"/>
          <w:bCs w:val="0"/>
        </w:rPr>
        <w:t>vào</w:t>
      </w:r>
      <w:proofErr w:type="spellEnd"/>
      <w:r>
        <w:t xml:space="preserve">: </w:t>
      </w:r>
      <w:proofErr w:type="spellStart"/>
      <w:r>
        <w:t>tập</w:t>
      </w:r>
      <w:proofErr w:type="spellEnd"/>
      <w:r>
        <w:t xml:space="preserve"> </w:t>
      </w:r>
      <w:proofErr w:type="spellStart"/>
      <w:r>
        <w:t>ảnh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mắt</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w:t>
      </w:r>
      <w:r>
        <w:t>àu</w:t>
      </w:r>
      <w:proofErr w:type="spellEnd"/>
      <w:r>
        <w:t xml:space="preserve"> </w:t>
      </w:r>
      <w:proofErr w:type="spellStart"/>
      <w:r>
        <w:t>sắc</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w:t>
      </w:r>
    </w:p>
    <w:p w14:paraId="1DE46194" w14:textId="77777777" w:rsidR="00014921" w:rsidRDefault="00974781">
      <w:pPr>
        <w:pStyle w:val="NormalWeb"/>
      </w:pPr>
      <w:proofErr w:type="spellStart"/>
      <w:r>
        <w:rPr>
          <w:rStyle w:val="Strong"/>
          <w:b w:val="0"/>
          <w:bCs w:val="0"/>
        </w:rPr>
        <w:t>Tầng</w:t>
      </w:r>
      <w:proofErr w:type="spellEnd"/>
      <w:r>
        <w:rPr>
          <w:rStyle w:val="Strong"/>
          <w:b w:val="0"/>
          <w:bCs w:val="0"/>
        </w:rPr>
        <w:t xml:space="preserve"> </w:t>
      </w:r>
      <w:proofErr w:type="spellStart"/>
      <w:r>
        <w:rPr>
          <w:rStyle w:val="Strong"/>
          <w:b w:val="0"/>
          <w:bCs w:val="0"/>
        </w:rPr>
        <w:t>mô</w:t>
      </w:r>
      <w:proofErr w:type="spellEnd"/>
      <w:r>
        <w:rPr>
          <w:rStyle w:val="Strong"/>
          <w:b w:val="0"/>
          <w:bCs w:val="0"/>
        </w:rPr>
        <w:t xml:space="preserve"> </w:t>
      </w:r>
      <w:proofErr w:type="spellStart"/>
      <w:r>
        <w:rPr>
          <w:rStyle w:val="Strong"/>
          <w:b w:val="0"/>
          <w:bCs w:val="0"/>
        </w:rPr>
        <w:t>hình</w:t>
      </w:r>
      <w:proofErr w:type="spellEnd"/>
      <w:r>
        <w:rPr>
          <w:rStyle w:val="Strong"/>
          <w:b w:val="0"/>
          <w:bCs w:val="0"/>
        </w:rPr>
        <w:t xml:space="preserve"> </w:t>
      </w:r>
      <w:proofErr w:type="spellStart"/>
      <w:r>
        <w:rPr>
          <w:rStyle w:val="Strong"/>
          <w:b w:val="0"/>
          <w:bCs w:val="0"/>
        </w:rPr>
        <w:t>cơ</w:t>
      </w:r>
      <w:proofErr w:type="spellEnd"/>
      <w:r>
        <w:rPr>
          <w:rStyle w:val="Strong"/>
          <w:b w:val="0"/>
          <w:bCs w:val="0"/>
        </w:rPr>
        <w:t xml:space="preserve"> </w:t>
      </w:r>
      <w:proofErr w:type="spellStart"/>
      <w:r>
        <w:rPr>
          <w:rStyle w:val="Strong"/>
          <w:b w:val="0"/>
          <w:bCs w:val="0"/>
        </w:rPr>
        <w:t>sở</w:t>
      </w:r>
      <w:proofErr w:type="spellEnd"/>
      <w:r>
        <w:rPr>
          <w:rStyle w:val="Strong"/>
          <w:b w:val="0"/>
          <w:bCs w:val="0"/>
        </w:rPr>
        <w:t xml:space="preserve"> (Base Models)</w:t>
      </w:r>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gồm</w:t>
      </w:r>
      <w:proofErr w:type="spellEnd"/>
      <w:r>
        <w:t xml:space="preserve"> </w:t>
      </w:r>
      <w:r>
        <w:rPr>
          <w:rStyle w:val="Strong"/>
          <w:b w:val="0"/>
          <w:bCs w:val="0"/>
        </w:rPr>
        <w:t xml:space="preserve">EfficientNetB3, ResNet50 </w:t>
      </w:r>
      <w:proofErr w:type="spellStart"/>
      <w:r>
        <w:rPr>
          <w:rStyle w:val="Strong"/>
          <w:b w:val="0"/>
          <w:bCs w:val="0"/>
        </w:rPr>
        <w:t>và</w:t>
      </w:r>
      <w:proofErr w:type="spellEnd"/>
      <w:r>
        <w:rPr>
          <w:rStyle w:val="Strong"/>
          <w:b w:val="0"/>
          <w:bCs w:val="0"/>
        </w:rPr>
        <w:t xml:space="preserve"> MobileNetV2</w:t>
      </w:r>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r>
        <w:rPr>
          <w:rStyle w:val="Strong"/>
          <w:b w:val="0"/>
          <w:bCs w:val="0"/>
        </w:rPr>
        <w:t>K-fold cross validation</w:t>
      </w:r>
      <w:r>
        <w:t xml:space="preserve">. </w:t>
      </w:r>
      <w:proofErr w:type="spellStart"/>
      <w:r>
        <w:t>Mỗi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sinh</w:t>
      </w:r>
      <w:proofErr w:type="spellEnd"/>
      <w:r>
        <w:t xml:space="preserve"> ra </w:t>
      </w:r>
      <w:proofErr w:type="spellStart"/>
      <w:r>
        <w:t>đầu</w:t>
      </w:r>
      <w:proofErr w:type="spellEnd"/>
      <w:r>
        <w:t xml:space="preserve"> ra </w:t>
      </w:r>
      <w:proofErr w:type="spellStart"/>
      <w:r>
        <w:t>là</w:t>
      </w:r>
      <w:proofErr w:type="spellEnd"/>
      <w:r>
        <w:t xml:space="preserve"> vector </w:t>
      </w:r>
      <w:proofErr w:type="spellStart"/>
      <w:r>
        <w:t>softmax</w:t>
      </w:r>
      <w:proofErr w:type="spellEnd"/>
      <w:r>
        <w:t xml:space="preserve"> </w:t>
      </w:r>
      <w:proofErr w:type="spellStart"/>
      <w:r>
        <w:t>gồm</w:t>
      </w:r>
      <w:proofErr w:type="spellEnd"/>
      <w:r>
        <w:t xml:space="preserve"> 5 </w:t>
      </w:r>
      <w:proofErr w:type="spellStart"/>
      <w:r>
        <w:t>giá</w:t>
      </w:r>
      <w:proofErr w:type="spellEnd"/>
      <w:r>
        <w:t xml:space="preserve"> </w:t>
      </w:r>
      <w:proofErr w:type="spellStart"/>
      <w:r>
        <w:t>tr</w:t>
      </w:r>
      <w:r>
        <w:t>ị</w:t>
      </w:r>
      <w:proofErr w:type="spellEnd"/>
      <w:r>
        <w:t xml:space="preserve">, </w:t>
      </w:r>
      <w:proofErr w:type="spellStart"/>
      <w:r>
        <w:t>tươn</w:t>
      </w:r>
      <w:r>
        <w:t>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ảnh</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năm</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w:t>
      </w:r>
    </w:p>
    <w:p w14:paraId="5D803372" w14:textId="77777777" w:rsidR="00014921" w:rsidRDefault="00974781">
      <w:pPr>
        <w:pStyle w:val="NormalWeb"/>
      </w:pPr>
      <w:proofErr w:type="spellStart"/>
      <w:r>
        <w:rPr>
          <w:rStyle w:val="Strong"/>
          <w:b w:val="0"/>
          <w:bCs w:val="0"/>
        </w:rPr>
        <w:t>Tầng</w:t>
      </w:r>
      <w:proofErr w:type="spellEnd"/>
      <w:r>
        <w:rPr>
          <w:rStyle w:val="Strong"/>
          <w:b w:val="0"/>
          <w:bCs w:val="0"/>
        </w:rPr>
        <w:t xml:space="preserve"> meta-model (Stacking layer)</w:t>
      </w:r>
      <w:r>
        <w:t xml:space="preserve">: </w:t>
      </w:r>
      <w:proofErr w:type="spellStart"/>
      <w:r>
        <w:t>các</w:t>
      </w:r>
      <w:proofErr w:type="spellEnd"/>
      <w:r>
        <w:t xml:space="preserve"> vector </w:t>
      </w:r>
      <w:proofErr w:type="spellStart"/>
      <w:r>
        <w:t>softmax</w:t>
      </w:r>
      <w:proofErr w:type="spellEnd"/>
      <w:r>
        <w:t xml:space="preserve"> </w:t>
      </w:r>
      <w:proofErr w:type="spellStart"/>
      <w:r>
        <w:t>từ</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mới</w:t>
      </w:r>
      <w:proofErr w:type="spellEnd"/>
      <w:r>
        <w:t xml:space="preserve"> (</w:t>
      </w:r>
      <w:proofErr w:type="spellStart"/>
      <w:r>
        <w:t>tổng</w:t>
      </w:r>
      <w:proofErr w:type="spellEnd"/>
      <w:r>
        <w:t xml:space="preserve"> </w:t>
      </w:r>
      <w:proofErr w:type="spellStart"/>
      <w:r>
        <w:t>cộng</w:t>
      </w:r>
      <w:proofErr w:type="spellEnd"/>
      <w:r>
        <w:t xml:space="preserve"> 15 </w:t>
      </w:r>
      <w:proofErr w:type="spellStart"/>
      <w:r>
        <w:t>chiều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meta </w:t>
      </w:r>
      <w:proofErr w:type="spellStart"/>
      <w:r>
        <w:t>như</w:t>
      </w:r>
      <w:proofErr w:type="spellEnd"/>
      <w:r>
        <w:t xml:space="preserve"> </w:t>
      </w:r>
      <w:r>
        <w:rPr>
          <w:rStyle w:val="Strong"/>
          <w:b w:val="0"/>
          <w:bCs w:val="0"/>
        </w:rPr>
        <w:t>Logistic Regression</w:t>
      </w:r>
      <w:r>
        <w:t xml:space="preserve"> </w:t>
      </w:r>
      <w:proofErr w:type="spellStart"/>
      <w:r>
        <w:t>hoặc</w:t>
      </w:r>
      <w:proofErr w:type="spellEnd"/>
      <w:r>
        <w:t xml:space="preserve"> </w:t>
      </w:r>
      <w:proofErr w:type="spellStart"/>
      <w:r>
        <w:rPr>
          <w:rStyle w:val="Strong"/>
          <w:b w:val="0"/>
          <w:bCs w:val="0"/>
        </w:rPr>
        <w:t>XGBoost</w:t>
      </w:r>
      <w:proofErr w:type="spellEnd"/>
      <w:r>
        <w:t xml:space="preserve"> </w:t>
      </w:r>
      <w:proofErr w:type="spellStart"/>
      <w:r>
        <w:t>để</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tối</w:t>
      </w:r>
      <w:proofErr w:type="spellEnd"/>
      <w:r>
        <w:t xml:space="preserve"> </w:t>
      </w:r>
      <w:proofErr w:type="spellStart"/>
      <w:r>
        <w:t>ưu</w:t>
      </w:r>
      <w:proofErr w:type="spellEnd"/>
      <w:r>
        <w:t>.</w:t>
      </w:r>
    </w:p>
    <w:p w14:paraId="1A427D99" w14:textId="77777777" w:rsidR="00014921" w:rsidRDefault="00974781">
      <w:pPr>
        <w:pStyle w:val="NormalWeb"/>
      </w:pPr>
      <w:proofErr w:type="spellStart"/>
      <w:r>
        <w:rPr>
          <w:rStyle w:val="Strong"/>
          <w:b w:val="0"/>
          <w:bCs w:val="0"/>
        </w:rPr>
        <w:t>Đầu</w:t>
      </w:r>
      <w:proofErr w:type="spellEnd"/>
      <w:r>
        <w:rPr>
          <w:rStyle w:val="Strong"/>
          <w:b w:val="0"/>
          <w:bCs w:val="0"/>
        </w:rPr>
        <w:t xml:space="preserve"> ra</w:t>
      </w:r>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w:t>
      </w:r>
      <w:r>
        <w:t>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từ</w:t>
      </w:r>
      <w:proofErr w:type="spellEnd"/>
      <w:r>
        <w:t xml:space="preserve"> 0 </w:t>
      </w:r>
      <w:proofErr w:type="spellStart"/>
      <w:r>
        <w:t>đến</w:t>
      </w:r>
      <w:proofErr w:type="spellEnd"/>
      <w:r>
        <w:t xml:space="preserve"> 4).</w:t>
      </w:r>
    </w:p>
    <w:p w14:paraId="03D9209D" w14:textId="77777777" w:rsidR="00014921" w:rsidRDefault="00974781">
      <w:pPr>
        <w:pStyle w:val="NormalWeb"/>
      </w:pPr>
      <w:proofErr w:type="spellStart"/>
      <w:r>
        <w:t>Nhờ</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vừa</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meta-model.</w:t>
      </w:r>
    </w:p>
    <w:p w14:paraId="3BC4EC32" w14:textId="77777777" w:rsidR="00014921" w:rsidRDefault="00974781">
      <w:pPr>
        <w:pStyle w:val="NormalWeb"/>
      </w:pPr>
      <w:r>
        <w:rPr>
          <w:noProof/>
        </w:rPr>
        <w:drawing>
          <wp:inline distT="0" distB="0" distL="114300" distR="114300" wp14:anchorId="4DF3DD57" wp14:editId="1F7F391C">
            <wp:extent cx="5939155" cy="3778250"/>
            <wp:effectExtent l="0" t="0" r="4445"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939155" cy="3778250"/>
                    </a:xfrm>
                    <a:prstGeom prst="rect">
                      <a:avLst/>
                    </a:prstGeom>
                    <a:noFill/>
                    <a:ln>
                      <a:noFill/>
                    </a:ln>
                  </pic:spPr>
                </pic:pic>
              </a:graphicData>
            </a:graphic>
          </wp:inline>
        </w:drawing>
      </w:r>
    </w:p>
    <w:p w14:paraId="0CA606BF" w14:textId="77777777" w:rsidR="00014921" w:rsidRDefault="00974781">
      <w:pPr>
        <w:pStyle w:val="Caption"/>
        <w:jc w:val="center"/>
        <w:rPr>
          <w:b/>
          <w:bCs w:val="0"/>
          <w:lang w:val="vi-VN"/>
        </w:rPr>
      </w:pPr>
      <w:bookmarkStart w:id="802" w:name="_Toc12441"/>
      <w:proofErr w:type="spellStart"/>
      <w:r>
        <w:rPr>
          <w:b/>
          <w:bCs w:val="0"/>
        </w:rPr>
        <w:t>Hình</w:t>
      </w:r>
      <w:proofErr w:type="spellEnd"/>
      <w:r>
        <w:rPr>
          <w:b/>
          <w:bCs w:val="0"/>
        </w:rPr>
        <w:t xml:space="preserve"> 2.1. </w:t>
      </w:r>
      <w:r>
        <w:rPr>
          <w:b/>
          <w:bCs w:val="0"/>
          <w:lang w:val="vi-VN"/>
        </w:rPr>
        <w:t>Kiến trúc tổng quát hệ thống Stacking</w:t>
      </w:r>
      <w:bookmarkEnd w:id="802"/>
    </w:p>
    <w:p w14:paraId="585D72ED" w14:textId="77777777" w:rsidR="00014921" w:rsidRDefault="00974781">
      <w:pPr>
        <w:pStyle w:val="NormalWeb"/>
        <w:ind w:firstLine="0"/>
        <w:rPr>
          <w:szCs w:val="26"/>
        </w:rPr>
      </w:pPr>
      <w:r>
        <w:rPr>
          <w:rFonts w:eastAsia="SimSun"/>
          <w:szCs w:val="26"/>
        </w:rPr>
        <w:lastRenderedPageBreak/>
        <w:br/>
      </w:r>
      <w:proofErr w:type="spellStart"/>
      <w:r>
        <w:rPr>
          <w:rFonts w:eastAsia="SimSun"/>
          <w:szCs w:val="26"/>
        </w:rPr>
        <w:t>H</w:t>
      </w:r>
      <w:r>
        <w:rPr>
          <w:rFonts w:eastAsia="SimSun"/>
          <w:szCs w:val="26"/>
        </w:rPr>
        <w:t>ệ</w:t>
      </w:r>
      <w:proofErr w:type="spellEnd"/>
      <w:r>
        <w:rPr>
          <w:rFonts w:eastAsia="SimSun"/>
          <w:szCs w:val="26"/>
        </w:rPr>
        <w:t xml:space="preserve"> </w:t>
      </w:r>
      <w:proofErr w:type="spellStart"/>
      <w:r>
        <w:rPr>
          <w:rFonts w:eastAsia="SimSun"/>
          <w:szCs w:val="26"/>
        </w:rPr>
        <w:t>th</w:t>
      </w:r>
      <w:r>
        <w:rPr>
          <w:rFonts w:eastAsia="SimSun"/>
          <w:szCs w:val="26"/>
        </w:rPr>
        <w:t>ố</w:t>
      </w:r>
      <w:r>
        <w:rPr>
          <w:rFonts w:eastAsia="SimSun"/>
          <w:szCs w:val="26"/>
        </w:rPr>
        <w:t>ng</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thi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k</w:t>
      </w:r>
      <w:r>
        <w:rPr>
          <w:rFonts w:eastAsia="SimSun"/>
          <w:szCs w:val="26"/>
        </w:rPr>
        <w:t>ế</w:t>
      </w:r>
      <w:proofErr w:type="spellEnd"/>
      <w:r>
        <w:rPr>
          <w:rFonts w:eastAsia="SimSun"/>
          <w:szCs w:val="26"/>
        </w:rPr>
        <w:t xml:space="preserve"> </w:t>
      </w:r>
      <w:proofErr w:type="spellStart"/>
      <w:r>
        <w:rPr>
          <w:rFonts w:eastAsia="SimSun"/>
          <w:szCs w:val="26"/>
        </w:rPr>
        <w:t>the</w:t>
      </w:r>
      <w:r>
        <w:rPr>
          <w:rFonts w:eastAsia="SimSun"/>
          <w:szCs w:val="26"/>
        </w:rPr>
        <w:t>o</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trúc</w:t>
      </w:r>
      <w:proofErr w:type="spellEnd"/>
      <w:r>
        <w:rPr>
          <w:rFonts w:eastAsia="SimSun"/>
          <w:szCs w:val="26"/>
        </w:rPr>
        <w:t xml:space="preserve"> Stacking. </w:t>
      </w:r>
      <w:proofErr w:type="spellStart"/>
      <w:r>
        <w:rPr>
          <w:rFonts w:eastAsia="SimSun"/>
          <w:szCs w:val="26"/>
        </w:rPr>
        <w:t>Đ</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ả</w:t>
      </w:r>
      <w:r>
        <w:rPr>
          <w:rFonts w:eastAsia="SimSun"/>
          <w:szCs w:val="26"/>
        </w:rPr>
        <w:t>nh</w:t>
      </w:r>
      <w:proofErr w:type="spellEnd"/>
      <w:r>
        <w:rPr>
          <w:rFonts w:eastAsia="SimSun"/>
          <w:szCs w:val="26"/>
        </w:rPr>
        <w:t xml:space="preserve"> </w:t>
      </w:r>
      <w:proofErr w:type="spellStart"/>
      <w:r>
        <w:rPr>
          <w:rFonts w:eastAsia="SimSun"/>
          <w:szCs w:val="26"/>
        </w:rPr>
        <w:t>võng</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c</w:t>
      </w:r>
      <w:proofErr w:type="spellEnd"/>
      <w:r>
        <w:rPr>
          <w:rFonts w:eastAsia="SimSun"/>
          <w:szCs w:val="26"/>
        </w:rPr>
        <w:t xml:space="preserve">, </w:t>
      </w:r>
      <w:proofErr w:type="spellStart"/>
      <w:r>
        <w:rPr>
          <w:rFonts w:eastAsia="SimSun"/>
          <w:szCs w:val="26"/>
        </w:rPr>
        <w:t>sau</w:t>
      </w:r>
      <w:proofErr w:type="spellEnd"/>
      <w:r>
        <w:rPr>
          <w:rFonts w:eastAsia="SimSun"/>
          <w:szCs w:val="26"/>
        </w:rPr>
        <w:t xml:space="preserve"> </w:t>
      </w:r>
      <w:proofErr w:type="spellStart"/>
      <w:r>
        <w:rPr>
          <w:rFonts w:eastAsia="SimSun"/>
          <w:szCs w:val="26"/>
        </w:rPr>
        <w:t>khi</w:t>
      </w:r>
      <w:proofErr w:type="spellEnd"/>
      <w:r>
        <w:rPr>
          <w:rFonts w:eastAsia="SimSun"/>
          <w:szCs w:val="26"/>
        </w:rPr>
        <w:t xml:space="preserve"> </w:t>
      </w:r>
      <w:proofErr w:type="spellStart"/>
      <w:r>
        <w:rPr>
          <w:rFonts w:eastAsia="SimSun"/>
          <w:szCs w:val="26"/>
        </w:rPr>
        <w:t>ti</w:t>
      </w:r>
      <w:r>
        <w:rPr>
          <w:rFonts w:eastAsia="SimSun"/>
          <w:szCs w:val="26"/>
        </w:rPr>
        <w:t>ề</w:t>
      </w:r>
      <w:r>
        <w:rPr>
          <w:rFonts w:eastAsia="SimSun"/>
          <w:szCs w:val="26"/>
        </w:rPr>
        <w:t>n</w:t>
      </w:r>
      <w:proofErr w:type="spellEnd"/>
      <w:r>
        <w:rPr>
          <w:rFonts w:eastAsia="SimSun"/>
          <w:szCs w:val="26"/>
        </w:rPr>
        <w:t xml:space="preserve"> </w:t>
      </w:r>
      <w:proofErr w:type="spellStart"/>
      <w:r>
        <w:rPr>
          <w:rFonts w:eastAsia="SimSun"/>
          <w:szCs w:val="26"/>
        </w:rPr>
        <w:t>x</w:t>
      </w:r>
      <w:r>
        <w:rPr>
          <w:rFonts w:eastAsia="SimSun"/>
          <w:szCs w:val="26"/>
        </w:rPr>
        <w:t>ử</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s</w:t>
      </w:r>
      <w:r>
        <w:rPr>
          <w:rFonts w:eastAsia="SimSun"/>
          <w:szCs w:val="26"/>
        </w:rPr>
        <w:t>ẽ</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qua </w:t>
      </w:r>
      <w:proofErr w:type="spellStart"/>
      <w:r>
        <w:rPr>
          <w:rFonts w:eastAsia="SimSun"/>
          <w:szCs w:val="26"/>
        </w:rPr>
        <w:t>ba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sâu</w:t>
      </w:r>
      <w:proofErr w:type="spellEnd"/>
      <w:r>
        <w:rPr>
          <w:rFonts w:eastAsia="SimSun"/>
          <w:szCs w:val="26"/>
        </w:rPr>
        <w:t xml:space="preserve"> EfficientNetB3, ResNet50 </w:t>
      </w:r>
      <w:proofErr w:type="spellStart"/>
      <w:r>
        <w:rPr>
          <w:rFonts w:eastAsia="SimSun"/>
          <w:szCs w:val="26"/>
        </w:rPr>
        <w:t>và</w:t>
      </w:r>
      <w:proofErr w:type="spellEnd"/>
      <w:r>
        <w:rPr>
          <w:rFonts w:eastAsia="SimSun"/>
          <w:szCs w:val="26"/>
        </w:rPr>
        <w:t xml:space="preserve"> MobileNetV2.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sinh</w:t>
      </w:r>
      <w:proofErr w:type="spellEnd"/>
      <w:r>
        <w:rPr>
          <w:rFonts w:eastAsia="SimSun"/>
          <w:szCs w:val="26"/>
        </w:rPr>
        <w:t xml:space="preserve"> ra </w:t>
      </w:r>
      <w:proofErr w:type="spellStart"/>
      <w:r>
        <w:rPr>
          <w:rFonts w:eastAsia="SimSun"/>
          <w:szCs w:val="26"/>
        </w:rPr>
        <w:t>xác</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softmax</w:t>
      </w:r>
      <w:proofErr w:type="spellEnd"/>
      <w:r>
        <w:rPr>
          <w:rFonts w:eastAsia="SimSun"/>
          <w:szCs w:val="26"/>
        </w:rPr>
        <w:t xml:space="preserve"> probabilities). </w:t>
      </w:r>
      <w:proofErr w:type="spellStart"/>
      <w:r>
        <w:rPr>
          <w:rFonts w:eastAsia="SimSun"/>
          <w:szCs w:val="26"/>
        </w:rPr>
        <w:t>Các</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ghép</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đ</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Style w:val="Strong"/>
          <w:rFonts w:eastAsia="SimSun"/>
          <w:b w:val="0"/>
          <w:bCs w:val="0"/>
          <w:szCs w:val="26"/>
        </w:rPr>
        <w:t>mô</w:t>
      </w:r>
      <w:proofErr w:type="spellEnd"/>
      <w:r>
        <w:rPr>
          <w:rStyle w:val="Strong"/>
          <w:rFonts w:eastAsia="SimSun"/>
          <w:b w:val="0"/>
          <w:bCs w:val="0"/>
          <w:szCs w:val="26"/>
        </w:rPr>
        <w:t xml:space="preserve"> </w:t>
      </w:r>
      <w:proofErr w:type="spellStart"/>
      <w:r>
        <w:rPr>
          <w:rStyle w:val="Strong"/>
          <w:rFonts w:eastAsia="SimSun"/>
          <w:b w:val="0"/>
          <w:bCs w:val="0"/>
          <w:szCs w:val="26"/>
        </w:rPr>
        <w:t>hình</w:t>
      </w:r>
      <w:proofErr w:type="spellEnd"/>
      <w:r>
        <w:rPr>
          <w:rStyle w:val="Strong"/>
          <w:rFonts w:eastAsia="SimSun"/>
          <w:b w:val="0"/>
          <w:bCs w:val="0"/>
          <w:szCs w:val="26"/>
        </w:rPr>
        <w:t xml:space="preserve"> meta (</w:t>
      </w:r>
      <w:proofErr w:type="spellStart"/>
      <w:r>
        <w:rPr>
          <w:rStyle w:val="Strong"/>
          <w:rFonts w:eastAsia="SimSun"/>
          <w:b w:val="0"/>
          <w:bCs w:val="0"/>
          <w:szCs w:val="26"/>
        </w:rPr>
        <w:t>XGBoost</w:t>
      </w:r>
      <w:proofErr w:type="spellEnd"/>
      <w:r>
        <w:rPr>
          <w:rStyle w:val="Strong"/>
          <w:rFonts w:eastAsia="SimSun"/>
          <w:b w:val="0"/>
          <w:bCs w:val="0"/>
          <w:szCs w:val="26"/>
        </w:rPr>
        <w:t>)</w:t>
      </w:r>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cu</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cùng</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võng</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c</w:t>
      </w:r>
      <w:proofErr w:type="spellEnd"/>
      <w:r>
        <w:rPr>
          <w:rFonts w:eastAsia="SimSun"/>
          <w:szCs w:val="26"/>
        </w:rPr>
        <w:t>.</w:t>
      </w:r>
    </w:p>
    <w:p w14:paraId="140EC804" w14:textId="77777777" w:rsidR="00014921" w:rsidRDefault="00014921">
      <w:pPr>
        <w:pStyle w:val="NormalWeb"/>
      </w:pPr>
    </w:p>
    <w:p w14:paraId="161BF3BC" w14:textId="77777777" w:rsidR="00014921" w:rsidRDefault="00014921">
      <w:pPr>
        <w:pStyle w:val="NormalWeb"/>
      </w:pPr>
    </w:p>
    <w:p w14:paraId="49622234" w14:textId="77777777" w:rsidR="00014921" w:rsidRDefault="00974781">
      <w:pPr>
        <w:pStyle w:val="Heading2"/>
      </w:pPr>
      <w:bookmarkStart w:id="803" w:name="_Toc26439"/>
      <w:r>
        <w:rPr>
          <w:color w:val="auto"/>
          <w:lang w:val="pt-BR"/>
        </w:rPr>
        <w:t>Xây dựng các mô hình</w:t>
      </w:r>
      <w:bookmarkEnd w:id="803"/>
    </w:p>
    <w:p w14:paraId="54C6F37D" w14:textId="77777777" w:rsidR="00014921" w:rsidRDefault="00974781">
      <w:r>
        <w:rPr>
          <w:noProof/>
        </w:rPr>
        <w:drawing>
          <wp:inline distT="0" distB="0" distL="114300" distR="114300" wp14:anchorId="6EBEAD3A" wp14:editId="240883E8">
            <wp:extent cx="5935345" cy="3632200"/>
            <wp:effectExtent l="0" t="0" r="8255"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935345" cy="3632200"/>
                    </a:xfrm>
                    <a:prstGeom prst="rect">
                      <a:avLst/>
                    </a:prstGeom>
                    <a:noFill/>
                    <a:ln>
                      <a:noFill/>
                    </a:ln>
                  </pic:spPr>
                </pic:pic>
              </a:graphicData>
            </a:graphic>
          </wp:inline>
        </w:drawing>
      </w:r>
    </w:p>
    <w:p w14:paraId="6F77F100" w14:textId="77777777" w:rsidR="00014921" w:rsidRDefault="00974781">
      <w:pPr>
        <w:pStyle w:val="Caption"/>
        <w:jc w:val="center"/>
        <w:rPr>
          <w:b/>
          <w:bCs w:val="0"/>
          <w:lang w:val="vi-VN"/>
        </w:rPr>
      </w:pPr>
      <w:bookmarkStart w:id="804" w:name="_Toc8432"/>
      <w:proofErr w:type="spellStart"/>
      <w:r>
        <w:rPr>
          <w:b/>
          <w:bCs w:val="0"/>
        </w:rPr>
        <w:t>Hình</w:t>
      </w:r>
      <w:proofErr w:type="spellEnd"/>
      <w:r>
        <w:rPr>
          <w:b/>
          <w:bCs w:val="0"/>
        </w:rPr>
        <w:t xml:space="preserve"> 2.2</w:t>
      </w:r>
      <w:r>
        <w:rPr>
          <w:b/>
          <w:bCs w:val="0"/>
          <w:lang w:val="vi-VN"/>
        </w:rPr>
        <w:t xml:space="preserve">. </w:t>
      </w:r>
      <w:r>
        <w:rPr>
          <w:b/>
          <w:bCs w:val="0"/>
          <w:lang w:val="vi-VN"/>
        </w:rPr>
        <w:t>Qui trình huấn luyện base model bằng K-Fold Cross Validation</w:t>
      </w:r>
      <w:bookmarkEnd w:id="804"/>
    </w:p>
    <w:p w14:paraId="67659119" w14:textId="77777777" w:rsidR="00014921" w:rsidRDefault="00974781">
      <w:pPr>
        <w:rPr>
          <w:lang w:val="vi-VN"/>
        </w:rPr>
      </w:pPr>
      <w:r>
        <w:br/>
        <w:t>Đ</w:t>
      </w:r>
      <w:r>
        <w:rPr>
          <w:lang w:val="vi-VN"/>
        </w:rPr>
        <w:t xml:space="preserve">ể </w:t>
      </w:r>
      <w:proofErr w:type="spellStart"/>
      <w:r>
        <w:t>hạn</w:t>
      </w:r>
      <w:proofErr w:type="spellEnd"/>
      <w:r>
        <w:t xml:space="preserve"> </w:t>
      </w:r>
      <w:proofErr w:type="spellStart"/>
      <w:r>
        <w:t>chế</w:t>
      </w:r>
      <w:proofErr w:type="spellEnd"/>
      <w:r>
        <w:t xml:space="preserve"> overfitting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tối</w:t>
      </w:r>
      <w:proofErr w:type="spellEnd"/>
      <w:r>
        <w:t xml:space="preserve"> </w:t>
      </w:r>
      <w:proofErr w:type="spellStart"/>
      <w:r>
        <w:t>đa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mỗi</w:t>
      </w:r>
      <w:proofErr w:type="spellEnd"/>
      <w:r>
        <w:t xml:space="preserve"> </w:t>
      </w:r>
      <w:proofErr w:type="spellStart"/>
      <w:r>
        <w:t>mô</w:t>
      </w:r>
      <w:proofErr w:type="spellEnd"/>
      <w:r>
        <w:t xml:space="preserve"> </w:t>
      </w:r>
      <w:proofErr w:type="spellStart"/>
      <w:r>
        <w:t>hình</w:t>
      </w:r>
      <w:proofErr w:type="spellEnd"/>
      <w:r>
        <w:t xml:space="preserve"> EfficientNetB3, ResNet50 </w:t>
      </w:r>
      <w:proofErr w:type="spellStart"/>
      <w:r>
        <w:t>và</w:t>
      </w:r>
      <w:proofErr w:type="spellEnd"/>
      <w:r>
        <w:t xml:space="preserve"> MobileNetV2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5-Fold Cross Validation.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được</w:t>
      </w:r>
      <w:proofErr w:type="spellEnd"/>
      <w:r>
        <w:t xml:space="preserve"> chia </w:t>
      </w:r>
      <w:proofErr w:type="spellStart"/>
      <w:r>
        <w:t>thành</w:t>
      </w:r>
      <w:proofErr w:type="spellEnd"/>
      <w:r>
        <w:t xml:space="preserve"> 5 </w:t>
      </w:r>
      <w:proofErr w:type="spellStart"/>
      <w:r>
        <w:t>phần</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chọn</w:t>
      </w:r>
      <w:proofErr w:type="spellEnd"/>
      <w:r>
        <w:t xml:space="preserve"> 1 </w:t>
      </w:r>
      <w:proofErr w:type="spellStart"/>
      <w:r>
        <w:t>phần</w:t>
      </w:r>
      <w:proofErr w:type="spellEnd"/>
      <w:r>
        <w:t xml:space="preserve"> </w:t>
      </w:r>
      <w:proofErr w:type="spellStart"/>
      <w:r>
        <w:t>làm</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(validation) </w:t>
      </w:r>
      <w:proofErr w:type="spellStart"/>
      <w:r>
        <w:t>và</w:t>
      </w:r>
      <w:proofErr w:type="spellEnd"/>
      <w:r>
        <w:t xml:space="preserve"> 4 </w:t>
      </w: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làm</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Sau 5 </w:t>
      </w:r>
      <w:proofErr w:type="spellStart"/>
      <w:r>
        <w:t>lần</w:t>
      </w:r>
      <w:proofErr w:type="spellEnd"/>
      <w:r>
        <w:t xml:space="preserve"> </w:t>
      </w:r>
      <w:proofErr w:type="spellStart"/>
      <w:r>
        <w:t>l</w:t>
      </w:r>
      <w:r>
        <w:t>ặp</w:t>
      </w:r>
      <w:proofErr w:type="spellEnd"/>
      <w:r>
        <w:t xml:space="preserve">, ta </w:t>
      </w:r>
      <w:proofErr w:type="spellStart"/>
      <w:r>
        <w:t>thu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ngoài</w:t>
      </w:r>
      <w:proofErr w:type="spellEnd"/>
      <w:r>
        <w:t xml:space="preserve">-fold (OOF predictions)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tập</w:t>
      </w:r>
      <w:proofErr w:type="spellEnd"/>
      <w:r>
        <w:t xml:space="preserve"> meta-train </w:t>
      </w:r>
      <w:proofErr w:type="spellStart"/>
      <w:r>
        <w:t>cho</w:t>
      </w:r>
      <w:proofErr w:type="spellEnd"/>
      <w:r>
        <w:t xml:space="preserve"> </w:t>
      </w:r>
      <w:proofErr w:type="spellStart"/>
      <w:r>
        <w:t>bước</w:t>
      </w:r>
      <w:proofErr w:type="spellEnd"/>
      <w:r>
        <w:t xml:space="preserve"> </w:t>
      </w:r>
      <w:proofErr w:type="spellStart"/>
      <w:r>
        <w:t>stac</w:t>
      </w:r>
      <w:proofErr w:type="spellEnd"/>
      <w:r>
        <w:rPr>
          <w:lang w:val="vi-VN"/>
        </w:rPr>
        <w:t>king.</w:t>
      </w:r>
    </w:p>
    <w:p w14:paraId="3E7C4EEA" w14:textId="77777777" w:rsidR="00014921" w:rsidRDefault="00974781">
      <w:pPr>
        <w:pStyle w:val="Heading3"/>
        <w:ind w:left="1460"/>
        <w:rPr>
          <w:lang w:val="vi-VN"/>
        </w:rPr>
      </w:pPr>
      <w:bookmarkStart w:id="805" w:name="_Toc13696"/>
      <w:r>
        <w:rPr>
          <w:lang w:val="vi-VN"/>
        </w:rPr>
        <w:t>EfficientNet B3</w:t>
      </w:r>
      <w:bookmarkEnd w:id="805"/>
    </w:p>
    <w:p w14:paraId="41EC30E3" w14:textId="77777777" w:rsidR="00014921" w:rsidRDefault="00974781">
      <w:pPr>
        <w:pStyle w:val="NormalWeb"/>
      </w:pPr>
      <w:proofErr w:type="spellStart"/>
      <w:r>
        <w:t>EfficientNet</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họ</w:t>
      </w:r>
      <w:proofErr w:type="spellEnd"/>
      <w:r>
        <w:t xml:space="preserve"> </w:t>
      </w:r>
      <w:proofErr w:type="spellStart"/>
      <w:r>
        <w:t>mô</w:t>
      </w:r>
      <w:proofErr w:type="spellEnd"/>
      <w:r>
        <w:t xml:space="preserve"> </w:t>
      </w:r>
      <w:proofErr w:type="spellStart"/>
      <w:r>
        <w:t>hình</w:t>
      </w:r>
      <w:proofErr w:type="spellEnd"/>
      <w:r>
        <w:t xml:space="preserve"> do Google AI </w:t>
      </w:r>
      <w:proofErr w:type="spellStart"/>
      <w:r>
        <w:t>đề</w:t>
      </w:r>
      <w:proofErr w:type="spellEnd"/>
      <w:r>
        <w:t xml:space="preserve"> </w:t>
      </w:r>
      <w:proofErr w:type="spellStart"/>
      <w:r>
        <w:t>xuất</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giữa</w:t>
      </w:r>
      <w:proofErr w:type="spellEnd"/>
      <w:r>
        <w:t xml:space="preserve"> </w:t>
      </w:r>
      <w:proofErr w:type="spellStart"/>
      <w:r>
        <w:t>chiều</w:t>
      </w:r>
      <w:proofErr w:type="spellEnd"/>
      <w:r>
        <w:t xml:space="preserve"> </w:t>
      </w:r>
      <w:proofErr w:type="spellStart"/>
      <w:r>
        <w:t>sâu</w:t>
      </w:r>
      <w:proofErr w:type="spellEnd"/>
      <w:r>
        <w:t xml:space="preserve"> (depth), </w:t>
      </w:r>
      <w:proofErr w:type="spellStart"/>
      <w:r>
        <w:t>chiều</w:t>
      </w:r>
      <w:proofErr w:type="spellEnd"/>
      <w:r>
        <w:t xml:space="preserve"> </w:t>
      </w:r>
      <w:proofErr w:type="spellStart"/>
      <w:r>
        <w:t>rộng</w:t>
      </w:r>
      <w:proofErr w:type="spellEnd"/>
      <w:r>
        <w:t xml:space="preserve"> (width) </w:t>
      </w:r>
      <w:proofErr w:type="spellStart"/>
      <w:r>
        <w:t>và</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đầu</w:t>
      </w:r>
      <w:proofErr w:type="spellEnd"/>
      <w:r>
        <w:t xml:space="preserve"> </w:t>
      </w:r>
      <w:proofErr w:type="spellStart"/>
      <w:r>
        <w:t>vào</w:t>
      </w:r>
      <w:proofErr w:type="spellEnd"/>
      <w:r>
        <w:t xml:space="preserve"> (resolution) </w:t>
      </w:r>
      <w:proofErr w:type="spellStart"/>
      <w:r>
        <w:t>theo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mở</w:t>
      </w:r>
      <w:proofErr w:type="spellEnd"/>
      <w:r>
        <w:t xml:space="preserve"> </w:t>
      </w:r>
      <w:proofErr w:type="spellStart"/>
      <w:r>
        <w:t>rộng</w:t>
      </w:r>
      <w:proofErr w:type="spellEnd"/>
      <w:r>
        <w:t xml:space="preserve"> (compound scaling).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EfficientNet</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hơn</w:t>
      </w:r>
      <w:proofErr w:type="spellEnd"/>
      <w:r>
        <w:t xml:space="preserve">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thấp</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truyền</w:t>
      </w:r>
      <w:proofErr w:type="spellEnd"/>
      <w:r>
        <w:t xml:space="preserve"> </w:t>
      </w:r>
      <w:proofErr w:type="spellStart"/>
      <w:r>
        <w:lastRenderedPageBreak/>
        <w:t>thống</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Efficient</w:t>
      </w:r>
      <w:r>
        <w:t xml:space="preserve">NetB3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tài </w:t>
      </w:r>
      <w:proofErr w:type="spellStart"/>
      <w:r>
        <w:t>nguyên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trên</w:t>
      </w:r>
      <w:proofErr w:type="spellEnd"/>
      <w:r>
        <w:t xml:space="preserve"> Kaggle GPU. </w:t>
      </w:r>
      <w:proofErr w:type="spellStart"/>
      <w:r>
        <w:t>Kiến</w:t>
      </w:r>
      <w:proofErr w:type="spellEnd"/>
      <w:r>
        <w:t xml:space="preserve"> </w:t>
      </w:r>
      <w:proofErr w:type="spellStart"/>
      <w:r>
        <w:t>trúc</w:t>
      </w:r>
      <w:proofErr w:type="spellEnd"/>
      <w:r>
        <w:t xml:space="preserve"> </w:t>
      </w:r>
      <w:proofErr w:type="spellStart"/>
      <w:r>
        <w:t>của</w:t>
      </w:r>
      <w:proofErr w:type="spellEnd"/>
      <w:r>
        <w:t xml:space="preserve"> EfficientNetB3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khối</w:t>
      </w:r>
      <w:proofErr w:type="spellEnd"/>
      <w:r>
        <w:t xml:space="preserve"> </w:t>
      </w:r>
      <w:proofErr w:type="spellStart"/>
      <w:r>
        <w:t>MBConv</w:t>
      </w:r>
      <w:proofErr w:type="spellEnd"/>
      <w:r>
        <w:t xml:space="preserve"> (Mobile Inverted Bottleneck Convolution)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squeeze-and-excitation (SE),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ảnh</w:t>
      </w:r>
      <w:proofErr w:type="spellEnd"/>
      <w:r>
        <w:t xml:space="preserve"> </w:t>
      </w:r>
      <w:proofErr w:type="spellStart"/>
      <w:r>
        <w:t>võng</w:t>
      </w:r>
      <w:proofErr w:type="spellEnd"/>
      <w:r>
        <w:t xml:space="preserve"> </w:t>
      </w:r>
      <w:proofErr w:type="spellStart"/>
      <w:r>
        <w:t>mạc</w:t>
      </w:r>
      <w:proofErr w:type="spellEnd"/>
      <w:r>
        <w:t xml:space="preserve">. </w:t>
      </w:r>
    </w:p>
    <w:p w14:paraId="1D1C520E" w14:textId="77777777" w:rsidR="00014921" w:rsidRDefault="00974781">
      <w:pPr>
        <w:pStyle w:val="NormalWeb"/>
        <w:ind w:firstLine="0"/>
        <w:rPr>
          <w:rFonts w:ascii="SimSun" w:eastAsia="SimSun" w:hAnsi="SimSun" w:cs="SimSun"/>
          <w:sz w:val="24"/>
        </w:rPr>
      </w:pPr>
      <w:r>
        <w:rPr>
          <w:rFonts w:ascii="SimSun" w:eastAsia="SimSun" w:hAnsi="SimSun" w:cs="SimSun"/>
          <w:noProof/>
          <w:sz w:val="24"/>
        </w:rPr>
        <w:drawing>
          <wp:inline distT="0" distB="0" distL="114300" distR="114300" wp14:anchorId="75B91C3E" wp14:editId="597D62DE">
            <wp:extent cx="5934710" cy="5648325"/>
            <wp:effectExtent l="0" t="0" r="8890" b="571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13"/>
                    <a:stretch>
                      <a:fillRect/>
                    </a:stretch>
                  </pic:blipFill>
                  <pic:spPr>
                    <a:xfrm>
                      <a:off x="0" y="0"/>
                      <a:ext cx="5934710" cy="5648325"/>
                    </a:xfrm>
                    <a:prstGeom prst="rect">
                      <a:avLst/>
                    </a:prstGeom>
                    <a:noFill/>
                    <a:ln w="9525">
                      <a:noFill/>
                    </a:ln>
                  </pic:spPr>
                </pic:pic>
              </a:graphicData>
            </a:graphic>
          </wp:inline>
        </w:drawing>
      </w:r>
    </w:p>
    <w:p w14:paraId="6284918A" w14:textId="77777777" w:rsidR="00014921" w:rsidRDefault="00974781">
      <w:pPr>
        <w:pStyle w:val="Caption"/>
        <w:ind w:firstLine="0"/>
        <w:jc w:val="center"/>
        <w:rPr>
          <w:rFonts w:ascii="SimSun" w:eastAsia="SimSun" w:hAnsi="SimSun" w:cs="SimSun"/>
          <w:b/>
          <w:bCs w:val="0"/>
          <w:sz w:val="24"/>
          <w:szCs w:val="24"/>
          <w:lang w:val="vi-VN"/>
        </w:rPr>
      </w:pPr>
      <w:bookmarkStart w:id="806" w:name="_Toc2354"/>
      <w:proofErr w:type="spellStart"/>
      <w:r>
        <w:rPr>
          <w:b/>
          <w:bCs w:val="0"/>
        </w:rPr>
        <w:t>Hình</w:t>
      </w:r>
      <w:proofErr w:type="spellEnd"/>
      <w:r>
        <w:rPr>
          <w:b/>
          <w:bCs w:val="0"/>
        </w:rPr>
        <w:t xml:space="preserve"> 2.3</w:t>
      </w:r>
      <w:r>
        <w:rPr>
          <w:b/>
          <w:bCs w:val="0"/>
          <w:lang w:val="vi-VN"/>
        </w:rPr>
        <w:t xml:space="preserve">. </w:t>
      </w:r>
      <w:r>
        <w:rPr>
          <w:b/>
          <w:bCs w:val="0"/>
          <w:lang w:val="vi-VN"/>
        </w:rPr>
        <w:t>Kiến trúc tổng quan EfficientNet-B3</w:t>
      </w:r>
      <w:bookmarkEnd w:id="806"/>
    </w:p>
    <w:p w14:paraId="12D04CA7" w14:textId="77777777" w:rsidR="00014921" w:rsidRDefault="00974781">
      <w:pPr>
        <w:pStyle w:val="NormalWeb"/>
      </w:pPr>
      <w:proofErr w:type="spellStart"/>
      <w:r>
        <w:t>Mô</w:t>
      </w:r>
      <w:proofErr w:type="spellEnd"/>
      <w:r>
        <w:t xml:space="preserve"> </w:t>
      </w:r>
      <w:proofErr w:type="spellStart"/>
      <w:r>
        <w:t>hình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kích</w:t>
      </w:r>
      <w:proofErr w:type="spellEnd"/>
      <w:r>
        <w:t xml:space="preserve"> </w:t>
      </w:r>
      <w:proofErr w:type="spellStart"/>
      <w:r>
        <w:t>thước</w:t>
      </w:r>
      <w:proofErr w:type="spellEnd"/>
      <w:r>
        <w:t xml:space="preserve"> 300×300, </w:t>
      </w:r>
      <w:proofErr w:type="spellStart"/>
      <w:r>
        <w:t>sau</w:t>
      </w:r>
      <w:proofErr w:type="spellEnd"/>
      <w:r>
        <w:t xml:space="preserve"> </w:t>
      </w:r>
      <w:proofErr w:type="spellStart"/>
      <w:r>
        <w:t>đó</w:t>
      </w:r>
      <w:proofErr w:type="spellEnd"/>
      <w:r>
        <w:t xml:space="preserve"> qua </w:t>
      </w:r>
      <w:proofErr w:type="spellStart"/>
      <w:r>
        <w:t>các</w:t>
      </w:r>
      <w:proofErr w:type="spellEnd"/>
      <w:r>
        <w:t xml:space="preserve"> </w:t>
      </w:r>
      <w:proofErr w:type="spellStart"/>
      <w:r>
        <w:t>tầng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lớp</w:t>
      </w:r>
      <w:proofErr w:type="spellEnd"/>
      <w:r>
        <w:t xml:space="preserve"> Dense </w:t>
      </w:r>
      <w:proofErr w:type="spellStart"/>
      <w:r>
        <w:t>với</w:t>
      </w:r>
      <w:proofErr w:type="spellEnd"/>
      <w:r>
        <w:t xml:space="preserve"> 5 node </w:t>
      </w:r>
      <w:proofErr w:type="spellStart"/>
      <w:r>
        <w:t>softmax</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năm</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optimizer Adam </w:t>
      </w:r>
      <w:proofErr w:type="spellStart"/>
      <w:r>
        <w:t>với</w:t>
      </w:r>
      <w:proofErr w:type="spellEnd"/>
      <w:r>
        <w:t xml:space="preserve"> learning rate ban </w:t>
      </w:r>
      <w:proofErr w:type="spellStart"/>
      <w:r>
        <w:t>đầu</w:t>
      </w:r>
      <w:proofErr w:type="spellEnd"/>
      <w:r>
        <w:t xml:space="preserve"> 1e-4, </w:t>
      </w:r>
      <w:proofErr w:type="spellStart"/>
      <w:r>
        <w:t>kết</w:t>
      </w:r>
      <w:proofErr w:type="spellEnd"/>
      <w:r>
        <w:t xml:space="preserve"> </w:t>
      </w:r>
      <w:proofErr w:type="spellStart"/>
      <w:r>
        <w:t>hợp</w:t>
      </w:r>
      <w:proofErr w:type="spellEnd"/>
      <w:r>
        <w:t xml:space="preserve"> </w:t>
      </w:r>
      <w:proofErr w:type="spellStart"/>
      <w:r>
        <w:t>chiến</w:t>
      </w:r>
      <w:proofErr w:type="spellEnd"/>
      <w:r>
        <w:t xml:space="preserve"> </w:t>
      </w:r>
      <w:proofErr w:type="spellStart"/>
      <w:r>
        <w:t>lược</w:t>
      </w:r>
      <w:proofErr w:type="spellEnd"/>
      <w:r>
        <w:t xml:space="preserve"> 5-fold </w:t>
      </w:r>
      <w:proofErr w:type="spellStart"/>
      <w:r>
        <w:t>GroupKFold</w:t>
      </w:r>
      <w:proofErr w:type="spellEnd"/>
      <w:r>
        <w:t xml:space="preserve"> cross-validation</w:t>
      </w:r>
      <w:r>
        <w:t xml:space="preserve"> </w:t>
      </w:r>
      <w:proofErr w:type="spellStart"/>
      <w:r>
        <w:t>nhằm</w:t>
      </w:r>
      <w:proofErr w:type="spellEnd"/>
      <w:r>
        <w:t xml:space="preserve"> </w:t>
      </w:r>
      <w:proofErr w:type="spellStart"/>
      <w:r>
        <w:t>tránh</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EarlyStopping</w:t>
      </w:r>
      <w:proofErr w:type="spellEnd"/>
      <w:r>
        <w:t xml:space="preserve"> </w:t>
      </w:r>
      <w:proofErr w:type="spellStart"/>
      <w:r>
        <w:t>để</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tượng</w:t>
      </w:r>
      <w:proofErr w:type="spellEnd"/>
      <w:r>
        <w:t xml:space="preserve"> overfitting. </w:t>
      </w:r>
      <w:proofErr w:type="spellStart"/>
      <w:r>
        <w:t>Đầu</w:t>
      </w:r>
      <w:proofErr w:type="spellEnd"/>
      <w:r>
        <w:t xml:space="preserve"> ra </w:t>
      </w:r>
      <w:proofErr w:type="spellStart"/>
      <w:r>
        <w:t>của</w:t>
      </w:r>
      <w:proofErr w:type="spellEnd"/>
      <w:r>
        <w:t xml:space="preserve"> </w:t>
      </w:r>
      <w:proofErr w:type="spellStart"/>
      <w:r>
        <w:t>mỗi</w:t>
      </w:r>
      <w:proofErr w:type="spellEnd"/>
      <w:r>
        <w:t xml:space="preserve"> fold </w:t>
      </w:r>
      <w:proofErr w:type="spellStart"/>
      <w:r>
        <w:t>là</w:t>
      </w:r>
      <w:proofErr w:type="spellEnd"/>
      <w:r>
        <w:t xml:space="preserve"> vector </w:t>
      </w:r>
      <w:proofErr w:type="spellStart"/>
      <w:r>
        <w:t>softmax</w:t>
      </w:r>
      <w:proofErr w:type="spellEnd"/>
      <w:r>
        <w:t xml:space="preserve"> 5 </w:t>
      </w:r>
      <w:proofErr w:type="spellStart"/>
      <w:r>
        <w:t>chiều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lại</w:t>
      </w:r>
      <w:proofErr w:type="spellEnd"/>
      <w:r>
        <w:t xml:space="preserve"> </w:t>
      </w:r>
      <w:proofErr w:type="spellStart"/>
      <w:r>
        <w:t>thành</w:t>
      </w:r>
      <w:proofErr w:type="spellEnd"/>
      <w:r>
        <w:t xml:space="preserve"> file meta_train_effnet.csv, </w:t>
      </w:r>
      <w:proofErr w:type="spellStart"/>
      <w:r>
        <w:t>dùng</w:t>
      </w:r>
      <w:proofErr w:type="spellEnd"/>
      <w:r>
        <w:t xml:space="preserve"> </w:t>
      </w:r>
      <w:proofErr w:type="spellStart"/>
      <w:r>
        <w:t>cho</w:t>
      </w:r>
      <w:proofErr w:type="spellEnd"/>
      <w:r>
        <w:t xml:space="preserve"> </w:t>
      </w:r>
      <w:proofErr w:type="spellStart"/>
      <w:r>
        <w:t>bước</w:t>
      </w:r>
      <w:proofErr w:type="spellEnd"/>
      <w:r>
        <w:t xml:space="preserve"> </w:t>
      </w:r>
      <w:proofErr w:type="spellStart"/>
      <w:r>
        <w:t>huấn</w:t>
      </w:r>
      <w:proofErr w:type="spellEnd"/>
      <w:r>
        <w:t xml:space="preserve"> </w:t>
      </w:r>
      <w:proofErr w:type="spellStart"/>
      <w:r>
        <w:t>luyện</w:t>
      </w:r>
      <w:proofErr w:type="spellEnd"/>
      <w:r>
        <w:t xml:space="preserve"> meta model.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một</w:t>
      </w:r>
      <w:proofErr w:type="spellEnd"/>
      <w:r>
        <w:t xml:space="preserve"> </w:t>
      </w:r>
      <w:r>
        <w:lastRenderedPageBreak/>
        <w:t xml:space="preserve">base learner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stacking ensemble, EfficientNetB3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ResNet50 </w:t>
      </w:r>
      <w:proofErr w:type="spellStart"/>
      <w:r>
        <w:t>và</w:t>
      </w:r>
      <w:proofErr w:type="spellEnd"/>
      <w:r>
        <w:t xml:space="preserve"> MobileNetV2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võng</w:t>
      </w:r>
      <w:proofErr w:type="spellEnd"/>
      <w:r>
        <w:t xml:space="preserve"> </w:t>
      </w:r>
      <w:proofErr w:type="spellStart"/>
      <w:r>
        <w:t>mạc</w:t>
      </w:r>
      <w:proofErr w:type="spellEnd"/>
      <w:r>
        <w:t>.</w:t>
      </w:r>
    </w:p>
    <w:p w14:paraId="5C195D43" w14:textId="77777777" w:rsidR="00014921" w:rsidRDefault="00974781">
      <w:pPr>
        <w:pStyle w:val="Heading3"/>
        <w:ind w:left="1460"/>
        <w:rPr>
          <w:lang w:val="vi-VN"/>
        </w:rPr>
      </w:pPr>
      <w:bookmarkStart w:id="807" w:name="_Toc15161"/>
      <w:r>
        <w:rPr>
          <w:lang w:val="vi-VN"/>
        </w:rPr>
        <w:t>ResNet50</w:t>
      </w:r>
      <w:bookmarkEnd w:id="807"/>
    </w:p>
    <w:p w14:paraId="541BAED4" w14:textId="77777777" w:rsidR="00014921" w:rsidRDefault="00974781">
      <w:r>
        <w:rPr>
          <w:rFonts w:eastAsia="SimSun"/>
          <w:szCs w:val="26"/>
        </w:rPr>
        <w:t xml:space="preserve">ResNet50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nh</w:t>
      </w:r>
      <w:r>
        <w:rPr>
          <w:rFonts w:eastAsia="SimSun"/>
          <w:szCs w:val="26"/>
        </w:rPr>
        <w:t>ữ</w:t>
      </w:r>
      <w:r>
        <w:rPr>
          <w:rFonts w:eastAsia="SimSun"/>
          <w:szCs w:val="26"/>
        </w:rPr>
        <w:t>ng</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CNN </w:t>
      </w:r>
      <w:proofErr w:type="spellStart"/>
      <w:r>
        <w:rPr>
          <w:rFonts w:eastAsia="SimSun"/>
          <w:szCs w:val="26"/>
        </w:rPr>
        <w:t>n</w:t>
      </w:r>
      <w:r>
        <w:rPr>
          <w:rFonts w:eastAsia="SimSun"/>
          <w:szCs w:val="26"/>
        </w:rPr>
        <w:t>ổ</w:t>
      </w:r>
      <w:r>
        <w:rPr>
          <w:rFonts w:eastAsia="SimSun"/>
          <w:szCs w:val="26"/>
        </w:rPr>
        <w:t>i</w:t>
      </w:r>
      <w:proofErr w:type="spellEnd"/>
      <w:r>
        <w:rPr>
          <w:rFonts w:eastAsia="SimSun"/>
          <w:szCs w:val="26"/>
        </w:rPr>
        <w:t xml:space="preserve"> </w:t>
      </w:r>
      <w:proofErr w:type="spellStart"/>
      <w:r>
        <w:rPr>
          <w:rFonts w:eastAsia="SimSun"/>
          <w:szCs w:val="26"/>
        </w:rPr>
        <w:t>ti</w:t>
      </w:r>
      <w:r>
        <w:rPr>
          <w:rFonts w:eastAsia="SimSun"/>
          <w:szCs w:val="26"/>
        </w:rPr>
        <w:t>ế</w:t>
      </w:r>
      <w:r>
        <w:rPr>
          <w:rFonts w:eastAsia="SimSun"/>
          <w:szCs w:val="26"/>
        </w:rPr>
        <w:t>ng</w:t>
      </w:r>
      <w:proofErr w:type="spellEnd"/>
      <w:r>
        <w:rPr>
          <w:rFonts w:eastAsia="SimSun"/>
          <w:szCs w:val="26"/>
        </w:rPr>
        <w:t xml:space="preserve"> do </w:t>
      </w:r>
      <w:proofErr w:type="spellStart"/>
      <w:r>
        <w:rPr>
          <w:rFonts w:eastAsia="SimSun"/>
          <w:szCs w:val="26"/>
        </w:rPr>
        <w:t>nhóm</w:t>
      </w:r>
      <w:proofErr w:type="spellEnd"/>
      <w:r>
        <w:rPr>
          <w:rFonts w:eastAsia="SimSun"/>
          <w:szCs w:val="26"/>
        </w:rPr>
        <w:t xml:space="preserve"> </w:t>
      </w:r>
      <w:proofErr w:type="spellStart"/>
      <w:r>
        <w:rPr>
          <w:rFonts w:eastAsia="SimSun"/>
          <w:szCs w:val="26"/>
        </w:rPr>
        <w:t>nghiên</w:t>
      </w:r>
      <w:proofErr w:type="spellEnd"/>
      <w:r>
        <w:rPr>
          <w:rFonts w:eastAsia="SimSun"/>
          <w:szCs w:val="26"/>
        </w:rPr>
        <w:t xml:space="preserve"> </w:t>
      </w:r>
      <w:proofErr w:type="spellStart"/>
      <w:r>
        <w:rPr>
          <w:rFonts w:eastAsia="SimSun"/>
          <w:szCs w:val="26"/>
        </w:rPr>
        <w:t>c</w:t>
      </w:r>
      <w:r>
        <w:rPr>
          <w:rFonts w:eastAsia="SimSun"/>
          <w:szCs w:val="26"/>
        </w:rPr>
        <w:t>ứ</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Microso</w:t>
      </w:r>
      <w:r>
        <w:rPr>
          <w:rFonts w:eastAsia="SimSun"/>
          <w:szCs w:val="26"/>
        </w:rPr>
        <w:t xml:space="preserve">ft </w:t>
      </w:r>
      <w:proofErr w:type="spellStart"/>
      <w:r>
        <w:rPr>
          <w:rFonts w:eastAsia="SimSun"/>
          <w:szCs w:val="26"/>
        </w:rPr>
        <w:t>đ</w:t>
      </w:r>
      <w:r>
        <w:rPr>
          <w:rFonts w:eastAsia="SimSun"/>
          <w:szCs w:val="26"/>
        </w:rPr>
        <w:t>ề</w:t>
      </w:r>
      <w:proofErr w:type="spellEnd"/>
      <w:r>
        <w:rPr>
          <w:rFonts w:eastAsia="SimSun"/>
          <w:szCs w:val="26"/>
        </w:rPr>
        <w:t xml:space="preserve"> </w:t>
      </w:r>
      <w:proofErr w:type="spellStart"/>
      <w:r>
        <w:rPr>
          <w:rFonts w:eastAsia="SimSun"/>
          <w:szCs w:val="26"/>
        </w:rPr>
        <w:t>xu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ResNet</w:t>
      </w:r>
      <w:proofErr w:type="spellEnd"/>
      <w:r>
        <w:rPr>
          <w:rFonts w:eastAsia="SimSun"/>
          <w:szCs w:val="26"/>
        </w:rPr>
        <w:t xml:space="preserve"> (Residual Network). </w:t>
      </w:r>
      <w:proofErr w:type="spellStart"/>
      <w:r>
        <w:rPr>
          <w:rFonts w:eastAsia="SimSun"/>
          <w:szCs w:val="26"/>
        </w:rPr>
        <w:t>Đi</w:t>
      </w:r>
      <w:r>
        <w:rPr>
          <w:rFonts w:eastAsia="SimSun"/>
          <w:szCs w:val="26"/>
        </w:rPr>
        <w:t>ể</w:t>
      </w:r>
      <w:r>
        <w:rPr>
          <w:rFonts w:eastAsia="SimSun"/>
          <w:szCs w:val="26"/>
        </w:rPr>
        <w:t>m</w:t>
      </w:r>
      <w:proofErr w:type="spellEnd"/>
      <w:r>
        <w:rPr>
          <w:rFonts w:eastAsia="SimSun"/>
          <w:szCs w:val="26"/>
        </w:rPr>
        <w:t xml:space="preserve"> </w:t>
      </w:r>
      <w:proofErr w:type="spellStart"/>
      <w:r>
        <w:rPr>
          <w:rFonts w:eastAsia="SimSun"/>
          <w:szCs w:val="26"/>
        </w:rPr>
        <w:t>n</w:t>
      </w:r>
      <w:r>
        <w:rPr>
          <w:rFonts w:eastAsia="SimSun"/>
          <w:szCs w:val="26"/>
        </w:rPr>
        <w:t>ổ</w:t>
      </w:r>
      <w:r>
        <w:rPr>
          <w:rFonts w:eastAsia="SimSun"/>
          <w:szCs w:val="26"/>
        </w:rPr>
        <w:t>i</w:t>
      </w:r>
      <w:proofErr w:type="spellEnd"/>
      <w:r>
        <w:rPr>
          <w:rFonts w:eastAsia="SimSun"/>
          <w:szCs w:val="26"/>
        </w:rPr>
        <w:t xml:space="preserve"> </w:t>
      </w:r>
      <w:proofErr w:type="spellStart"/>
      <w:r>
        <w:rPr>
          <w:rFonts w:eastAsia="SimSun"/>
          <w:szCs w:val="26"/>
        </w:rPr>
        <w:t>b</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ResNet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trúc</w:t>
      </w:r>
      <w:proofErr w:type="spellEnd"/>
      <w:r>
        <w:rPr>
          <w:rFonts w:eastAsia="SimSun"/>
          <w:szCs w:val="26"/>
        </w:rPr>
        <w:t xml:space="preserve"> </w:t>
      </w:r>
      <w:r>
        <w:rPr>
          <w:rStyle w:val="Strong"/>
          <w:rFonts w:eastAsia="SimSun"/>
          <w:b w:val="0"/>
          <w:bCs w:val="0"/>
          <w:szCs w:val="26"/>
        </w:rPr>
        <w:t>residual block</w:t>
      </w:r>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n</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t</w:t>
      </w:r>
      <w:r>
        <w:rPr>
          <w:rFonts w:eastAsia="SimSun"/>
          <w:szCs w:val="26"/>
        </w:rPr>
        <w:t>ắ</w:t>
      </w:r>
      <w:r>
        <w:rPr>
          <w:rFonts w:eastAsia="SimSun"/>
          <w:szCs w:val="26"/>
        </w:rPr>
        <w:t>t</w:t>
      </w:r>
      <w:proofErr w:type="spellEnd"/>
      <w:r>
        <w:rPr>
          <w:rFonts w:eastAsia="SimSun"/>
          <w:szCs w:val="26"/>
        </w:rPr>
        <w:t xml:space="preserve"> (skip connection), </w:t>
      </w:r>
      <w:proofErr w:type="spellStart"/>
      <w:r>
        <w:rPr>
          <w:rFonts w:eastAsia="SimSun"/>
          <w:szCs w:val="26"/>
        </w:rPr>
        <w:t>cho</w:t>
      </w:r>
      <w:proofErr w:type="spellEnd"/>
      <w:r>
        <w:rPr>
          <w:rFonts w:eastAsia="SimSun"/>
          <w:szCs w:val="26"/>
        </w:rPr>
        <w:t xml:space="preserve"> </w:t>
      </w:r>
      <w:proofErr w:type="spellStart"/>
      <w:r>
        <w:rPr>
          <w:rFonts w:eastAsia="SimSun"/>
          <w:szCs w:val="26"/>
        </w:rPr>
        <w:t>phép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ng</w:t>
      </w:r>
      <w:proofErr w:type="spellEnd"/>
      <w:r>
        <w:rPr>
          <w:rFonts w:eastAsia="SimSun"/>
          <w:szCs w:val="26"/>
        </w:rPr>
        <w:t xml:space="preserve"> </w:t>
      </w:r>
      <w:proofErr w:type="spellStart"/>
      <w:r>
        <w:rPr>
          <w:rFonts w:eastAsia="SimSun"/>
          <w:szCs w:val="26"/>
        </w:rPr>
        <w:t>sâu</w:t>
      </w:r>
      <w:proofErr w:type="spellEnd"/>
      <w:r>
        <w:rPr>
          <w:rFonts w:eastAsia="SimSun"/>
          <w:szCs w:val="26"/>
        </w:rPr>
        <w:t xml:space="preserve"> </w:t>
      </w:r>
      <w:proofErr w:type="spellStart"/>
      <w:r>
        <w:rPr>
          <w:rFonts w:eastAsia="SimSun"/>
          <w:szCs w:val="26"/>
        </w:rPr>
        <w:t>mà</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g</w:t>
      </w:r>
      <w:r>
        <w:rPr>
          <w:rFonts w:eastAsia="SimSun"/>
          <w:szCs w:val="26"/>
        </w:rPr>
        <w:t>ặ</w:t>
      </w:r>
      <w:r>
        <w:rPr>
          <w:rFonts w:eastAsia="SimSun"/>
          <w:szCs w:val="26"/>
        </w:rPr>
        <w:t>p</w:t>
      </w:r>
      <w:proofErr w:type="spellEnd"/>
      <w:r>
        <w:rPr>
          <w:rFonts w:eastAsia="SimSun"/>
          <w:szCs w:val="26"/>
        </w:rPr>
        <w:t xml:space="preserve"> </w:t>
      </w:r>
      <w:proofErr w:type="spellStart"/>
      <w:r>
        <w:rPr>
          <w:rFonts w:eastAsia="SimSun"/>
          <w:szCs w:val="26"/>
        </w:rPr>
        <w:t>ph</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w:t>
      </w:r>
      <w:proofErr w:type="spellStart"/>
      <w:r>
        <w:rPr>
          <w:rFonts w:eastAsia="SimSun"/>
          <w:szCs w:val="26"/>
        </w:rPr>
        <w:t>m</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mát</w:t>
      </w:r>
      <w:proofErr w:type="spellEnd"/>
      <w:r>
        <w:rPr>
          <w:rFonts w:eastAsia="SimSun"/>
          <w:szCs w:val="26"/>
        </w:rPr>
        <w:t xml:space="preserve"> </w:t>
      </w:r>
      <w:proofErr w:type="spellStart"/>
      <w:r>
        <w:rPr>
          <w:rFonts w:eastAsia="SimSun"/>
          <w:szCs w:val="26"/>
        </w:rPr>
        <w:t>thông</w:t>
      </w:r>
      <w:proofErr w:type="spellEnd"/>
      <w:r>
        <w:rPr>
          <w:rFonts w:eastAsia="SimSun"/>
          <w:szCs w:val="26"/>
        </w:rPr>
        <w:t xml:space="preserve"> tin hay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tư</w:t>
      </w:r>
      <w:r>
        <w:rPr>
          <w:rFonts w:eastAsia="SimSun"/>
          <w:szCs w:val="26"/>
        </w:rPr>
        <w:t>ợ</w:t>
      </w:r>
      <w:r>
        <w:rPr>
          <w:rFonts w:eastAsia="SimSun"/>
          <w:szCs w:val="26"/>
        </w:rPr>
        <w:t>ng</w:t>
      </w:r>
      <w:proofErr w:type="spellEnd"/>
      <w:r>
        <w:rPr>
          <w:rFonts w:eastAsia="SimSun"/>
          <w:szCs w:val="26"/>
        </w:rPr>
        <w:t xml:space="preserve"> vanishing gradien</w:t>
      </w:r>
      <w:r>
        <w:rPr>
          <w:rFonts w:eastAsia="SimSun"/>
          <w:szCs w:val="26"/>
        </w:rPr>
        <w:t xml:space="preserve">t. ResNet50 </w:t>
      </w:r>
      <w:proofErr w:type="spellStart"/>
      <w:r>
        <w:rPr>
          <w:rFonts w:eastAsia="SimSun"/>
          <w:szCs w:val="26"/>
        </w:rPr>
        <w:t>g</w:t>
      </w:r>
      <w:r>
        <w:rPr>
          <w:rFonts w:eastAsia="SimSun"/>
          <w:szCs w:val="26"/>
        </w:rPr>
        <w:t>ồ</w:t>
      </w:r>
      <w:r>
        <w:rPr>
          <w:rFonts w:eastAsia="SimSun"/>
          <w:szCs w:val="26"/>
        </w:rPr>
        <w:t>m</w:t>
      </w:r>
      <w:proofErr w:type="spellEnd"/>
      <w:r>
        <w:rPr>
          <w:rFonts w:eastAsia="SimSun"/>
          <w:szCs w:val="26"/>
        </w:rPr>
        <w:t xml:space="preserve"> 50 </w:t>
      </w:r>
      <w:proofErr w:type="spellStart"/>
      <w:r>
        <w:rPr>
          <w:rFonts w:eastAsia="SimSun"/>
          <w:szCs w:val="26"/>
        </w:rPr>
        <w:t>t</w:t>
      </w:r>
      <w:r>
        <w:rPr>
          <w:rFonts w:eastAsia="SimSun"/>
          <w:szCs w:val="26"/>
        </w:rPr>
        <w:t>ầ</w:t>
      </w:r>
      <w:r>
        <w:rPr>
          <w:rFonts w:eastAsia="SimSun"/>
          <w:szCs w:val="26"/>
        </w:rPr>
        <w:t>ng</w:t>
      </w:r>
      <w:proofErr w:type="spellEnd"/>
      <w:r>
        <w:rPr>
          <w:rFonts w:eastAsia="SimSun"/>
          <w:szCs w:val="26"/>
        </w:rPr>
        <w:t xml:space="preserve"> </w:t>
      </w:r>
      <w:proofErr w:type="spellStart"/>
      <w:r>
        <w:rPr>
          <w:rFonts w:eastAsia="SimSun"/>
          <w:szCs w:val="26"/>
        </w:rPr>
        <w:t>tích</w:t>
      </w:r>
      <w:proofErr w:type="spellEnd"/>
      <w:r>
        <w:rPr>
          <w:rFonts w:eastAsia="SimSun"/>
          <w:szCs w:val="26"/>
        </w:rPr>
        <w:t xml:space="preserve"> </w:t>
      </w:r>
      <w:proofErr w:type="spellStart"/>
      <w:r>
        <w:rPr>
          <w:rFonts w:eastAsia="SimSun"/>
          <w:szCs w:val="26"/>
        </w:rPr>
        <w:t>ch</w:t>
      </w:r>
      <w:r>
        <w:rPr>
          <w:rFonts w:eastAsia="SimSun"/>
          <w:szCs w:val="26"/>
        </w:rPr>
        <w:t>ồ</w:t>
      </w:r>
      <w:r>
        <w:rPr>
          <w:rFonts w:eastAsia="SimSun"/>
          <w:szCs w:val="26"/>
        </w:rPr>
        <w:t>ng</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t</w:t>
      </w:r>
      <w:r>
        <w:rPr>
          <w:rFonts w:eastAsia="SimSun"/>
          <w:szCs w:val="26"/>
        </w:rPr>
        <w:t>ầ</w:t>
      </w:r>
      <w:r>
        <w:rPr>
          <w:rFonts w:eastAsia="SimSun"/>
          <w:szCs w:val="26"/>
        </w:rPr>
        <w:t>ng</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ổ</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residual block </w:t>
      </w:r>
      <w:proofErr w:type="spellStart"/>
      <w:r>
        <w:rPr>
          <w:rFonts w:eastAsia="SimSun"/>
          <w:szCs w:val="26"/>
        </w:rPr>
        <w:t>giúp</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truy</w:t>
      </w:r>
      <w:r>
        <w:rPr>
          <w:rFonts w:eastAsia="SimSun"/>
          <w:szCs w:val="26"/>
        </w:rPr>
        <w:t>ề</w:t>
      </w:r>
      <w:r>
        <w:rPr>
          <w:rFonts w:eastAsia="SimSun"/>
          <w:szCs w:val="26"/>
        </w:rPr>
        <w:t>n</w:t>
      </w:r>
      <w:proofErr w:type="spellEnd"/>
      <w:r>
        <w:rPr>
          <w:rFonts w:eastAsia="SimSun"/>
          <w:szCs w:val="26"/>
        </w:rPr>
        <w:t xml:space="preserve"> </w:t>
      </w:r>
      <w:proofErr w:type="spellStart"/>
      <w:r>
        <w:rPr>
          <w:rFonts w:eastAsia="SimSun"/>
          <w:szCs w:val="26"/>
        </w:rPr>
        <w:t>ngư</w:t>
      </w:r>
      <w:r>
        <w:rPr>
          <w:rFonts w:eastAsia="SimSun"/>
          <w:szCs w:val="26"/>
        </w:rPr>
        <w:t>ợ</w:t>
      </w:r>
      <w:r>
        <w:rPr>
          <w:rFonts w:eastAsia="SimSun"/>
          <w:szCs w:val="26"/>
        </w:rPr>
        <w:t>c</w:t>
      </w:r>
      <w:proofErr w:type="spellEnd"/>
      <w:r>
        <w:rPr>
          <w:rFonts w:eastAsia="SimSun"/>
          <w:szCs w:val="26"/>
        </w:rPr>
        <w:t xml:space="preserve"> gradient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sâu</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nghiên</w:t>
      </w:r>
      <w:proofErr w:type="spellEnd"/>
      <w:r>
        <w:rPr>
          <w:rFonts w:eastAsia="SimSun"/>
          <w:szCs w:val="26"/>
        </w:rPr>
        <w:t xml:space="preserve"> </w:t>
      </w:r>
      <w:proofErr w:type="spellStart"/>
      <w:r>
        <w:rPr>
          <w:rFonts w:eastAsia="SimSun"/>
          <w:szCs w:val="26"/>
        </w:rPr>
        <w:t>c</w:t>
      </w:r>
      <w:r>
        <w:rPr>
          <w:rFonts w:eastAsia="SimSun"/>
          <w:szCs w:val="26"/>
        </w:rPr>
        <w:t>ứ</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nhóm</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ResNet50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ả</w:t>
      </w:r>
      <w:r>
        <w:rPr>
          <w:rFonts w:eastAsia="SimSun"/>
          <w:szCs w:val="26"/>
        </w:rPr>
        <w:t>nh</w:t>
      </w:r>
      <w:proofErr w:type="spellEnd"/>
      <w:r>
        <w:rPr>
          <w:rFonts w:eastAsia="SimSun"/>
          <w:szCs w:val="26"/>
        </w:rPr>
        <w:t xml:space="preserve"> </w:t>
      </w:r>
      <w:proofErr w:type="spellStart"/>
      <w:r>
        <w:rPr>
          <w:rFonts w:eastAsia="SimSun"/>
          <w:szCs w:val="26"/>
        </w:rPr>
        <w:t>đ</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kíc</w:t>
      </w:r>
      <w:r>
        <w:rPr>
          <w:rFonts w:eastAsia="SimSun"/>
          <w:szCs w:val="26"/>
        </w:rPr>
        <w:t>h</w:t>
      </w:r>
      <w:proofErr w:type="spellEnd"/>
      <w:r>
        <w:rPr>
          <w:rFonts w:eastAsia="SimSun"/>
          <w:szCs w:val="26"/>
        </w:rPr>
        <w:t xml:space="preserve"> </w:t>
      </w:r>
      <w:proofErr w:type="spellStart"/>
      <w:r>
        <w:rPr>
          <w:rFonts w:eastAsia="SimSun"/>
          <w:szCs w:val="26"/>
        </w:rPr>
        <w:t>thư</w:t>
      </w:r>
      <w:r>
        <w:rPr>
          <w:rFonts w:eastAsia="SimSun"/>
          <w:szCs w:val="26"/>
        </w:rPr>
        <w:t>ớ</w:t>
      </w:r>
      <w:r>
        <w:rPr>
          <w:rFonts w:eastAsia="SimSun"/>
          <w:szCs w:val="26"/>
        </w:rPr>
        <w:t>c</w:t>
      </w:r>
      <w:proofErr w:type="spellEnd"/>
      <w:r>
        <w:rPr>
          <w:rFonts w:eastAsia="SimSun"/>
          <w:szCs w:val="26"/>
        </w:rPr>
        <w:t xml:space="preserve"> 224×224, </w:t>
      </w:r>
      <w:proofErr w:type="spellStart"/>
      <w:r>
        <w:rPr>
          <w:rFonts w:eastAsia="SimSun"/>
          <w:szCs w:val="26"/>
        </w:rPr>
        <w:t>sau</w:t>
      </w:r>
      <w:proofErr w:type="spellEnd"/>
      <w:r>
        <w:rPr>
          <w:rFonts w:eastAsia="SimSun"/>
          <w:szCs w:val="26"/>
        </w:rPr>
        <w:t xml:space="preserve"> </w:t>
      </w:r>
      <w:proofErr w:type="spellStart"/>
      <w:r>
        <w:rPr>
          <w:rFonts w:eastAsia="SimSun"/>
          <w:szCs w:val="26"/>
        </w:rPr>
        <w:t>kh</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trích</w:t>
      </w:r>
      <w:proofErr w:type="spellEnd"/>
      <w:r>
        <w:rPr>
          <w:rFonts w:eastAsia="SimSun"/>
          <w:szCs w:val="26"/>
        </w:rPr>
        <w:t xml:space="preserve"> </w:t>
      </w:r>
      <w:proofErr w:type="spellStart"/>
      <w:r>
        <w:rPr>
          <w:rFonts w:eastAsia="SimSun"/>
          <w:szCs w:val="26"/>
        </w:rPr>
        <w:t>xu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t</w:t>
      </w:r>
      <w:r>
        <w:rPr>
          <w:rFonts w:eastAsia="SimSun"/>
          <w:szCs w:val="26"/>
        </w:rPr>
        <w:t>ầ</w:t>
      </w:r>
      <w:r>
        <w:rPr>
          <w:rFonts w:eastAsia="SimSun"/>
          <w:szCs w:val="26"/>
        </w:rPr>
        <w:t>ng</w:t>
      </w:r>
      <w:proofErr w:type="spellEnd"/>
      <w:r>
        <w:rPr>
          <w:rFonts w:eastAsia="SimSun"/>
          <w:szCs w:val="26"/>
        </w:rPr>
        <w:t xml:space="preserve"> Global Average Pooling </w:t>
      </w:r>
      <w:proofErr w:type="spellStart"/>
      <w:r>
        <w:rPr>
          <w:rFonts w:eastAsia="SimSun"/>
          <w:szCs w:val="26"/>
        </w:rPr>
        <w:t>và</w:t>
      </w:r>
      <w:proofErr w:type="spellEnd"/>
      <w:r>
        <w:rPr>
          <w:rFonts w:eastAsia="SimSun"/>
          <w:szCs w:val="26"/>
        </w:rPr>
        <w:t xml:space="preserve"> </w:t>
      </w:r>
      <w:proofErr w:type="spellStart"/>
      <w:r>
        <w:rPr>
          <w:rFonts w:eastAsia="SimSun"/>
          <w:szCs w:val="26"/>
        </w:rPr>
        <w:t>cu</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cùng</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Dense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5 node </w:t>
      </w:r>
      <w:proofErr w:type="spellStart"/>
      <w:r>
        <w:rPr>
          <w:rFonts w:eastAsia="SimSun"/>
          <w:szCs w:val="26"/>
        </w:rPr>
        <w:t>softmax</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võng</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c</w:t>
      </w:r>
      <w:proofErr w:type="spellEnd"/>
      <w:r>
        <w:rPr>
          <w:rFonts w:eastAsia="SimSun"/>
          <w:szCs w:val="26"/>
        </w:rPr>
        <w:t xml:space="preserve">. </w:t>
      </w:r>
      <w:proofErr w:type="spellStart"/>
      <w:r>
        <w:rPr>
          <w:rFonts w:eastAsia="SimSun"/>
          <w:szCs w:val="26"/>
        </w:rPr>
        <w:t>Quá</w:t>
      </w:r>
      <w:proofErr w:type="spellEnd"/>
      <w:r>
        <w:rPr>
          <w:rFonts w:eastAsia="SimSun"/>
          <w:szCs w:val="26"/>
        </w:rPr>
        <w:t xml:space="preserve"> </w:t>
      </w:r>
      <w:proofErr w:type="spellStart"/>
      <w:r>
        <w:rPr>
          <w:rFonts w:eastAsia="SimSun"/>
          <w:szCs w:val="26"/>
        </w:rPr>
        <w:t>trình</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áp</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optimizer Adam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learning rate 1e-4, chia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theo</w:t>
      </w:r>
      <w:proofErr w:type="spellEnd"/>
      <w:r>
        <w:rPr>
          <w:rFonts w:eastAsia="SimSun"/>
          <w:szCs w:val="26"/>
        </w:rPr>
        <w:t xml:space="preserve"> 5-fold cross-v</w:t>
      </w:r>
      <w:r>
        <w:rPr>
          <w:rFonts w:eastAsia="SimSun"/>
          <w:szCs w:val="26"/>
        </w:rPr>
        <w:t xml:space="preserve">alidation </w:t>
      </w:r>
      <w:proofErr w:type="spellStart"/>
      <w:r>
        <w:rPr>
          <w:rFonts w:eastAsia="SimSun"/>
          <w:szCs w:val="26"/>
        </w:rPr>
        <w:t>và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k</w:t>
      </w:r>
      <w:r>
        <w:rPr>
          <w:rFonts w:eastAsia="SimSun"/>
          <w:szCs w:val="26"/>
        </w:rPr>
        <w:t>ỹ</w:t>
      </w:r>
      <w:proofErr w:type="spellEnd"/>
      <w:r>
        <w:rPr>
          <w:rFonts w:eastAsia="SimSun"/>
          <w:szCs w:val="26"/>
        </w:rPr>
        <w:t xml:space="preserve"> </w:t>
      </w:r>
      <w:proofErr w:type="spellStart"/>
      <w:r>
        <w:rPr>
          <w:rFonts w:eastAsia="SimSun"/>
          <w:szCs w:val="26"/>
        </w:rPr>
        <w:t>thu</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EarlyStopping</w:t>
      </w:r>
      <w:proofErr w:type="spellEnd"/>
      <w:r>
        <w:rPr>
          <w:rFonts w:eastAsia="SimSun"/>
          <w:szCs w:val="26"/>
        </w:rPr>
        <w:t xml:space="preserve"> </w:t>
      </w:r>
      <w:proofErr w:type="spellStart"/>
      <w:r>
        <w:rPr>
          <w:rFonts w:eastAsia="SimSun"/>
          <w:szCs w:val="26"/>
        </w:rPr>
        <w:t>nh</w:t>
      </w:r>
      <w:r>
        <w:rPr>
          <w:rFonts w:eastAsia="SimSun"/>
          <w:szCs w:val="26"/>
        </w:rPr>
        <w:t>ằ</w:t>
      </w:r>
      <w:r>
        <w:rPr>
          <w:rFonts w:eastAsia="SimSun"/>
          <w:szCs w:val="26"/>
        </w:rPr>
        <w:t>m</w:t>
      </w:r>
      <w:proofErr w:type="spellEnd"/>
      <w:r>
        <w:rPr>
          <w:rFonts w:eastAsia="SimSun"/>
          <w:szCs w:val="26"/>
        </w:rPr>
        <w:t xml:space="preserve"> </w:t>
      </w:r>
      <w:proofErr w:type="spellStart"/>
      <w:r>
        <w:rPr>
          <w:rFonts w:eastAsia="SimSun"/>
          <w:szCs w:val="26"/>
        </w:rPr>
        <w:t>gi</w:t>
      </w:r>
      <w:r>
        <w:rPr>
          <w:rFonts w:eastAsia="SimSun"/>
          <w:szCs w:val="26"/>
        </w:rPr>
        <w:t>ả</w:t>
      </w:r>
      <w:r>
        <w:rPr>
          <w:rFonts w:eastAsia="SimSun"/>
          <w:szCs w:val="26"/>
        </w:rPr>
        <w:t>m</w:t>
      </w:r>
      <w:proofErr w:type="spellEnd"/>
      <w:r>
        <w:rPr>
          <w:rFonts w:eastAsia="SimSun"/>
          <w:szCs w:val="26"/>
        </w:rPr>
        <w:t xml:space="preserve"> </w:t>
      </w:r>
      <w:proofErr w:type="spellStart"/>
      <w:r>
        <w:rPr>
          <w:rFonts w:eastAsia="SimSun"/>
          <w:szCs w:val="26"/>
        </w:rPr>
        <w:t>thi</w:t>
      </w:r>
      <w:r>
        <w:rPr>
          <w:rFonts w:eastAsia="SimSun"/>
          <w:szCs w:val="26"/>
        </w:rPr>
        <w:t>ể</w:t>
      </w:r>
      <w:r>
        <w:rPr>
          <w:rFonts w:eastAsia="SimSun"/>
          <w:szCs w:val="26"/>
        </w:rPr>
        <w:t>u</w:t>
      </w:r>
      <w:proofErr w:type="spellEnd"/>
      <w:r>
        <w:rPr>
          <w:rFonts w:eastAsia="SimSun"/>
          <w:szCs w:val="26"/>
        </w:rPr>
        <w:t xml:space="preserve"> overfitting.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ResNet50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lưu</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d</w:t>
      </w:r>
      <w:r>
        <w:rPr>
          <w:rFonts w:eastAsia="SimSun"/>
          <w:szCs w:val="26"/>
        </w:rPr>
        <w:t>ạ</w:t>
      </w:r>
      <w:r>
        <w:rPr>
          <w:rFonts w:eastAsia="SimSun"/>
          <w:szCs w:val="26"/>
        </w:rPr>
        <w:t>ng</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softmax</w:t>
      </w:r>
      <w:proofErr w:type="spellEnd"/>
      <w:r>
        <w:rPr>
          <w:rFonts w:eastAsia="SimSun"/>
          <w:szCs w:val="26"/>
        </w:rPr>
        <w:t xml:space="preserve"> 5 </w:t>
      </w:r>
      <w:proofErr w:type="spellStart"/>
      <w:r>
        <w:rPr>
          <w:rFonts w:eastAsia="SimSun"/>
          <w:szCs w:val="26"/>
        </w:rPr>
        <w:t>chi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w:t>
      </w:r>
      <w:r>
        <w:rPr>
          <w:rFonts w:eastAsia="SimSun"/>
          <w:szCs w:val="26"/>
        </w:rPr>
        <w:t>ừ</w:t>
      </w:r>
      <w:r>
        <w:rPr>
          <w:rFonts w:eastAsia="SimSun"/>
          <w:szCs w:val="26"/>
        </w:rPr>
        <w:t>ng</w:t>
      </w:r>
      <w:proofErr w:type="spellEnd"/>
      <w:r>
        <w:rPr>
          <w:rFonts w:eastAsia="SimSun"/>
          <w:szCs w:val="26"/>
        </w:rPr>
        <w:t xml:space="preserve"> </w:t>
      </w:r>
      <w:proofErr w:type="spellStart"/>
      <w:r>
        <w:rPr>
          <w:rFonts w:eastAsia="SimSun"/>
          <w:szCs w:val="26"/>
        </w:rPr>
        <w:t>ả</w:t>
      </w:r>
      <w:r>
        <w:rPr>
          <w:rFonts w:eastAsia="SimSun"/>
          <w:szCs w:val="26"/>
        </w:rPr>
        <w:t>nh</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o</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file meta_train_resnet.csv.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đóng</w:t>
      </w:r>
      <w:proofErr w:type="spellEnd"/>
      <w:r>
        <w:rPr>
          <w:rFonts w:eastAsia="SimSun"/>
          <w:szCs w:val="26"/>
        </w:rPr>
        <w:t xml:space="preserve"> </w:t>
      </w:r>
      <w:proofErr w:type="spellStart"/>
      <w:r>
        <w:rPr>
          <w:rFonts w:eastAsia="SimSun"/>
          <w:szCs w:val="26"/>
        </w:rPr>
        <w:t>vai</w:t>
      </w:r>
      <w:proofErr w:type="spellEnd"/>
      <w:r>
        <w:rPr>
          <w:rFonts w:eastAsia="SimSun"/>
          <w:szCs w:val="26"/>
        </w:rPr>
        <w:t xml:space="preserve"> </w:t>
      </w:r>
      <w:proofErr w:type="spellStart"/>
      <w:r>
        <w:rPr>
          <w:rFonts w:eastAsia="SimSun"/>
          <w:szCs w:val="26"/>
        </w:rPr>
        <w:t>trò</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base l</w:t>
      </w:r>
      <w:r>
        <w:rPr>
          <w:rFonts w:eastAsia="SimSun"/>
          <w:szCs w:val="26"/>
        </w:rPr>
        <w:t xml:space="preserve">earners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h</w:t>
      </w:r>
      <w:r>
        <w:rPr>
          <w:rFonts w:eastAsia="SimSun"/>
          <w:szCs w:val="26"/>
        </w:rPr>
        <w:t>ệ</w:t>
      </w:r>
      <w:proofErr w:type="spellEnd"/>
      <w:r>
        <w:rPr>
          <w:rFonts w:eastAsia="SimSun"/>
          <w:szCs w:val="26"/>
        </w:rPr>
        <w:t xml:space="preserve"> </w:t>
      </w:r>
      <w:proofErr w:type="spellStart"/>
      <w:r>
        <w:rPr>
          <w:rFonts w:eastAsia="SimSun"/>
          <w:szCs w:val="26"/>
        </w:rPr>
        <w:t>th</w:t>
      </w:r>
      <w:r>
        <w:rPr>
          <w:rFonts w:eastAsia="SimSun"/>
          <w:szCs w:val="26"/>
        </w:rPr>
        <w:t>ố</w:t>
      </w:r>
      <w:r>
        <w:rPr>
          <w:rFonts w:eastAsia="SimSun"/>
          <w:szCs w:val="26"/>
        </w:rPr>
        <w:t>ng</w:t>
      </w:r>
      <w:proofErr w:type="spellEnd"/>
      <w:r>
        <w:rPr>
          <w:rFonts w:eastAsia="SimSun"/>
          <w:szCs w:val="26"/>
        </w:rPr>
        <w:t xml:space="preserve"> stacking ensemble, </w:t>
      </w:r>
      <w:proofErr w:type="spellStart"/>
      <w:r>
        <w:rPr>
          <w:rFonts w:eastAsia="SimSun"/>
          <w:szCs w:val="26"/>
        </w:rPr>
        <w:t>h</w:t>
      </w:r>
      <w:r>
        <w:rPr>
          <w:rFonts w:eastAsia="SimSun"/>
          <w:szCs w:val="26"/>
        </w:rPr>
        <w:t>ỗ</w:t>
      </w:r>
      <w:proofErr w:type="spellEnd"/>
      <w:r>
        <w:rPr>
          <w:rFonts w:eastAsia="SimSun"/>
          <w:szCs w:val="26"/>
        </w:rPr>
        <w:t xml:space="preserve"> </w:t>
      </w:r>
      <w:proofErr w:type="spellStart"/>
      <w:r>
        <w:rPr>
          <w:rFonts w:eastAsia="SimSun"/>
          <w:szCs w:val="26"/>
        </w:rPr>
        <w:t>tr</w:t>
      </w:r>
      <w:r>
        <w:rPr>
          <w:rFonts w:eastAsia="SimSun"/>
          <w:szCs w:val="26"/>
        </w:rPr>
        <w:t>ợ</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nh</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di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thông</w:t>
      </w:r>
      <w:proofErr w:type="spellEnd"/>
      <w:r>
        <w:rPr>
          <w:rFonts w:eastAsia="SimSun"/>
          <w:szCs w:val="26"/>
        </w:rPr>
        <w:t xml:space="preserve"> qua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khai</w:t>
      </w:r>
      <w:proofErr w:type="spellEnd"/>
      <w:r>
        <w:rPr>
          <w:rFonts w:eastAsia="SimSun"/>
          <w:szCs w:val="26"/>
        </w:rPr>
        <w:t xml:space="preserve"> </w:t>
      </w:r>
      <w:proofErr w:type="spellStart"/>
      <w:r>
        <w:rPr>
          <w:rFonts w:eastAsia="SimSun"/>
          <w:szCs w:val="26"/>
        </w:rPr>
        <w:t>thác</w:t>
      </w:r>
      <w:proofErr w:type="spellEnd"/>
      <w:r>
        <w:rPr>
          <w:rFonts w:eastAsia="SimSun"/>
          <w:szCs w:val="26"/>
        </w:rPr>
        <w:t xml:space="preserve"> </w:t>
      </w:r>
      <w:proofErr w:type="spellStart"/>
      <w:r>
        <w:rPr>
          <w:rFonts w:eastAsia="SimSun"/>
          <w:szCs w:val="26"/>
        </w:rPr>
        <w:t>thông</w:t>
      </w:r>
      <w:proofErr w:type="spellEnd"/>
      <w:r>
        <w:rPr>
          <w:rFonts w:eastAsia="SimSun"/>
          <w:szCs w:val="26"/>
        </w:rPr>
        <w:t xml:space="preserve"> tin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sâu</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ổ</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ị</w:t>
      </w:r>
      <w:r>
        <w:rPr>
          <w:rFonts w:eastAsia="SimSun"/>
          <w:szCs w:val="26"/>
        </w:rPr>
        <w:t>nh</w:t>
      </w:r>
      <w:proofErr w:type="spellEnd"/>
      <w:r>
        <w:rPr>
          <w:rFonts w:eastAsia="SimSun"/>
          <w:szCs w:val="26"/>
        </w:rPr>
        <w:t>.</w:t>
      </w:r>
      <w:r>
        <w:rPr>
          <w:rFonts w:eastAsia="SimSun"/>
          <w:szCs w:val="26"/>
          <w:lang w:val="vi-VN"/>
        </w:rP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hình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rPr>
          <w:rStyle w:val="Strong"/>
          <w:b w:val="0"/>
          <w:bCs w:val="0"/>
        </w:rPr>
        <w:t>khối</w:t>
      </w:r>
      <w:proofErr w:type="spellEnd"/>
      <w:r>
        <w:rPr>
          <w:rStyle w:val="Strong"/>
          <w:b w:val="0"/>
          <w:bCs w:val="0"/>
        </w:rPr>
        <w:t xml:space="preserve"> residual (Residual Block) </w:t>
      </w:r>
      <w:proofErr w:type="spellStart"/>
      <w:r>
        <w:rPr>
          <w:rStyle w:val="Strong"/>
          <w:b w:val="0"/>
          <w:bCs w:val="0"/>
        </w:rPr>
        <w:t>trong</w:t>
      </w:r>
      <w:proofErr w:type="spellEnd"/>
      <w:r>
        <w:rPr>
          <w:rStyle w:val="Strong"/>
          <w:b w:val="0"/>
          <w:bCs w:val="0"/>
        </w:rPr>
        <w:t xml:space="preserve"> </w:t>
      </w:r>
      <w:proofErr w:type="spellStart"/>
      <w:r>
        <w:rPr>
          <w:rStyle w:val="Strong"/>
          <w:b w:val="0"/>
          <w:bCs w:val="0"/>
        </w:rPr>
        <w:t>ResNet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cơ</w:t>
      </w:r>
      <w:proofErr w:type="spellEnd"/>
      <w:r>
        <w:t xml:space="preserve"> </w:t>
      </w:r>
      <w:proofErr w:type="spellStart"/>
      <w:r>
        <w:t>chế</w:t>
      </w:r>
      <w:proofErr w:type="spellEnd"/>
      <w:r>
        <w:t xml:space="preserve"> </w:t>
      </w:r>
      <w:r>
        <w:rPr>
          <w:rStyle w:val="Strong"/>
          <w:b w:val="0"/>
          <w:bCs w:val="0"/>
        </w:rPr>
        <w:t>skip connection</w:t>
      </w:r>
      <w:r>
        <w:t xml:space="preserve"> – </w:t>
      </w:r>
      <w:proofErr w:type="spellStart"/>
      <w:r>
        <w:t>yếu</w:t>
      </w:r>
      <w:proofErr w:type="spellEnd"/>
      <w:r>
        <w:t xml:space="preserve"> </w:t>
      </w:r>
      <w:proofErr w:type="spellStart"/>
      <w:r>
        <w:t>tố</w:t>
      </w:r>
      <w:proofErr w:type="spellEnd"/>
      <w:r>
        <w:t xml:space="preserve"> then</w:t>
      </w:r>
      <w:r>
        <w:t xml:space="preserve"> </w:t>
      </w:r>
      <w:proofErr w:type="spellStart"/>
      <w:r>
        <w:t>chốt</w:t>
      </w:r>
      <w:proofErr w:type="spellEnd"/>
      <w:r>
        <w:t xml:space="preserve"> </w:t>
      </w:r>
      <w:proofErr w:type="spellStart"/>
      <w:r>
        <w:t>giúp</w:t>
      </w:r>
      <w:proofErr w:type="spellEnd"/>
      <w:r>
        <w:t xml:space="preserve"> </w:t>
      </w:r>
      <w:proofErr w:type="spellStart"/>
      <w:r>
        <w:t>ResNet</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sâu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thất</w:t>
      </w:r>
      <w:proofErr w:type="spellEnd"/>
      <w:r>
        <w:t xml:space="preserve"> </w:t>
      </w:r>
      <w:proofErr w:type="spellStart"/>
      <w:r>
        <w:t>thoát</w:t>
      </w:r>
      <w:proofErr w:type="spellEnd"/>
      <w:r>
        <w:t xml:space="preserve"> gradient:</w:t>
      </w:r>
    </w:p>
    <w:p w14:paraId="450ECC8A" w14:textId="77777777" w:rsidR="00014921" w:rsidRDefault="00974781">
      <w:pPr>
        <w:ind w:firstLine="0"/>
        <w:rPr>
          <w:rFonts w:ascii="SimSun" w:eastAsia="SimSun" w:hAnsi="SimSun" w:cs="SimSun"/>
          <w:sz w:val="24"/>
        </w:rPr>
      </w:pPr>
      <w:r>
        <w:rPr>
          <w:rFonts w:ascii="SimSun" w:eastAsia="SimSun" w:hAnsi="SimSun" w:cs="SimSun"/>
          <w:noProof/>
          <w:sz w:val="24"/>
        </w:rPr>
        <w:drawing>
          <wp:inline distT="0" distB="0" distL="114300" distR="114300" wp14:anchorId="3A46D1AA" wp14:editId="49E639A1">
            <wp:extent cx="5934075" cy="1708150"/>
            <wp:effectExtent l="0" t="0" r="9525" b="13970"/>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4"/>
                    <a:stretch>
                      <a:fillRect/>
                    </a:stretch>
                  </pic:blipFill>
                  <pic:spPr>
                    <a:xfrm>
                      <a:off x="0" y="0"/>
                      <a:ext cx="5934075" cy="1708150"/>
                    </a:xfrm>
                    <a:prstGeom prst="rect">
                      <a:avLst/>
                    </a:prstGeom>
                    <a:noFill/>
                    <a:ln w="9525">
                      <a:noFill/>
                    </a:ln>
                  </pic:spPr>
                </pic:pic>
              </a:graphicData>
            </a:graphic>
          </wp:inline>
        </w:drawing>
      </w:r>
    </w:p>
    <w:p w14:paraId="63C99595" w14:textId="77777777" w:rsidR="00014921" w:rsidRDefault="00974781">
      <w:pPr>
        <w:pStyle w:val="Caption"/>
        <w:ind w:firstLine="0"/>
        <w:jc w:val="center"/>
        <w:rPr>
          <w:rFonts w:ascii="SimSun" w:eastAsia="SimSun" w:hAnsi="SimSun" w:cs="SimSun"/>
          <w:b/>
          <w:bCs w:val="0"/>
          <w:sz w:val="24"/>
          <w:szCs w:val="24"/>
          <w:lang w:val="vi-VN"/>
        </w:rPr>
      </w:pPr>
      <w:bookmarkStart w:id="808" w:name="_Toc14857"/>
      <w:proofErr w:type="spellStart"/>
      <w:r>
        <w:rPr>
          <w:b/>
          <w:bCs w:val="0"/>
        </w:rPr>
        <w:t>Hình</w:t>
      </w:r>
      <w:proofErr w:type="spellEnd"/>
      <w:r>
        <w:rPr>
          <w:b/>
          <w:bCs w:val="0"/>
        </w:rPr>
        <w:t xml:space="preserve"> 2.4</w:t>
      </w:r>
      <w:r>
        <w:rPr>
          <w:b/>
          <w:bCs w:val="0"/>
          <w:lang w:val="vi-VN"/>
        </w:rPr>
        <w:t xml:space="preserve">. </w:t>
      </w:r>
      <w:r>
        <w:rPr>
          <w:b/>
          <w:bCs w:val="0"/>
          <w:lang w:val="vi-VN"/>
        </w:rPr>
        <w:t>Minh họa residual block trong kiến trúc ResNet - skip connection</w:t>
      </w:r>
      <w:bookmarkEnd w:id="808"/>
    </w:p>
    <w:p w14:paraId="477C71F6" w14:textId="77777777" w:rsidR="00014921" w:rsidRDefault="00974781">
      <w:pPr>
        <w:pStyle w:val="Heading3"/>
        <w:ind w:left="1460"/>
        <w:rPr>
          <w:lang w:val="vi-VN"/>
        </w:rPr>
      </w:pPr>
      <w:bookmarkStart w:id="809" w:name="_Toc2126"/>
      <w:r>
        <w:rPr>
          <w:lang w:val="vi-VN"/>
        </w:rPr>
        <w:t>MobileNet V2</w:t>
      </w:r>
      <w:bookmarkEnd w:id="809"/>
    </w:p>
    <w:p w14:paraId="0C2CB560" w14:textId="77777777" w:rsidR="00014921" w:rsidRDefault="00974781">
      <w:pPr>
        <w:pStyle w:val="NormalWeb"/>
        <w:rPr>
          <w:szCs w:val="26"/>
        </w:rPr>
      </w:pPr>
      <w:r>
        <w:t xml:space="preserve">MobileNetV2 </w:t>
      </w:r>
      <w:proofErr w:type="spellStart"/>
      <w:r>
        <w:t>là</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nhẹ</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hạn</w:t>
      </w:r>
      <w:proofErr w:type="spellEnd"/>
      <w:r>
        <w:t xml:space="preserve"> </w:t>
      </w:r>
      <w:proofErr w:type="spellStart"/>
      <w:r>
        <w:t>chế</w:t>
      </w:r>
      <w:proofErr w:type="spellEnd"/>
      <w:r>
        <w:t xml:space="preserve"> tài </w:t>
      </w:r>
      <w:proofErr w:type="spellStart"/>
      <w:r>
        <w:t>nguyên</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MobileNetV2 </w:t>
      </w:r>
      <w:proofErr w:type="spellStart"/>
      <w:r>
        <w:t>là</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Pr>
          <w:rStyle w:val="Strong"/>
          <w:b w:val="0"/>
          <w:bCs w:val="0"/>
        </w:rPr>
        <w:t>depthwise</w:t>
      </w:r>
      <w:proofErr w:type="spellEnd"/>
      <w:r>
        <w:rPr>
          <w:rStyle w:val="Strong"/>
          <w:b w:val="0"/>
          <w:bCs w:val="0"/>
        </w:rPr>
        <w:t xml:space="preserve"> separable convolution</w:t>
      </w:r>
      <w:r>
        <w:t xml:space="preserve"> </w:t>
      </w:r>
      <w:proofErr w:type="spellStart"/>
      <w:r>
        <w:t>nhằm</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và</w:t>
      </w:r>
      <w:proofErr w:type="spellEnd"/>
      <w:r>
        <w:t xml:space="preserve"> </w:t>
      </w:r>
      <w:proofErr w:type="spellStart"/>
      <w:r>
        <w:t>phép</w:t>
      </w:r>
      <w:proofErr w:type="spellEnd"/>
      <w:r>
        <w:t xml:space="preserve"> </w:t>
      </w:r>
      <w:proofErr w:type="spellStart"/>
      <w:r>
        <w:t>tính</w:t>
      </w:r>
      <w:proofErr w:type="spellEnd"/>
      <w:r>
        <w:t xml:space="preserve"> so </w:t>
      </w:r>
      <w:proofErr w:type="spellStart"/>
      <w:r>
        <w:t>với</w:t>
      </w:r>
      <w:proofErr w:type="spellEnd"/>
      <w:r>
        <w:t xml:space="preserve"> convolution </w:t>
      </w:r>
      <w:proofErr w:type="spellStart"/>
      <w:r>
        <w:t>thông</w:t>
      </w:r>
      <w:proofErr w:type="spellEnd"/>
      <w:r>
        <w:t xml:space="preserve"> </w:t>
      </w:r>
      <w:proofErr w:type="spellStart"/>
      <w:r>
        <w:t>thường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tốt</w:t>
      </w:r>
      <w:proofErr w:type="spellEnd"/>
      <w:r>
        <w:t xml:space="preserve">. </w:t>
      </w:r>
      <w:proofErr w:type="spellStart"/>
      <w:r>
        <w:t>Ngoài</w:t>
      </w:r>
      <w:proofErr w:type="spellEnd"/>
      <w:r>
        <w:t xml:space="preserve"> ra, </w:t>
      </w:r>
      <w:proofErr w:type="spellStart"/>
      <w:r>
        <w:t>mô</w:t>
      </w:r>
      <w:proofErr w:type="spellEnd"/>
      <w:r>
        <w:t xml:space="preserve"> </w:t>
      </w:r>
      <w:proofErr w:type="spellStart"/>
      <w:r>
        <w:t>hình</w:t>
      </w:r>
      <w:proofErr w:type="spellEnd"/>
      <w:r>
        <w:t xml:space="preserve"> </w:t>
      </w:r>
      <w:proofErr w:type="spellStart"/>
      <w:r>
        <w:t>còn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r>
        <w:rPr>
          <w:rStyle w:val="Strong"/>
          <w:b w:val="0"/>
          <w:bCs w:val="0"/>
        </w:rPr>
        <w:t>inverted residual block</w:t>
      </w:r>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tắt</w:t>
      </w:r>
      <w:proofErr w:type="spellEnd"/>
      <w:r>
        <w:t xml:space="preserve"> (skip connection), </w:t>
      </w:r>
      <w:proofErr w:type="spellStart"/>
      <w:r>
        <w:t>giúp</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mất</w:t>
      </w:r>
      <w:proofErr w:type="spellEnd"/>
      <w:r>
        <w:t xml:space="preserve"> </w:t>
      </w:r>
      <w:proofErr w:type="spellStart"/>
      <w:r>
        <w:t>mát</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Trong</w:t>
      </w:r>
      <w:proofErr w:type="spellEnd"/>
      <w:r>
        <w:t xml:space="preserve"> </w:t>
      </w:r>
      <w:proofErr w:type="spellStart"/>
      <w:r>
        <w:t>đề</w:t>
      </w:r>
      <w:proofErr w:type="spellEnd"/>
      <w:r>
        <w:t xml:space="preserve"> tài </w:t>
      </w:r>
      <w:proofErr w:type="spellStart"/>
      <w:r>
        <w:t>này</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MobileNetV2 </w:t>
      </w:r>
      <w:proofErr w:type="spellStart"/>
      <w:r>
        <w:t>với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kích</w:t>
      </w:r>
      <w:proofErr w:type="spellEnd"/>
      <w:r>
        <w:t xml:space="preserve"> </w:t>
      </w:r>
      <w:proofErr w:type="spellStart"/>
      <w:r>
        <w:t>thước</w:t>
      </w:r>
      <w:proofErr w:type="spellEnd"/>
      <w:r>
        <w:t xml:space="preserve"> 224×224, </w:t>
      </w:r>
      <w:proofErr w:type="spellStart"/>
      <w:r>
        <w:t>sau</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trích</w:t>
      </w:r>
      <w:proofErr w:type="spellEnd"/>
      <w:r>
        <w:t xml:space="preserve"> </w:t>
      </w:r>
      <w:proofErr w:type="spellStart"/>
      <w:r>
        <w:t>x</w:t>
      </w:r>
      <w:r>
        <w:t>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là</w:t>
      </w:r>
      <w:proofErr w:type="spellEnd"/>
      <w:r>
        <w:t xml:space="preserve"> Global Average Pooling,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lớp</w:t>
      </w:r>
      <w:proofErr w:type="spellEnd"/>
      <w:r>
        <w:t xml:space="preserve"> Dense 5 node </w:t>
      </w:r>
      <w:proofErr w:type="spellStart"/>
      <w:r>
        <w:t>softmax</w:t>
      </w:r>
      <w:proofErr w:type="spellEnd"/>
      <w:r>
        <w:t xml:space="preserve"> </w:t>
      </w:r>
      <w:proofErr w:type="spellStart"/>
      <w:r>
        <w:t>để</w:t>
      </w:r>
      <w:proofErr w:type="spellEnd"/>
      <w:r>
        <w:t xml:space="preserve"> </w:t>
      </w:r>
      <w:proofErr w:type="spellStart"/>
      <w:r>
        <w:t>phân</w:t>
      </w:r>
      <w:proofErr w:type="spellEnd"/>
      <w:r>
        <w:t xml:space="preserve"> </w:t>
      </w:r>
      <w:proofErr w:type="spellStart"/>
      <w:r>
        <w:lastRenderedPageBreak/>
        <w:t>loại</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sử</w:t>
      </w:r>
      <w:proofErr w:type="spellEnd"/>
      <w:r>
        <w:t xml:space="preserve"> </w:t>
      </w:r>
      <w:proofErr w:type="spellStart"/>
      <w:r>
        <w:t>dụng</w:t>
      </w:r>
      <w:proofErr w:type="spellEnd"/>
      <w:r>
        <w:t xml:space="preserve"> optimizer Adam </w:t>
      </w:r>
      <w:proofErr w:type="spellStart"/>
      <w:r>
        <w:t>với</w:t>
      </w:r>
      <w:proofErr w:type="spellEnd"/>
      <w:r>
        <w:t xml:space="preserve"> learning rate 1e-4, </w:t>
      </w:r>
      <w:proofErr w:type="spellStart"/>
      <w:r>
        <w:t>áp</w:t>
      </w:r>
      <w:proofErr w:type="spellEnd"/>
      <w:r>
        <w:t xml:space="preserve"> </w:t>
      </w:r>
      <w:proofErr w:type="spellStart"/>
      <w:r>
        <w:t>dụng</w:t>
      </w:r>
      <w:proofErr w:type="spellEnd"/>
      <w:r>
        <w:t xml:space="preserve"> 5-fold cross-validation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EarlyStopping</w:t>
      </w:r>
      <w:proofErr w:type="spellEnd"/>
      <w:r>
        <w:t xml:space="preserve"> </w:t>
      </w:r>
      <w:proofErr w:type="spellStart"/>
      <w:r>
        <w:t>để</w:t>
      </w:r>
      <w:proofErr w:type="spellEnd"/>
      <w:r>
        <w:t xml:space="preserve"> </w:t>
      </w:r>
      <w:proofErr w:type="spellStart"/>
      <w:r>
        <w:t>cả</w:t>
      </w:r>
      <w:r>
        <w:t>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Các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của</w:t>
      </w:r>
      <w:proofErr w:type="spellEnd"/>
      <w:r>
        <w:t xml:space="preserve"> MobileNetV2 </w:t>
      </w:r>
      <w:proofErr w:type="spellStart"/>
      <w:r>
        <w:t>được</w:t>
      </w:r>
      <w:proofErr w:type="spellEnd"/>
      <w:r>
        <w:t xml:space="preserve"> </w:t>
      </w:r>
      <w:proofErr w:type="spellStart"/>
      <w:r>
        <w:t>xuất</w:t>
      </w:r>
      <w:proofErr w:type="spellEnd"/>
      <w:r>
        <w:t xml:space="preserve"> </w:t>
      </w:r>
      <w:proofErr w:type="spellStart"/>
      <w:r>
        <w:t>dưới</w:t>
      </w:r>
      <w:proofErr w:type="spellEnd"/>
      <w:r>
        <w:t xml:space="preserve"> </w:t>
      </w:r>
      <w:proofErr w:type="spellStart"/>
      <w:r>
        <w:t>dạng</w:t>
      </w:r>
      <w:proofErr w:type="spellEnd"/>
      <w:r>
        <w:t xml:space="preserve"> vector </w:t>
      </w:r>
      <w:proofErr w:type="spellStart"/>
      <w:r>
        <w:t>softmax</w:t>
      </w:r>
      <w:proofErr w:type="spellEnd"/>
      <w:r>
        <w:t xml:space="preserve"> 5 </w:t>
      </w:r>
      <w:proofErr w:type="spellStart"/>
      <w:r>
        <w:t>chiều</w:t>
      </w:r>
      <w:proofErr w:type="spellEnd"/>
      <w:r>
        <w:t xml:space="preserve">, </w:t>
      </w:r>
      <w:proofErr w:type="spellStart"/>
      <w:r>
        <w:t>lưu</w:t>
      </w:r>
      <w:proofErr w:type="spellEnd"/>
      <w:r>
        <w:t xml:space="preserve"> </w:t>
      </w:r>
      <w:proofErr w:type="spellStart"/>
      <w:r>
        <w:t>thành</w:t>
      </w:r>
      <w:proofErr w:type="spellEnd"/>
      <w:r>
        <w:t xml:space="preserve"> file meta_train_mobilenet.csv, </w:t>
      </w:r>
      <w:proofErr w:type="spellStart"/>
      <w:r>
        <w:t>dùng</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meta model.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một</w:t>
      </w:r>
      <w:proofErr w:type="spellEnd"/>
      <w:r>
        <w:t xml:space="preserve"> base learner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stacking ensemble, MobileNetV2 </w:t>
      </w:r>
      <w:proofErr w:type="spellStart"/>
      <w:r>
        <w:t>bổ</w:t>
      </w:r>
      <w:proofErr w:type="spellEnd"/>
      <w:r>
        <w:t xml:space="preserve"> sung </w:t>
      </w:r>
      <w:proofErr w:type="spellStart"/>
      <w:r>
        <w:t>th</w:t>
      </w:r>
      <w:r>
        <w:t>êm</w:t>
      </w:r>
      <w:proofErr w:type="spellEnd"/>
      <w:r>
        <w:t xml:space="preserve"> </w:t>
      </w:r>
      <w:proofErr w:type="spellStart"/>
      <w:r>
        <w:t>góc</w:t>
      </w:r>
      <w:proofErr w:type="spellEnd"/>
      <w:r>
        <w:t xml:space="preserve"> </w:t>
      </w:r>
      <w:proofErr w:type="spellStart"/>
      <w:r>
        <w:t>nhìn</w:t>
      </w:r>
      <w:proofErr w:type="spellEnd"/>
      <w:r>
        <w:t xml:space="preserve"> </w:t>
      </w:r>
      <w:proofErr w:type="spellStart"/>
      <w:r>
        <w:t>từ</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nhẹ</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đa</w:t>
      </w:r>
      <w:proofErr w:type="spellEnd"/>
      <w:r>
        <w:t xml:space="preserve"> </w:t>
      </w:r>
      <w:proofErr w:type="spellStart"/>
      <w:r>
        <w:t>dạng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võng</w:t>
      </w:r>
      <w:proofErr w:type="spellEnd"/>
      <w:r>
        <w:t xml:space="preserve"> </w:t>
      </w:r>
      <w:proofErr w:type="spellStart"/>
      <w:r>
        <w:t>mạc</w:t>
      </w:r>
      <w:proofErr w:type="spellEnd"/>
      <w:r>
        <w:t>.</w:t>
      </w:r>
      <w:r>
        <w:rPr>
          <w:lang w:val="vi-VN"/>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minh</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a</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trúc</w:t>
      </w:r>
      <w:proofErr w:type="spellEnd"/>
      <w:r>
        <w:rPr>
          <w:rFonts w:eastAsia="SimSun"/>
          <w:szCs w:val="26"/>
        </w:rPr>
        <w:t xml:space="preserve"> </w:t>
      </w:r>
      <w:r>
        <w:rPr>
          <w:rStyle w:val="Strong"/>
          <w:rFonts w:eastAsia="SimSun"/>
          <w:b w:val="0"/>
          <w:bCs w:val="0"/>
          <w:szCs w:val="26"/>
        </w:rPr>
        <w:t>Inverted Residual Block</w:t>
      </w:r>
      <w:r>
        <w:rPr>
          <w:rFonts w:eastAsia="SimSun"/>
          <w:szCs w:val="26"/>
        </w:rPr>
        <w:t xml:space="preserve"> – </w:t>
      </w:r>
      <w:proofErr w:type="spellStart"/>
      <w:r>
        <w:rPr>
          <w:rFonts w:eastAsia="SimSun"/>
          <w:szCs w:val="26"/>
        </w:rPr>
        <w:t>thành</w:t>
      </w:r>
      <w:proofErr w:type="spellEnd"/>
      <w:r>
        <w:rPr>
          <w:rFonts w:eastAsia="SimSun"/>
          <w:szCs w:val="26"/>
        </w:rPr>
        <w:t xml:space="preserve"> </w:t>
      </w:r>
      <w:proofErr w:type="spellStart"/>
      <w:r>
        <w:rPr>
          <w:rFonts w:eastAsia="SimSun"/>
          <w:szCs w:val="26"/>
        </w:rPr>
        <w:t>ph</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c</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lõi</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MobileNetV2, </w:t>
      </w:r>
      <w:proofErr w:type="spellStart"/>
      <w:r>
        <w:rPr>
          <w:rFonts w:eastAsia="SimSun"/>
          <w:szCs w:val="26"/>
        </w:rPr>
        <w:t>trong</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Style w:val="Strong"/>
          <w:rFonts w:eastAsia="SimSun"/>
          <w:b w:val="0"/>
          <w:bCs w:val="0"/>
          <w:szCs w:val="26"/>
        </w:rPr>
        <w:t>depthwise</w:t>
      </w:r>
      <w:proofErr w:type="spellEnd"/>
      <w:r>
        <w:rPr>
          <w:rStyle w:val="Strong"/>
          <w:rFonts w:eastAsia="SimSun"/>
          <w:b w:val="0"/>
          <w:bCs w:val="0"/>
          <w:szCs w:val="26"/>
        </w:rPr>
        <w:t xml:space="preserve"> separable convolution</w:t>
      </w:r>
      <w:r>
        <w:rPr>
          <w:rFonts w:eastAsia="SimSun"/>
          <w:szCs w:val="26"/>
        </w:rPr>
        <w:t xml:space="preserve"> </w:t>
      </w:r>
      <w:proofErr w:type="spellStart"/>
      <w:r>
        <w:rPr>
          <w:rFonts w:eastAsia="SimSun"/>
          <w:szCs w:val="26"/>
        </w:rPr>
        <w:t>và</w:t>
      </w:r>
      <w:proofErr w:type="spellEnd"/>
      <w:r>
        <w:rPr>
          <w:rFonts w:eastAsia="SimSun"/>
          <w:szCs w:val="26"/>
        </w:rPr>
        <w:t xml:space="preserve"> </w:t>
      </w:r>
      <w:r>
        <w:rPr>
          <w:rStyle w:val="Strong"/>
          <w:rFonts w:eastAsia="SimSun"/>
          <w:b w:val="0"/>
          <w:bCs w:val="0"/>
          <w:szCs w:val="26"/>
        </w:rPr>
        <w:t>skip connection</w:t>
      </w:r>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gi</w:t>
      </w:r>
      <w:r>
        <w:rPr>
          <w:rFonts w:eastAsia="SimSun"/>
          <w:szCs w:val="26"/>
        </w:rPr>
        <w:t>ả</w:t>
      </w:r>
      <w:r>
        <w:rPr>
          <w:rFonts w:eastAsia="SimSun"/>
          <w:szCs w:val="26"/>
        </w:rPr>
        <w:t>m</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tham</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duy</w:t>
      </w:r>
      <w:proofErr w:type="spellEnd"/>
      <w:r>
        <w:rPr>
          <w:rFonts w:eastAsia="SimSun"/>
          <w:szCs w:val="26"/>
        </w:rPr>
        <w:t xml:space="preserve"> </w:t>
      </w:r>
      <w:proofErr w:type="spellStart"/>
      <w:r>
        <w:rPr>
          <w:rFonts w:eastAsia="SimSun"/>
          <w:szCs w:val="26"/>
        </w:rPr>
        <w:t>trì</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w:t>
      </w:r>
    </w:p>
    <w:p w14:paraId="2A36D089" w14:textId="77777777" w:rsidR="00014921" w:rsidRDefault="00974781">
      <w:pPr>
        <w:pStyle w:val="NormalWeb"/>
        <w:ind w:firstLine="0"/>
        <w:rPr>
          <w:rFonts w:ascii="SimSun" w:eastAsia="SimSun" w:hAnsi="SimSun" w:cs="SimSun"/>
          <w:sz w:val="24"/>
        </w:rPr>
      </w:pPr>
      <w:r>
        <w:rPr>
          <w:rFonts w:ascii="SimSun" w:eastAsia="SimSun" w:hAnsi="SimSun" w:cs="SimSun"/>
          <w:noProof/>
          <w:sz w:val="24"/>
        </w:rPr>
        <w:drawing>
          <wp:inline distT="0" distB="0" distL="114300" distR="114300" wp14:anchorId="203DAB49" wp14:editId="78E0C22B">
            <wp:extent cx="5936615" cy="5313680"/>
            <wp:effectExtent l="0" t="0" r="6985" b="5080"/>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15"/>
                    <a:stretch>
                      <a:fillRect/>
                    </a:stretch>
                  </pic:blipFill>
                  <pic:spPr>
                    <a:xfrm>
                      <a:off x="0" y="0"/>
                      <a:ext cx="5936615" cy="5313680"/>
                    </a:xfrm>
                    <a:prstGeom prst="rect">
                      <a:avLst/>
                    </a:prstGeom>
                    <a:noFill/>
                    <a:ln w="9525">
                      <a:noFill/>
                    </a:ln>
                  </pic:spPr>
                </pic:pic>
              </a:graphicData>
            </a:graphic>
          </wp:inline>
        </w:drawing>
      </w:r>
    </w:p>
    <w:p w14:paraId="13EAD524" w14:textId="77777777" w:rsidR="00014921" w:rsidRDefault="00974781">
      <w:pPr>
        <w:pStyle w:val="Caption"/>
        <w:ind w:firstLine="0"/>
        <w:jc w:val="center"/>
        <w:rPr>
          <w:rFonts w:ascii="SimSun" w:eastAsia="SimSun" w:hAnsi="SimSun" w:cs="SimSun"/>
          <w:b/>
          <w:bCs w:val="0"/>
          <w:sz w:val="24"/>
          <w:szCs w:val="24"/>
          <w:lang w:val="vi-VN"/>
        </w:rPr>
      </w:pPr>
      <w:bookmarkStart w:id="810" w:name="_Toc27230"/>
      <w:proofErr w:type="spellStart"/>
      <w:r>
        <w:rPr>
          <w:b/>
          <w:bCs w:val="0"/>
        </w:rPr>
        <w:t>Hình</w:t>
      </w:r>
      <w:proofErr w:type="spellEnd"/>
      <w:r>
        <w:rPr>
          <w:b/>
          <w:bCs w:val="0"/>
        </w:rPr>
        <w:t xml:space="preserve"> 2.5</w:t>
      </w:r>
      <w:r>
        <w:rPr>
          <w:b/>
          <w:bCs w:val="0"/>
          <w:lang w:val="vi-VN"/>
        </w:rPr>
        <w:t xml:space="preserve">. </w:t>
      </w:r>
      <w:r>
        <w:rPr>
          <w:b/>
          <w:bCs w:val="0"/>
          <w:lang w:val="vi-VN"/>
        </w:rPr>
        <w:t>Kiến trúc Inverted Residual Block tromng MobileNetV2</w:t>
      </w:r>
      <w:bookmarkEnd w:id="810"/>
    </w:p>
    <w:p w14:paraId="32FF707D" w14:textId="77777777" w:rsidR="00014921" w:rsidRDefault="00974781">
      <w:pPr>
        <w:pStyle w:val="Heading3"/>
        <w:ind w:left="1460"/>
        <w:rPr>
          <w:lang w:val="vi-VN"/>
        </w:rPr>
      </w:pPr>
      <w:bookmarkStart w:id="811" w:name="_Toc14334"/>
      <w:r>
        <w:rPr>
          <w:lang w:val="vi-VN"/>
        </w:rPr>
        <w:t>Meta Model</w:t>
      </w:r>
      <w:bookmarkEnd w:id="811"/>
    </w:p>
    <w:p w14:paraId="0C8B3DE9" w14:textId="77777777" w:rsidR="00014921" w:rsidRDefault="00974781">
      <w:pPr>
        <w:pStyle w:val="Heading4"/>
        <w:rPr>
          <w:szCs w:val="26"/>
          <w:lang w:val="vi-VN"/>
        </w:rPr>
      </w:pPr>
      <w:r>
        <w:rPr>
          <w:rFonts w:eastAsia="SimSun"/>
          <w:szCs w:val="26"/>
        </w:rPr>
        <w:t>Logistic Regression (LR)</w:t>
      </w:r>
    </w:p>
    <w:p w14:paraId="54D2C698" w14:textId="77777777" w:rsidR="00014921" w:rsidRDefault="00974781">
      <w:pPr>
        <w:pStyle w:val="NormalWeb"/>
      </w:pPr>
      <w:r>
        <w:t xml:space="preserve">Logistic Regression </w:t>
      </w:r>
      <w:proofErr w:type="spellStart"/>
      <w:r>
        <w:t>là</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LR </w:t>
      </w:r>
      <w:proofErr w:type="spellStart"/>
      <w:r>
        <w:t>được</w:t>
      </w:r>
      <w:proofErr w:type="spellEnd"/>
      <w:r>
        <w:t xml:space="preserve"> </w:t>
      </w:r>
      <w:proofErr w:type="spellStart"/>
      <w:r>
        <w:t>dùng</w:t>
      </w:r>
      <w:proofErr w:type="spellEnd"/>
      <w:r>
        <w:t xml:space="preserve"> </w:t>
      </w:r>
      <w:proofErr w:type="spellStart"/>
      <w:r>
        <w:t>như</w:t>
      </w:r>
      <w:proofErr w:type="spellEnd"/>
      <w:r>
        <w:t xml:space="preserve"> </w:t>
      </w:r>
      <w:proofErr w:type="spellStart"/>
      <w:r>
        <w:t>một</w:t>
      </w:r>
      <w:proofErr w:type="spellEnd"/>
      <w:r>
        <w:t xml:space="preserve"> meta model </w:t>
      </w:r>
      <w:proofErr w:type="spellStart"/>
      <w:r>
        <w:t>để</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từ</w:t>
      </w:r>
      <w:proofErr w:type="spellEnd"/>
      <w:r>
        <w:t xml:space="preserve"> </w:t>
      </w:r>
      <w:proofErr w:type="spellStart"/>
      <w:r>
        <w:t>các</w:t>
      </w:r>
      <w:proofErr w:type="spellEnd"/>
      <w:r>
        <w:t xml:space="preserve"> base model (EfficientNetB3, ResNet50, MobileNetV2). </w:t>
      </w:r>
      <w:proofErr w:type="spellStart"/>
      <w:r>
        <w:t>Đặc</w:t>
      </w:r>
      <w:proofErr w:type="spellEnd"/>
      <w:r>
        <w:t xml:space="preserve"> </w:t>
      </w:r>
      <w:proofErr w:type="spellStart"/>
      <w:r>
        <w:t>trưng</w:t>
      </w:r>
      <w:proofErr w:type="spellEnd"/>
      <w:r>
        <w:t xml:space="preserve"> </w:t>
      </w:r>
      <w:proofErr w:type="spellStart"/>
      <w:r>
        <w:lastRenderedPageBreak/>
        <w:t>đầu</w:t>
      </w:r>
      <w:proofErr w:type="spellEnd"/>
      <w:r>
        <w:t xml:space="preserve"> </w:t>
      </w:r>
      <w:proofErr w:type="spellStart"/>
      <w:r>
        <w:t>vào</w:t>
      </w:r>
      <w:proofErr w:type="spellEnd"/>
      <w:r>
        <w:t xml:space="preserve"> </w:t>
      </w:r>
      <w:proofErr w:type="spellStart"/>
      <w:r>
        <w:t>là</w:t>
      </w:r>
      <w:proofErr w:type="spellEnd"/>
      <w:r>
        <w:t xml:space="preserve"> vector </w:t>
      </w:r>
      <w:proofErr w:type="spellStart"/>
      <w:r>
        <w:t>xác</w:t>
      </w:r>
      <w:proofErr w:type="spellEnd"/>
      <w:r>
        <w:t xml:space="preserve"> </w:t>
      </w:r>
      <w:proofErr w:type="spellStart"/>
      <w:r>
        <w:t>suất</w:t>
      </w:r>
      <w:proofErr w:type="spellEnd"/>
      <w:r>
        <w:t xml:space="preserve"> </w:t>
      </w:r>
      <w:proofErr w:type="spellStart"/>
      <w:r>
        <w:t>softmax</w:t>
      </w:r>
      <w:proofErr w:type="spellEnd"/>
      <w:r>
        <w:t xml:space="preserve"> (5 </w:t>
      </w:r>
      <w:proofErr w:type="spellStart"/>
      <w:r>
        <w:t>chiều</w:t>
      </w:r>
      <w:proofErr w:type="spellEnd"/>
      <w:r>
        <w:t xml:space="preserve"> </w:t>
      </w:r>
      <w:proofErr w:type="spellStart"/>
      <w:r>
        <w:t>từ</w:t>
      </w:r>
      <w:proofErr w:type="spellEnd"/>
      <w:r>
        <w:t xml:space="preserve"> </w:t>
      </w:r>
      <w:proofErr w:type="spellStart"/>
      <w:r>
        <w:t>mỗi</w:t>
      </w:r>
      <w:proofErr w:type="spellEnd"/>
      <w:r>
        <w:t xml:space="preserve"> base mod</w:t>
      </w:r>
      <w:r>
        <w:t xml:space="preserve">el), </w:t>
      </w:r>
      <w:proofErr w:type="spellStart"/>
      <w:r>
        <w:t>ghép</w:t>
      </w:r>
      <w:proofErr w:type="spellEnd"/>
      <w:r>
        <w:t xml:space="preserve"> </w:t>
      </w:r>
      <w:proofErr w:type="spellStart"/>
      <w:r>
        <w:t>lại</w:t>
      </w:r>
      <w:proofErr w:type="spellEnd"/>
      <w:r>
        <w:t xml:space="preserve"> </w:t>
      </w:r>
      <w:proofErr w:type="spellStart"/>
      <w:r>
        <w:t>thành</w:t>
      </w:r>
      <w:proofErr w:type="spellEnd"/>
      <w:r>
        <w:t xml:space="preserve"> vector 15 </w:t>
      </w:r>
      <w:proofErr w:type="spellStart"/>
      <w:r>
        <w:t>chiều</w:t>
      </w:r>
      <w:proofErr w:type="spellEnd"/>
      <w:r>
        <w:t xml:space="preserve">. Logistic Regression </w:t>
      </w:r>
      <w:proofErr w:type="spellStart"/>
      <w:r>
        <w:t>sẽ</w:t>
      </w:r>
      <w:proofErr w:type="spellEnd"/>
      <w:r>
        <w:t xml:space="preserve"> </w:t>
      </w:r>
      <w:proofErr w:type="spellStart"/>
      <w:r>
        <w:t>học</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tìm</w:t>
      </w:r>
      <w:proofErr w:type="spellEnd"/>
      <w:r>
        <w:t xml:space="preserve"> ra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tối</w:t>
      </w:r>
      <w:proofErr w:type="spellEnd"/>
      <w:r>
        <w:t xml:space="preserve"> </w:t>
      </w:r>
      <w:proofErr w:type="spellStart"/>
      <w:r>
        <w:t>ưu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từ</w:t>
      </w:r>
      <w:proofErr w:type="spellEnd"/>
      <w:r>
        <w:t xml:space="preserve"> </w:t>
      </w:r>
      <w:proofErr w:type="spellStart"/>
      <w:r>
        <w:t>đó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đơn</w:t>
      </w:r>
      <w:proofErr w:type="spellEnd"/>
      <w:r>
        <w:t xml:space="preserve"> </w:t>
      </w:r>
      <w:proofErr w:type="spellStart"/>
      <w:r>
        <w:t>lẻ</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LR </w:t>
      </w:r>
      <w:proofErr w:type="spellStart"/>
      <w:r>
        <w:t>là</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ít</w:t>
      </w:r>
      <w:proofErr w:type="spellEnd"/>
      <w:r>
        <w:t xml:space="preserve"> </w:t>
      </w:r>
      <w:proofErr w:type="spellStart"/>
      <w:r>
        <w:t>n</w:t>
      </w:r>
      <w:r>
        <w:t>guy</w:t>
      </w:r>
      <w:proofErr w:type="spellEnd"/>
      <w:r>
        <w:t xml:space="preserve"> </w:t>
      </w:r>
      <w:proofErr w:type="spellStart"/>
      <w:r>
        <w:t>cơ</w:t>
      </w:r>
      <w:proofErr w:type="spellEnd"/>
      <w:r>
        <w:t xml:space="preserve"> overfitting </w:t>
      </w:r>
      <w:proofErr w:type="spellStart"/>
      <w:r>
        <w:t>khi</w:t>
      </w:r>
      <w:proofErr w:type="spellEnd"/>
      <w:r>
        <w:t xml:space="preserve"> </w:t>
      </w:r>
      <w:proofErr w:type="spellStart"/>
      <w:r>
        <w:t>số</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không</w:t>
      </w:r>
      <w:proofErr w:type="spellEnd"/>
      <w:r>
        <w:t xml:space="preserve"> </w:t>
      </w:r>
      <w:proofErr w:type="spellStart"/>
      <w:r>
        <w:t>quá</w:t>
      </w:r>
      <w:proofErr w:type="spellEnd"/>
      <w:r>
        <w:t xml:space="preserve"> </w:t>
      </w:r>
      <w:proofErr w:type="spellStart"/>
      <w:r>
        <w:t>lớn</w:t>
      </w:r>
      <w:proofErr w:type="spellEnd"/>
      <w:r>
        <w:t xml:space="preserve">. </w:t>
      </w:r>
      <w:proofErr w:type="spellStart"/>
      <w:r>
        <w:t>Tuy</w:t>
      </w:r>
      <w:proofErr w:type="spellEnd"/>
      <w:r>
        <w:t xml:space="preserve"> </w:t>
      </w:r>
      <w:proofErr w:type="spellStart"/>
      <w:r>
        <w:t>nhiên</w:t>
      </w:r>
      <w:proofErr w:type="spellEnd"/>
      <w:r>
        <w:t xml:space="preserve">, do </w:t>
      </w:r>
      <w:proofErr w:type="spellStart"/>
      <w:r>
        <w:t>tính</w:t>
      </w:r>
      <w:proofErr w:type="spellEnd"/>
      <w:r>
        <w:t xml:space="preserve"> </w:t>
      </w:r>
      <w:proofErr w:type="spellStart"/>
      <w:r>
        <w:t>chất</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nên</w:t>
      </w:r>
      <w:proofErr w:type="spellEnd"/>
      <w:r>
        <w:t xml:space="preserve"> LR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giữa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Logistic Regression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khoảng</w:t>
      </w:r>
      <w:proofErr w:type="spellEnd"/>
      <w:r>
        <w:t xml:space="preserve"> 63%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meta,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baseline </w:t>
      </w:r>
      <w:proofErr w:type="spellStart"/>
      <w:r>
        <w:t>để</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meta model </w:t>
      </w:r>
      <w:proofErr w:type="spellStart"/>
      <w:r>
        <w:t>phức</w:t>
      </w:r>
      <w:proofErr w:type="spellEnd"/>
      <w:r>
        <w:t xml:space="preserve"> </w:t>
      </w:r>
      <w:proofErr w:type="spellStart"/>
      <w:r>
        <w:t>tạp</w:t>
      </w:r>
      <w:proofErr w:type="spellEnd"/>
      <w:r>
        <w:t xml:space="preserve"> </w:t>
      </w:r>
      <w:proofErr w:type="spellStart"/>
      <w:r>
        <w:t>hơn</w:t>
      </w:r>
      <w:proofErr w:type="spellEnd"/>
      <w:r>
        <w:t>.</w:t>
      </w:r>
    </w:p>
    <w:p w14:paraId="3519A2D7" w14:textId="77777777" w:rsidR="00014921" w:rsidRDefault="00974781">
      <w:pPr>
        <w:pStyle w:val="Heading4"/>
        <w:rPr>
          <w:lang w:val="vi-VN"/>
        </w:rPr>
      </w:pPr>
      <w:r>
        <w:rPr>
          <w:lang w:val="vi-VN"/>
        </w:rPr>
        <w:t>XGBoost</w:t>
      </w:r>
    </w:p>
    <w:p w14:paraId="3388E1FB" w14:textId="77777777" w:rsidR="00014921" w:rsidRDefault="00974781">
      <w:pPr>
        <w:rPr>
          <w:szCs w:val="26"/>
          <w:lang w:val="vi-VN"/>
        </w:rPr>
      </w:pPr>
      <w:proofErr w:type="spellStart"/>
      <w:r>
        <w:rPr>
          <w:rFonts w:eastAsia="SimSun"/>
          <w:szCs w:val="26"/>
        </w:rPr>
        <w:t>XGBoost</w:t>
      </w:r>
      <w:proofErr w:type="spellEnd"/>
      <w:r>
        <w:rPr>
          <w:rFonts w:eastAsia="SimSun"/>
          <w:szCs w:val="26"/>
        </w:rPr>
        <w:t xml:space="preserve"> (Extreme Gradient Boosting)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thu</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toán</w:t>
      </w:r>
      <w:proofErr w:type="spellEnd"/>
      <w:r>
        <w:rPr>
          <w:rFonts w:eastAsia="SimSun"/>
          <w:szCs w:val="26"/>
        </w:rPr>
        <w:t xml:space="preserve"> boosting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m</w:t>
      </w:r>
      <w:r>
        <w:rPr>
          <w:rFonts w:eastAsia="SimSun"/>
          <w:szCs w:val="26"/>
        </w:rPr>
        <w:t>ẽ</w:t>
      </w:r>
      <w:proofErr w:type="spellEnd"/>
      <w:r>
        <w:rPr>
          <w:rFonts w:eastAsia="SimSun"/>
          <w:szCs w:val="26"/>
        </w:rPr>
        <w:t xml:space="preserve">, </w:t>
      </w:r>
      <w:proofErr w:type="spellStart"/>
      <w:r>
        <w:rPr>
          <w:rFonts w:eastAsia="SimSun"/>
          <w:szCs w:val="26"/>
        </w:rPr>
        <w:t>n</w:t>
      </w:r>
      <w:r>
        <w:rPr>
          <w:rFonts w:eastAsia="SimSun"/>
          <w:szCs w:val="26"/>
        </w:rPr>
        <w:t>ổ</w:t>
      </w:r>
      <w:r>
        <w:rPr>
          <w:rFonts w:eastAsia="SimSun"/>
          <w:szCs w:val="26"/>
        </w:rPr>
        <w:t>i</w:t>
      </w:r>
      <w:proofErr w:type="spellEnd"/>
      <w:r>
        <w:rPr>
          <w:rFonts w:eastAsia="SimSun"/>
          <w:szCs w:val="26"/>
        </w:rPr>
        <w:t xml:space="preserve"> </w:t>
      </w:r>
      <w:proofErr w:type="spellStart"/>
      <w:r>
        <w:rPr>
          <w:rFonts w:eastAsia="SimSun"/>
          <w:szCs w:val="26"/>
        </w:rPr>
        <w:t>b</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x</w:t>
      </w:r>
      <w:r>
        <w:rPr>
          <w:rFonts w:eastAsia="SimSun"/>
          <w:szCs w:val="26"/>
        </w:rPr>
        <w:t>ử</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phi </w:t>
      </w:r>
      <w:proofErr w:type="spellStart"/>
      <w:r>
        <w:rPr>
          <w:rFonts w:eastAsia="SimSun"/>
          <w:szCs w:val="26"/>
        </w:rPr>
        <w:t>tuy</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gi</w:t>
      </w:r>
      <w:r>
        <w:rPr>
          <w:rFonts w:eastAsia="SimSun"/>
          <w:szCs w:val="26"/>
        </w:rPr>
        <w:t>ả</w:t>
      </w:r>
      <w:r>
        <w:rPr>
          <w:rFonts w:eastAsia="SimSun"/>
          <w:szCs w:val="26"/>
        </w:rPr>
        <w:t>m</w:t>
      </w:r>
      <w:proofErr w:type="spellEnd"/>
      <w:r>
        <w:rPr>
          <w:rFonts w:eastAsia="SimSun"/>
          <w:szCs w:val="26"/>
        </w:rPr>
        <w:t xml:space="preserve"> </w:t>
      </w:r>
      <w:proofErr w:type="spellStart"/>
      <w:r>
        <w:rPr>
          <w:rFonts w:eastAsia="SimSun"/>
          <w:szCs w:val="26"/>
        </w:rPr>
        <w:t>thi</w:t>
      </w:r>
      <w:r>
        <w:rPr>
          <w:rFonts w:eastAsia="SimSun"/>
          <w:szCs w:val="26"/>
        </w:rPr>
        <w:t>ể</w:t>
      </w:r>
      <w:r>
        <w:rPr>
          <w:rFonts w:eastAsia="SimSun"/>
          <w:szCs w:val="26"/>
        </w:rPr>
        <w:t>u</w:t>
      </w:r>
      <w:proofErr w:type="spellEnd"/>
      <w:r>
        <w:rPr>
          <w:rFonts w:eastAsia="SimSun"/>
          <w:szCs w:val="26"/>
        </w:rPr>
        <w:t xml:space="preserve"> overfitt</w:t>
      </w:r>
      <w:r>
        <w:rPr>
          <w:rFonts w:eastAsia="SimSun"/>
          <w:szCs w:val="26"/>
        </w:rPr>
        <w:t xml:space="preserve">ing </w:t>
      </w:r>
      <w:proofErr w:type="spellStart"/>
      <w:r>
        <w:rPr>
          <w:rFonts w:eastAsia="SimSun"/>
          <w:szCs w:val="26"/>
        </w:rPr>
        <w:t>thông</w:t>
      </w:r>
      <w:proofErr w:type="spellEnd"/>
      <w:r>
        <w:rPr>
          <w:rFonts w:eastAsia="SimSun"/>
          <w:szCs w:val="26"/>
        </w:rPr>
        <w:t xml:space="preserve"> qua regularization. </w:t>
      </w:r>
      <w:proofErr w:type="spellStart"/>
      <w:r>
        <w:rPr>
          <w:rFonts w:eastAsia="SimSun"/>
          <w:szCs w:val="26"/>
        </w:rPr>
        <w:t>Trong</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tài, </w:t>
      </w:r>
      <w:proofErr w:type="spellStart"/>
      <w:r>
        <w:rPr>
          <w:rFonts w:eastAsia="SimSun"/>
          <w:szCs w:val="26"/>
        </w:rPr>
        <w:t>XGBoost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làm</w:t>
      </w:r>
      <w:proofErr w:type="spellEnd"/>
      <w:r>
        <w:rPr>
          <w:rFonts w:eastAsia="SimSun"/>
          <w:szCs w:val="26"/>
        </w:rPr>
        <w:t xml:space="preserve"> meta model </w:t>
      </w:r>
      <w:proofErr w:type="spellStart"/>
      <w:r>
        <w:rPr>
          <w:rFonts w:eastAsia="SimSun"/>
          <w:szCs w:val="26"/>
        </w:rPr>
        <w:t>chính</w:t>
      </w:r>
      <w:proofErr w:type="spellEnd"/>
      <w:r>
        <w:rPr>
          <w:rFonts w:eastAsia="SimSun"/>
          <w:szCs w:val="26"/>
        </w:rPr>
        <w:t xml:space="preserve">, </w:t>
      </w:r>
      <w:proofErr w:type="spellStart"/>
      <w:r>
        <w:rPr>
          <w:rFonts w:eastAsia="SimSun"/>
          <w:szCs w:val="26"/>
        </w:rPr>
        <w:t>đ</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vector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15 </w:t>
      </w:r>
      <w:proofErr w:type="spellStart"/>
      <w:r>
        <w:rPr>
          <w:rFonts w:eastAsia="SimSun"/>
          <w:szCs w:val="26"/>
        </w:rPr>
        <w:t>chi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base model (EfficientNetB3, ResNet50, MobileNetV2). </w:t>
      </w:r>
      <w:proofErr w:type="spellStart"/>
      <w:r>
        <w:rPr>
          <w:rFonts w:eastAsia="SimSun"/>
          <w:szCs w:val="26"/>
        </w:rPr>
        <w:t>Khác</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Logistic Regression, </w:t>
      </w:r>
      <w:proofErr w:type="spellStart"/>
      <w:r>
        <w:rPr>
          <w:rFonts w:eastAsia="SimSun"/>
          <w:szCs w:val="26"/>
        </w:rPr>
        <w:t>XGBoost</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quan</w:t>
      </w:r>
      <w:proofErr w:type="spellEnd"/>
      <w:r>
        <w:rPr>
          <w:rFonts w:eastAsia="SimSun"/>
          <w:szCs w:val="26"/>
        </w:rPr>
        <w:t xml:space="preserve"> </w:t>
      </w:r>
      <w:proofErr w:type="spellStart"/>
      <w:r>
        <w:rPr>
          <w:rFonts w:eastAsia="SimSun"/>
          <w:szCs w:val="26"/>
        </w:rPr>
        <w:t>h</w:t>
      </w:r>
      <w:r>
        <w:rPr>
          <w:rFonts w:eastAsia="SimSun"/>
          <w:szCs w:val="26"/>
        </w:rPr>
        <w:t>ệ</w:t>
      </w:r>
      <w:proofErr w:type="spellEnd"/>
      <w:r>
        <w:rPr>
          <w:rFonts w:eastAsia="SimSun"/>
          <w:szCs w:val="26"/>
        </w:rPr>
        <w:t xml:space="preserve"> phi </w:t>
      </w:r>
      <w:proofErr w:type="spellStart"/>
      <w:r>
        <w:rPr>
          <w:rFonts w:eastAsia="SimSun"/>
          <w:szCs w:val="26"/>
        </w:rPr>
        <w:t>tuy</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tham</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g</w:t>
      </w:r>
      <w:r>
        <w:rPr>
          <w:rFonts w:eastAsia="SimSun"/>
          <w:szCs w:val="26"/>
        </w:rPr>
        <w:t>ồ</w:t>
      </w:r>
      <w:r>
        <w:rPr>
          <w:rFonts w:eastAsia="SimSun"/>
          <w:szCs w:val="26"/>
        </w:rPr>
        <w:t>m</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cây</w:t>
      </w:r>
      <w:proofErr w:type="spellEnd"/>
      <w:r>
        <w:rPr>
          <w:rFonts w:eastAsia="SimSun"/>
          <w:szCs w:val="26"/>
        </w:rPr>
        <w:t xml:space="preserve"> 200–300, </w:t>
      </w:r>
      <w:proofErr w:type="spellStart"/>
      <w:r>
        <w:rPr>
          <w:rFonts w:eastAsia="SimSun"/>
          <w:szCs w:val="26"/>
        </w:rPr>
        <w:t>max_depth</w:t>
      </w:r>
      <w:proofErr w:type="spellEnd"/>
      <w:r>
        <w:rPr>
          <w:rFonts w:eastAsia="SimSun"/>
          <w:szCs w:val="26"/>
        </w:rPr>
        <w:t xml:space="preserve">=6, </w:t>
      </w:r>
      <w:proofErr w:type="spellStart"/>
      <w:r>
        <w:rPr>
          <w:rFonts w:eastAsia="SimSun"/>
          <w:szCs w:val="26"/>
        </w:rPr>
        <w:t>learning_rate</w:t>
      </w:r>
      <w:proofErr w:type="spellEnd"/>
      <w:r>
        <w:rPr>
          <w:rFonts w:eastAsia="SimSun"/>
          <w:szCs w:val="26"/>
        </w:rPr>
        <w:t xml:space="preserve">=0.05,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lang w:val="vi-VN"/>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k</w:t>
      </w:r>
      <w:r>
        <w:rPr>
          <w:rFonts w:eastAsia="SimSun"/>
          <w:szCs w:val="26"/>
        </w:rPr>
        <w:t>ỹ</w:t>
      </w:r>
      <w:proofErr w:type="spellEnd"/>
      <w:r>
        <w:rPr>
          <w:rFonts w:eastAsia="SimSun"/>
          <w:szCs w:val="26"/>
        </w:rPr>
        <w:t xml:space="preserve"> </w:t>
      </w:r>
      <w:proofErr w:type="spellStart"/>
      <w:r>
        <w:rPr>
          <w:rFonts w:eastAsia="SimSun"/>
          <w:szCs w:val="26"/>
        </w:rPr>
        <w:t>thu</w:t>
      </w:r>
      <w:r>
        <w:rPr>
          <w:rFonts w:eastAsia="SimSun"/>
          <w:szCs w:val="26"/>
        </w:rPr>
        <w:t>ậ</w:t>
      </w:r>
      <w:r>
        <w:rPr>
          <w:rFonts w:eastAsia="SimSun"/>
          <w:szCs w:val="26"/>
        </w:rPr>
        <w:t>t</w:t>
      </w:r>
      <w:proofErr w:type="spellEnd"/>
      <w:r>
        <w:rPr>
          <w:rFonts w:eastAsia="SimSun"/>
          <w:szCs w:val="26"/>
        </w:rPr>
        <w:t xml:space="preserve"> subsample </w:t>
      </w:r>
      <w:proofErr w:type="spellStart"/>
      <w:r>
        <w:rPr>
          <w:rFonts w:eastAsia="SimSun"/>
          <w:szCs w:val="26"/>
        </w:rPr>
        <w:t>và</w:t>
      </w:r>
      <w:proofErr w:type="spellEnd"/>
      <w:r>
        <w:rPr>
          <w:rFonts w:eastAsia="SimSun"/>
          <w:szCs w:val="26"/>
        </w:rPr>
        <w:t xml:space="preserve"> </w:t>
      </w:r>
      <w:proofErr w:type="spellStart"/>
      <w:r>
        <w:rPr>
          <w:rFonts w:eastAsia="SimSun"/>
          <w:szCs w:val="26"/>
        </w:rPr>
        <w:t>colsample_bytree</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tránh</w:t>
      </w:r>
      <w:proofErr w:type="spellEnd"/>
      <w:r>
        <w:rPr>
          <w:rFonts w:eastAsia="SimSun"/>
          <w:szCs w:val="26"/>
        </w:rPr>
        <w:t xml:space="preserve"> overfitting.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th</w:t>
      </w:r>
      <w:r>
        <w:rPr>
          <w:rFonts w:eastAsia="SimSun"/>
          <w:szCs w:val="26"/>
        </w:rPr>
        <w:t>ử</w:t>
      </w:r>
      <w:proofErr w:type="spellEnd"/>
      <w:r>
        <w:rPr>
          <w:rFonts w:eastAsia="SimSun"/>
          <w:szCs w:val="26"/>
        </w:rPr>
        <w:t xml:space="preserve"> </w:t>
      </w:r>
      <w:proofErr w:type="spellStart"/>
      <w:r>
        <w:rPr>
          <w:rFonts w:eastAsia="SimSun"/>
          <w:szCs w:val="26"/>
        </w:rPr>
        <w:t>nghi</w:t>
      </w:r>
      <w:r>
        <w:rPr>
          <w:rFonts w:eastAsia="SimSun"/>
          <w:szCs w:val="26"/>
        </w:rPr>
        <w:t>ệ</w:t>
      </w:r>
      <w:r>
        <w:rPr>
          <w:rFonts w:eastAsia="SimSun"/>
          <w:szCs w:val="26"/>
        </w:rPr>
        <w:t>m</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w:t>
      </w:r>
      <w:r>
        <w:rPr>
          <w:rFonts w:eastAsia="SimSun"/>
          <w:szCs w:val="26"/>
        </w:rPr>
        <w:t>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lên</w:t>
      </w:r>
      <w:proofErr w:type="spellEnd"/>
      <w:r>
        <w:rPr>
          <w:rFonts w:eastAsia="SimSun"/>
          <w:szCs w:val="26"/>
        </w:rPr>
        <w:t xml:space="preserve"> </w:t>
      </w:r>
      <w:proofErr w:type="spellStart"/>
      <w:r>
        <w:rPr>
          <w:rFonts w:eastAsia="SimSun"/>
          <w:szCs w:val="26"/>
        </w:rPr>
        <w:t>đ</w:t>
      </w:r>
      <w:r>
        <w:rPr>
          <w:rFonts w:eastAsia="SimSun"/>
          <w:szCs w:val="26"/>
        </w:rPr>
        <w:t>ế</w:t>
      </w:r>
      <w:r>
        <w:rPr>
          <w:rFonts w:eastAsia="SimSun"/>
          <w:szCs w:val="26"/>
        </w:rPr>
        <w:t>n</w:t>
      </w:r>
      <w:proofErr w:type="spellEnd"/>
      <w:r>
        <w:rPr>
          <w:rFonts w:eastAsia="SimSun"/>
          <w:szCs w:val="26"/>
        </w:rPr>
        <w:t xml:space="preserve"> 97% </w:t>
      </w:r>
      <w:proofErr w:type="spellStart"/>
      <w:r>
        <w:rPr>
          <w:rFonts w:eastAsia="SimSun"/>
          <w:szCs w:val="26"/>
        </w:rPr>
        <w:t>trên</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meta_train</w:t>
      </w:r>
      <w:proofErr w:type="spellEnd"/>
      <w:r>
        <w:rPr>
          <w:rFonts w:eastAsia="SimSun"/>
          <w:szCs w:val="26"/>
        </w:rPr>
        <w:t xml:space="preserve">, </w:t>
      </w:r>
      <w:proofErr w:type="spellStart"/>
      <w:r>
        <w:rPr>
          <w:rFonts w:eastAsia="SimSun"/>
          <w:szCs w:val="26"/>
        </w:rPr>
        <w:t>vư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tr</w:t>
      </w:r>
      <w:r>
        <w:rPr>
          <w:rFonts w:eastAsia="SimSun"/>
          <w:szCs w:val="26"/>
        </w:rPr>
        <w:t>ộ</w:t>
      </w:r>
      <w:r>
        <w:rPr>
          <w:rFonts w:eastAsia="SimSun"/>
          <w:szCs w:val="26"/>
        </w:rPr>
        <w:t>i</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Logistic Regression </w:t>
      </w:r>
      <w:proofErr w:type="spellStart"/>
      <w:r>
        <w:rPr>
          <w:rFonts w:eastAsia="SimSun"/>
          <w:szCs w:val="26"/>
        </w:rPr>
        <w:t>và</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minh</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áp</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ensemble stacking.</w:t>
      </w:r>
    </w:p>
    <w:p w14:paraId="255225CA" w14:textId="77777777" w:rsidR="00014921" w:rsidRDefault="00974781">
      <w:pPr>
        <w:pStyle w:val="Heading2"/>
        <w:rPr>
          <w:color w:val="auto"/>
        </w:rPr>
      </w:pPr>
      <w:bookmarkStart w:id="812" w:name="_Toc3859"/>
      <w:proofErr w:type="spellStart"/>
      <w:r>
        <w:rPr>
          <w:color w:val="auto"/>
          <w:lang w:val="en-US"/>
        </w:rPr>
        <w:t>Giải</w:t>
      </w:r>
      <w:proofErr w:type="spellEnd"/>
      <w:r>
        <w:rPr>
          <w:color w:val="auto"/>
          <w:lang w:val="en-US"/>
        </w:rPr>
        <w:t xml:space="preserve"> </w:t>
      </w:r>
      <w:proofErr w:type="spellStart"/>
      <w:r>
        <w:rPr>
          <w:color w:val="auto"/>
          <w:lang w:val="en-US"/>
        </w:rPr>
        <w:t>pháp</w:t>
      </w:r>
      <w:proofErr w:type="spellEnd"/>
      <w:r>
        <w:rPr>
          <w:color w:val="auto"/>
          <w:lang w:val="en-US"/>
        </w:rPr>
        <w:t xml:space="preserve"> </w:t>
      </w:r>
      <w:proofErr w:type="spellStart"/>
      <w:r>
        <w:rPr>
          <w:color w:val="auto"/>
          <w:lang w:val="en-US"/>
        </w:rPr>
        <w:t>cài</w:t>
      </w:r>
      <w:proofErr w:type="spellEnd"/>
      <w:r>
        <w:rPr>
          <w:color w:val="auto"/>
          <w:lang w:val="en-US"/>
        </w:rPr>
        <w:t xml:space="preserve"> </w:t>
      </w:r>
      <w:proofErr w:type="spellStart"/>
      <w:r>
        <w:rPr>
          <w:color w:val="auto"/>
          <w:lang w:val="en-US"/>
        </w:rPr>
        <w:t>đặt</w:t>
      </w:r>
      <w:bookmarkEnd w:id="812"/>
      <w:proofErr w:type="spellEnd"/>
    </w:p>
    <w:p w14:paraId="5B80746C" w14:textId="77777777" w:rsidR="00014921" w:rsidRDefault="00974781">
      <w:pPr>
        <w:pStyle w:val="NormalWeb"/>
      </w:pPr>
      <w:proofErr w:type="spellStart"/>
      <w:r>
        <w:t>Giải</w:t>
      </w:r>
      <w:proofErr w:type="spellEnd"/>
      <w:r>
        <w:t xml:space="preserve"> </w:t>
      </w:r>
      <w:proofErr w:type="spellStart"/>
      <w:r>
        <w:t>pháp</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r>
        <w:rPr>
          <w:rStyle w:val="Strong"/>
        </w:rPr>
        <w:t>Kaggle Notebook</w:t>
      </w:r>
      <w:r>
        <w:t xml:space="preserve">, </w:t>
      </w:r>
      <w:proofErr w:type="spellStart"/>
      <w:r>
        <w:t>sử</w:t>
      </w:r>
      <w:proofErr w:type="spellEnd"/>
      <w:r>
        <w:t xml:space="preserve"> </w:t>
      </w:r>
      <w:proofErr w:type="spellStart"/>
      <w:r>
        <w:t>dụng</w:t>
      </w:r>
      <w:proofErr w:type="spellEnd"/>
      <w:r>
        <w:t xml:space="preserve"> GPU </w:t>
      </w:r>
      <w:proofErr w:type="spellStart"/>
      <w:r>
        <w:t>miễn</w:t>
      </w:r>
      <w:proofErr w:type="spellEnd"/>
      <w:r>
        <w:t xml:space="preserve"> </w:t>
      </w:r>
      <w:proofErr w:type="spellStart"/>
      <w:r>
        <w:t>phí</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với</w:t>
      </w:r>
      <w:proofErr w:type="spellEnd"/>
      <w:r>
        <w:t xml:space="preserve"> </w:t>
      </w:r>
      <w:r>
        <w:rPr>
          <w:rStyle w:val="Strong"/>
        </w:rPr>
        <w:t>Python 3.11</w:t>
      </w:r>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w:t>
      </w:r>
      <w:r>
        <w:rPr>
          <w:rStyle w:val="Strong"/>
        </w:rPr>
        <w:t>TensorFlow/</w:t>
      </w:r>
      <w:proofErr w:type="spellStart"/>
      <w:r>
        <w:rPr>
          <w:rStyle w:val="Strong"/>
        </w:rPr>
        <w:t>Keras</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CNN), </w:t>
      </w:r>
      <w:r>
        <w:rPr>
          <w:rStyle w:val="Strong"/>
        </w:rPr>
        <w:t>scikit-learn</w:t>
      </w:r>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Logistic Regression), </w:t>
      </w:r>
      <w:proofErr w:type="spellStart"/>
      <w:r>
        <w:rPr>
          <w:rStyle w:val="Strong"/>
        </w:rPr>
        <w:t>XG</w:t>
      </w:r>
      <w:r>
        <w:rPr>
          <w:rStyle w:val="Strong"/>
        </w:rPr>
        <w:t>Boost</w:t>
      </w:r>
      <w:proofErr w:type="spellEnd"/>
      <w:r>
        <w:t xml:space="preserve"> (meta model), </w:t>
      </w:r>
      <w:proofErr w:type="spellStart"/>
      <w:r>
        <w:t>cùng</w:t>
      </w:r>
      <w:proofErr w:type="spellEnd"/>
      <w:r>
        <w:t xml:space="preserve"> </w:t>
      </w:r>
      <w:proofErr w:type="spellStart"/>
      <w:r>
        <w:t>với</w:t>
      </w:r>
      <w:proofErr w:type="spellEnd"/>
      <w:r>
        <w:t xml:space="preserve"> </w:t>
      </w:r>
      <w:r>
        <w:rPr>
          <w:rStyle w:val="Strong"/>
        </w:rPr>
        <w:t xml:space="preserve">pandas, </w:t>
      </w:r>
      <w:proofErr w:type="spellStart"/>
      <w:r>
        <w:rPr>
          <w:rStyle w:val="Strong"/>
        </w:rPr>
        <w:t>numpy</w:t>
      </w:r>
      <w:proofErr w:type="spellEnd"/>
      <w:r>
        <w:rPr>
          <w:rStyle w:val="Strong"/>
        </w:rPr>
        <w:t>, matplotlib, seaborn</w:t>
      </w:r>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w:t>
      </w:r>
    </w:p>
    <w:p w14:paraId="69FF3C5B" w14:textId="77777777" w:rsidR="00014921" w:rsidRDefault="00974781">
      <w:pPr>
        <w:pStyle w:val="NormalWeb"/>
      </w:pPr>
      <w:proofErr w:type="spellStart"/>
      <w:r>
        <w:t>Quy</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chính</w:t>
      </w:r>
      <w:proofErr w:type="spellEnd"/>
      <w:r>
        <w:t>:</w:t>
      </w:r>
    </w:p>
    <w:p w14:paraId="7FBB6930" w14:textId="77777777" w:rsidR="00014921" w:rsidRDefault="00974781">
      <w:pPr>
        <w:pStyle w:val="NormalWeb"/>
        <w:ind w:left="720"/>
      </w:pPr>
      <w:proofErr w:type="spellStart"/>
      <w:r>
        <w:rPr>
          <w:rStyle w:val="Strong"/>
        </w:rPr>
        <w:t>Tiền</w:t>
      </w:r>
      <w:proofErr w:type="spellEnd"/>
      <w:r>
        <w:rPr>
          <w:rStyle w:val="Strong"/>
        </w:rPr>
        <w:t xml:space="preserve"> </w:t>
      </w:r>
      <w:proofErr w:type="spellStart"/>
      <w:r>
        <w:rPr>
          <w:rStyle w:val="Strong"/>
        </w:rPr>
        <w:t>xử</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w:t>
      </w:r>
      <w:r>
        <w:t xml:space="preserve"> </w:t>
      </w:r>
      <w:proofErr w:type="spellStart"/>
      <w:r>
        <w:t>Dữ</w:t>
      </w:r>
      <w:proofErr w:type="spellEnd"/>
      <w:r>
        <w:t xml:space="preserve"> </w:t>
      </w:r>
      <w:proofErr w:type="spellStart"/>
      <w:r>
        <w:t>liệu</w:t>
      </w:r>
      <w:proofErr w:type="spellEnd"/>
      <w:r>
        <w:t xml:space="preserve"> </w:t>
      </w:r>
      <w:proofErr w:type="spellStart"/>
      <w:r>
        <w:t>ảnh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mô</w:t>
      </w:r>
      <w:proofErr w:type="spellEnd"/>
      <w:r>
        <w:t xml:space="preserve"> </w:t>
      </w:r>
      <w:proofErr w:type="spellStart"/>
      <w:r>
        <w:t>hình</w:t>
      </w:r>
      <w:proofErr w:type="spellEnd"/>
      <w:r>
        <w:t xml:space="preserve"> (300×300 </w:t>
      </w:r>
      <w:proofErr w:type="spellStart"/>
      <w:r>
        <w:t>cho</w:t>
      </w:r>
      <w:proofErr w:type="spellEnd"/>
      <w:r>
        <w:t xml:space="preserve"> EfficientNetB3, 224×224 </w:t>
      </w:r>
      <w:proofErr w:type="spellStart"/>
      <w:r>
        <w:t>cho</w:t>
      </w:r>
      <w:proofErr w:type="spellEnd"/>
      <w:r>
        <w:t xml:space="preserve"> ResNet50 </w:t>
      </w:r>
      <w:proofErr w:type="spellStart"/>
      <w:r>
        <w:t>và</w:t>
      </w:r>
      <w:proofErr w:type="spellEnd"/>
      <w:r>
        <w:t xml:space="preserve"> MobileNetV2), </w:t>
      </w:r>
      <w:proofErr w:type="spellStart"/>
      <w:r>
        <w:t>đồng</w:t>
      </w:r>
      <w:proofErr w:type="spellEnd"/>
      <w:r>
        <w:t xml:space="preserve"> </w:t>
      </w:r>
      <w:proofErr w:type="spellStart"/>
      <w:r>
        <w:t>thời</w:t>
      </w:r>
      <w:proofErr w:type="spellEnd"/>
      <w:r>
        <w:t xml:space="preserve"> </w:t>
      </w:r>
      <w:proofErr w:type="spellStart"/>
      <w:r>
        <w:t>áp</w:t>
      </w:r>
      <w:proofErr w:type="spellEnd"/>
      <w:r>
        <w:t xml:space="preserve"> </w:t>
      </w:r>
      <w:proofErr w:type="spellStart"/>
      <w:r>
        <w:t>dụng</w:t>
      </w:r>
      <w:proofErr w:type="spellEnd"/>
      <w:r>
        <w:t xml:space="preserve"> rescale pixel </w:t>
      </w:r>
      <w:proofErr w:type="spellStart"/>
      <w:r>
        <w:t>về</w:t>
      </w:r>
      <w:proofErr w:type="spellEnd"/>
      <w:r>
        <w:t xml:space="preserve"> [0,1]. </w:t>
      </w:r>
      <w:proofErr w:type="spellStart"/>
      <w:r>
        <w:t>Ngoài</w:t>
      </w:r>
      <w:proofErr w:type="spellEnd"/>
      <w:r>
        <w:t xml:space="preserve"> ra,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Pr>
          <w:rStyle w:val="Strong"/>
        </w:rPr>
        <w:t>GroupKFold</w:t>
      </w:r>
      <w:proofErr w:type="spellEnd"/>
      <w:r>
        <w:rPr>
          <w:rStyle w:val="Strong"/>
        </w:rPr>
        <w:t xml:space="preserve"> cross-validation</w:t>
      </w:r>
      <w:r>
        <w:t xml:space="preserve"> </w:t>
      </w:r>
      <w:proofErr w:type="spellStart"/>
      <w:r>
        <w:t>để</w:t>
      </w:r>
      <w:proofErr w:type="spellEnd"/>
      <w:r>
        <w:t xml:space="preserve"> chia </w:t>
      </w:r>
      <w:proofErr w:type="spellStart"/>
      <w:r>
        <w:t>dữ</w:t>
      </w:r>
      <w:proofErr w:type="spellEnd"/>
      <w:r>
        <w:t xml:space="preserve"> </w:t>
      </w:r>
      <w:proofErr w:type="spellStart"/>
      <w:r>
        <w:t>l</w:t>
      </w:r>
      <w:r>
        <w:t>iệu</w:t>
      </w:r>
      <w:proofErr w:type="spellEnd"/>
      <w:r>
        <w:t xml:space="preserve"> </w:t>
      </w:r>
      <w:proofErr w:type="spellStart"/>
      <w:r>
        <w:t>theo</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ở train </w:t>
      </w:r>
      <w:proofErr w:type="spellStart"/>
      <w:r>
        <w:t>và</w:t>
      </w:r>
      <w:proofErr w:type="spellEnd"/>
      <w:r>
        <w:t xml:space="preserve"> validation</w:t>
      </w:r>
    </w:p>
    <w:p w14:paraId="53BF597C" w14:textId="77777777" w:rsidR="00014921" w:rsidRDefault="00974781">
      <w:pPr>
        <w:pStyle w:val="NormalWeb"/>
        <w:ind w:left="720"/>
      </w:pPr>
      <w:proofErr w:type="spellStart"/>
      <w:r>
        <w:rPr>
          <w:rStyle w:val="Strong"/>
        </w:rPr>
        <w:t>Huấn</w:t>
      </w:r>
      <w:proofErr w:type="spellEnd"/>
      <w:r>
        <w:rPr>
          <w:rStyle w:val="Strong"/>
        </w:rPr>
        <w:t xml:space="preserve"> </w:t>
      </w:r>
      <w:proofErr w:type="spellStart"/>
      <w:r>
        <w:rPr>
          <w:rStyle w:val="Strong"/>
        </w:rPr>
        <w:t>luyện</w:t>
      </w:r>
      <w:proofErr w:type="spellEnd"/>
      <w:r>
        <w:rPr>
          <w:rStyle w:val="Strong"/>
        </w:rPr>
        <w:t xml:space="preserve"> </w:t>
      </w:r>
      <w:proofErr w:type="spellStart"/>
      <w:r>
        <w:rPr>
          <w:rStyle w:val="Strong"/>
        </w:rPr>
        <w:t>các</w:t>
      </w:r>
      <w:proofErr w:type="spellEnd"/>
      <w:r>
        <w:rPr>
          <w:rStyle w:val="Strong"/>
        </w:rPr>
        <w:t xml:space="preserve"> base model:</w:t>
      </w:r>
      <w:r>
        <w:t xml:space="preserve"> </w:t>
      </w:r>
      <w:proofErr w:type="spellStart"/>
      <w:r>
        <w:t>Mỗi</w:t>
      </w:r>
      <w:proofErr w:type="spellEnd"/>
      <w:r>
        <w:t xml:space="preserve"> </w:t>
      </w:r>
      <w:proofErr w:type="spellStart"/>
      <w:r>
        <w:t>mô</w:t>
      </w:r>
      <w:proofErr w:type="spellEnd"/>
      <w:r>
        <w:t xml:space="preserve"> </w:t>
      </w:r>
      <w:proofErr w:type="spellStart"/>
      <w:r>
        <w:t>hình</w:t>
      </w:r>
      <w:proofErr w:type="spellEnd"/>
      <w:r>
        <w:t xml:space="preserve"> (EfficientNetB3, ResNet50, MobileNetV2)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cùng</w:t>
      </w:r>
      <w:proofErr w:type="spellEnd"/>
      <w:r>
        <w:t xml:space="preserve"> </w:t>
      </w:r>
      <w:proofErr w:type="spellStart"/>
      <w:r>
        <w:t>cấu</w:t>
      </w:r>
      <w:proofErr w:type="spellEnd"/>
      <w:r>
        <w:t xml:space="preserve"> </w:t>
      </w:r>
      <w:proofErr w:type="spellStart"/>
      <w:r>
        <w:t>hình</w:t>
      </w:r>
      <w:proofErr w:type="spellEnd"/>
      <w:r>
        <w:t xml:space="preserve"> optimizer Adam, learning r</w:t>
      </w:r>
      <w:r>
        <w:t xml:space="preserve">ate 1e-4, loss function categorical </w:t>
      </w:r>
      <w:proofErr w:type="spellStart"/>
      <w:r>
        <w:t>crossentropy</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bằng</w:t>
      </w:r>
      <w:proofErr w:type="spellEnd"/>
      <w:r>
        <w:t xml:space="preserve"> </w:t>
      </w:r>
      <w:proofErr w:type="spellStart"/>
      <w:r>
        <w:t>EarlyStopping</w:t>
      </w:r>
      <w:proofErr w:type="spellEnd"/>
      <w:r>
        <w:t xml:space="preserve"> </w:t>
      </w:r>
      <w:proofErr w:type="spellStart"/>
      <w:r>
        <w:t>để</w:t>
      </w:r>
      <w:proofErr w:type="spellEnd"/>
      <w:r>
        <w:t xml:space="preserve"> </w:t>
      </w:r>
      <w:proofErr w:type="spellStart"/>
      <w:r>
        <w:t>tránh</w:t>
      </w:r>
      <w:proofErr w:type="spellEnd"/>
      <w:r>
        <w:t xml:space="preserve"> overfitting.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dưới</w:t>
      </w:r>
      <w:proofErr w:type="spellEnd"/>
      <w:r>
        <w:t xml:space="preserve"> </w:t>
      </w:r>
      <w:proofErr w:type="spellStart"/>
      <w:r>
        <w:t>dạng</w:t>
      </w:r>
      <w:proofErr w:type="spellEnd"/>
      <w:r>
        <w:t xml:space="preserve"> vector </w:t>
      </w:r>
      <w:proofErr w:type="spellStart"/>
      <w:r>
        <w:t>softmax</w:t>
      </w:r>
      <w:proofErr w:type="spellEnd"/>
      <w:r>
        <w:t xml:space="preserve"> (5 </w:t>
      </w:r>
      <w:proofErr w:type="spellStart"/>
      <w:r>
        <w:t>chiều</w:t>
      </w:r>
      <w:proofErr w:type="spellEnd"/>
      <w:r>
        <w:t xml:space="preserve">) </w:t>
      </w:r>
      <w:proofErr w:type="spellStart"/>
      <w:r>
        <w:t>cho</w:t>
      </w:r>
      <w:proofErr w:type="spellEnd"/>
      <w:r>
        <w:t xml:space="preserve"> </w:t>
      </w:r>
      <w:proofErr w:type="spellStart"/>
      <w:r>
        <w:t>mỗi</w:t>
      </w:r>
      <w:proofErr w:type="spellEnd"/>
      <w:r>
        <w:t xml:space="preserve"> </w:t>
      </w:r>
      <w:proofErr w:type="spellStart"/>
      <w:r>
        <w:t>ảnh</w:t>
      </w:r>
      <w:proofErr w:type="spellEnd"/>
      <w:r>
        <w:t>.</w:t>
      </w:r>
    </w:p>
    <w:p w14:paraId="6ED8DE68" w14:textId="77777777" w:rsidR="00014921" w:rsidRDefault="00974781">
      <w:pPr>
        <w:pStyle w:val="NormalWeb"/>
        <w:ind w:left="720"/>
      </w:pPr>
      <w:proofErr w:type="spellStart"/>
      <w:r>
        <w:rPr>
          <w:rStyle w:val="Strong"/>
        </w:rPr>
        <w:lastRenderedPageBreak/>
        <w:t>Xây</w:t>
      </w:r>
      <w:proofErr w:type="spellEnd"/>
      <w:r>
        <w:rPr>
          <w:rStyle w:val="Strong"/>
        </w:rPr>
        <w:t xml:space="preserve"> </w:t>
      </w:r>
      <w:proofErr w:type="spellStart"/>
      <w:r>
        <w:rPr>
          <w:rStyle w:val="Strong"/>
        </w:rPr>
        <w:t>dựng</w:t>
      </w:r>
      <w:proofErr w:type="spellEnd"/>
      <w:r>
        <w:rPr>
          <w:rStyle w:val="Strong"/>
        </w:rPr>
        <w:t xml:space="preserve"> meta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w:t>
      </w:r>
      <w:r>
        <w:t xml:space="preserve"> </w:t>
      </w:r>
      <w:proofErr w:type="spellStart"/>
      <w:r>
        <w:t>Các</w:t>
      </w:r>
      <w:proofErr w:type="spellEnd"/>
      <w:r>
        <w:t xml:space="preserve"> vector </w:t>
      </w:r>
      <w:proofErr w:type="spellStart"/>
      <w:r>
        <w:t>softmax</w:t>
      </w:r>
      <w:proofErr w:type="spellEnd"/>
      <w:r>
        <w:t xml:space="preserve"> </w:t>
      </w:r>
      <w:proofErr w:type="spellStart"/>
      <w:r>
        <w:t>từ</w:t>
      </w:r>
      <w:proofErr w:type="spellEnd"/>
      <w:r>
        <w:t xml:space="preserve"> base models </w:t>
      </w:r>
      <w:proofErr w:type="spellStart"/>
      <w:r>
        <w:t>đư</w:t>
      </w:r>
      <w:r>
        <w:t>ợc</w:t>
      </w:r>
      <w:proofErr w:type="spellEnd"/>
      <w:r>
        <w:t xml:space="preserve"> </w:t>
      </w:r>
      <w:proofErr w:type="spellStart"/>
      <w:r>
        <w:t>ghép</w:t>
      </w:r>
      <w:proofErr w:type="spellEnd"/>
      <w:r>
        <w:t xml:space="preserve"> </w:t>
      </w:r>
      <w:proofErr w:type="spellStart"/>
      <w:r>
        <w:t>lại</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đặc</w:t>
      </w:r>
      <w:proofErr w:type="spellEnd"/>
      <w:r>
        <w:t xml:space="preserve"> </w:t>
      </w:r>
      <w:proofErr w:type="spellStart"/>
      <w:r>
        <w:t>trưng</w:t>
      </w:r>
      <w:proofErr w:type="spellEnd"/>
      <w:r>
        <w:t xml:space="preserve"> 15 </w:t>
      </w:r>
      <w:proofErr w:type="spellStart"/>
      <w:r>
        <w:t>chiều</w:t>
      </w:r>
      <w:proofErr w:type="spellEnd"/>
      <w:r>
        <w:t xml:space="preserve"> </w:t>
      </w:r>
      <w:proofErr w:type="spellStart"/>
      <w:r>
        <w:t>cho</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Các</w:t>
      </w:r>
      <w:proofErr w:type="spellEnd"/>
      <w:r>
        <w:t xml:space="preserve"> file </w:t>
      </w:r>
      <w:r>
        <w:rPr>
          <w:rStyle w:val="HTMLCode"/>
        </w:rPr>
        <w:t>meta_train.csv</w:t>
      </w:r>
      <w:r>
        <w:t xml:space="preserve">, </w:t>
      </w:r>
      <w:r>
        <w:rPr>
          <w:rStyle w:val="HTMLCode"/>
        </w:rPr>
        <w:t>meta_val.csv</w:t>
      </w:r>
      <w:r>
        <w:t xml:space="preserve"> </w:t>
      </w:r>
      <w:proofErr w:type="spellStart"/>
      <w:r>
        <w:t>và</w:t>
      </w:r>
      <w:proofErr w:type="spellEnd"/>
      <w:r>
        <w:t xml:space="preserve"> </w:t>
      </w:r>
      <w:r>
        <w:rPr>
          <w:rStyle w:val="HTMLCode"/>
        </w:rPr>
        <w:t>meta_test.csv</w:t>
      </w:r>
      <w:r>
        <w:t xml:space="preserve"> </w:t>
      </w:r>
      <w:proofErr w:type="spellStart"/>
      <w:r>
        <w:t>được</w:t>
      </w:r>
      <w:proofErr w:type="spellEnd"/>
      <w:r>
        <w:t xml:space="preserve"> </w:t>
      </w:r>
      <w:proofErr w:type="spellStart"/>
      <w:r>
        <w:t>xuất</w:t>
      </w:r>
      <w:proofErr w:type="spellEnd"/>
      <w:r>
        <w:t xml:space="preserve"> ra </w:t>
      </w:r>
      <w:proofErr w:type="spellStart"/>
      <w:r>
        <w:t>để</w:t>
      </w:r>
      <w:proofErr w:type="spellEnd"/>
      <w:r>
        <w:t xml:space="preserve"> </w:t>
      </w:r>
      <w:proofErr w:type="spellStart"/>
      <w:r>
        <w:t>dùng</w:t>
      </w:r>
      <w:proofErr w:type="spellEnd"/>
      <w:r>
        <w:t xml:space="preserve"> </w:t>
      </w:r>
      <w:proofErr w:type="spellStart"/>
      <w:r>
        <w:t>cho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p>
    <w:p w14:paraId="10D93F5C" w14:textId="77777777" w:rsidR="00014921" w:rsidRDefault="00974781">
      <w:pPr>
        <w:pStyle w:val="NormalWeb"/>
        <w:ind w:left="720"/>
      </w:pPr>
      <w:proofErr w:type="spellStart"/>
      <w:r>
        <w:rPr>
          <w:rStyle w:val="Strong"/>
        </w:rPr>
        <w:t>Huấn</w:t>
      </w:r>
      <w:proofErr w:type="spellEnd"/>
      <w:r>
        <w:rPr>
          <w:rStyle w:val="Strong"/>
        </w:rPr>
        <w:t xml:space="preserve"> </w:t>
      </w:r>
      <w:proofErr w:type="spellStart"/>
      <w:r>
        <w:rPr>
          <w:rStyle w:val="Strong"/>
        </w:rPr>
        <w:t>luyện</w:t>
      </w:r>
      <w:proofErr w:type="spellEnd"/>
      <w:r>
        <w:rPr>
          <w:rStyle w:val="Strong"/>
        </w:rPr>
        <w:t xml:space="preserve"> meta model:</w:t>
      </w:r>
      <w:r>
        <w:t xml:space="preserve"> Logistic Regression </w:t>
      </w:r>
      <w:proofErr w:type="spellStart"/>
      <w:r>
        <w:t>và</w:t>
      </w:r>
      <w:proofErr w:type="spellEnd"/>
      <w:r>
        <w:t xml:space="preserve"> </w:t>
      </w:r>
      <w:proofErr w:type="spellStart"/>
      <w:r>
        <w:t>XGBoost</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làm</w:t>
      </w:r>
      <w:proofErr w:type="spellEnd"/>
      <w:r>
        <w:t xml:space="preserve"> meta model. Logistic Regress</w:t>
      </w:r>
      <w:r>
        <w:t xml:space="preserve">ion </w:t>
      </w:r>
      <w:proofErr w:type="spellStart"/>
      <w:r>
        <w:t>cung</w:t>
      </w:r>
      <w:proofErr w:type="spellEnd"/>
      <w:r>
        <w:t xml:space="preserve"> </w:t>
      </w:r>
      <w:proofErr w:type="spellStart"/>
      <w:r>
        <w:t>cấp</w:t>
      </w:r>
      <w:proofErr w:type="spellEnd"/>
      <w:r>
        <w:t xml:space="preserve"> baseline </w:t>
      </w:r>
      <w:proofErr w:type="spellStart"/>
      <w:r>
        <w:t>đơn</w:t>
      </w:r>
      <w:proofErr w:type="spellEnd"/>
      <w:r>
        <w:t xml:space="preserve"> </w:t>
      </w:r>
      <w:proofErr w:type="spellStart"/>
      <w:r>
        <w:t>giản</w:t>
      </w:r>
      <w:proofErr w:type="spellEnd"/>
      <w:r>
        <w:t xml:space="preserve">, </w:t>
      </w:r>
      <w:proofErr w:type="spellStart"/>
      <w:r>
        <w:t>trong</w:t>
      </w:r>
      <w:proofErr w:type="spellEnd"/>
      <w:r>
        <w:t xml:space="preserve"> </w:t>
      </w:r>
      <w:proofErr w:type="spellStart"/>
      <w:r>
        <w:t>khi</w:t>
      </w:r>
      <w:proofErr w:type="spellEnd"/>
      <w:r>
        <w:t xml:space="preserve"> </w:t>
      </w:r>
      <w:proofErr w:type="spellStart"/>
      <w:r>
        <w:t>XGBoost</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tốt</w:t>
      </w:r>
      <w:proofErr w:type="spellEnd"/>
      <w:r>
        <w:t xml:space="preserve"> </w:t>
      </w:r>
      <w:proofErr w:type="spellStart"/>
      <w:r>
        <w:t>hơn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p>
    <w:p w14:paraId="79605E65" w14:textId="77777777" w:rsidR="00014921" w:rsidRDefault="00974781">
      <w:pPr>
        <w:pStyle w:val="NormalWeb"/>
        <w:ind w:left="720"/>
      </w:pPr>
      <w:proofErr w:type="spellStart"/>
      <w:r>
        <w:rPr>
          <w:rStyle w:val="Strong"/>
        </w:rPr>
        <w:t>Đánh</w:t>
      </w:r>
      <w:proofErr w:type="spellEnd"/>
      <w:r>
        <w:rPr>
          <w:rStyle w:val="Strong"/>
        </w:rPr>
        <w:t xml:space="preserve"> </w:t>
      </w:r>
      <w:proofErr w:type="spellStart"/>
      <w:r>
        <w:rPr>
          <w:rStyle w:val="Strong"/>
        </w:rPr>
        <w:t>giá</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trực</w:t>
      </w:r>
      <w:proofErr w:type="spellEnd"/>
      <w:r>
        <w:rPr>
          <w:rStyle w:val="Strong"/>
        </w:rPr>
        <w:t xml:space="preserve"> </w:t>
      </w:r>
      <w:proofErr w:type="spellStart"/>
      <w:r>
        <w:rPr>
          <w:rStyle w:val="Strong"/>
        </w:rPr>
        <w:t>quan</w:t>
      </w:r>
      <w:proofErr w:type="spellEnd"/>
      <w:r>
        <w:rPr>
          <w:rStyle w:val="Strong"/>
        </w:rPr>
        <w:t xml:space="preserve"> </w:t>
      </w:r>
      <w:proofErr w:type="spellStart"/>
      <w:r>
        <w:rPr>
          <w:rStyle w:val="Strong"/>
        </w:rPr>
        <w:t>hóa</w:t>
      </w:r>
      <w:proofErr w:type="spellEnd"/>
      <w:r>
        <w:rPr>
          <w:rStyle w:val="Strong"/>
        </w:rPr>
        <w:t>:</w:t>
      </w:r>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qua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precision, recall, f1-score </w:t>
      </w:r>
      <w:proofErr w:type="spellStart"/>
      <w:r>
        <w:t>và</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(confu</w:t>
      </w:r>
      <w:r>
        <w:t xml:space="preserve">sion matrix).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meta model </w:t>
      </w:r>
      <w:proofErr w:type="spellStart"/>
      <w:r>
        <w:t>XGBoost</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từng</w:t>
      </w:r>
      <w:proofErr w:type="spellEnd"/>
      <w:r>
        <w:t xml:space="preserve"> base model </w:t>
      </w:r>
      <w:proofErr w:type="spellStart"/>
      <w:r>
        <w:t>riêng</w:t>
      </w:r>
      <w:proofErr w:type="spellEnd"/>
      <w:r>
        <w:t xml:space="preserve"> </w:t>
      </w:r>
      <w:proofErr w:type="spellStart"/>
      <w:r>
        <w:t>lẻ</w:t>
      </w:r>
      <w:proofErr w:type="spellEnd"/>
      <w:r>
        <w:t xml:space="preserve"> </w:t>
      </w:r>
      <w:proofErr w:type="spellStart"/>
      <w:r>
        <w:t>cũng</w:t>
      </w:r>
      <w:proofErr w:type="spellEnd"/>
      <w:r>
        <w:t xml:space="preserve"> </w:t>
      </w:r>
      <w:proofErr w:type="spellStart"/>
      <w:r>
        <w:t>như</w:t>
      </w:r>
      <w:proofErr w:type="spellEnd"/>
      <w:r>
        <w:t xml:space="preserve"> Logistic Regression.</w:t>
      </w:r>
    </w:p>
    <w:p w14:paraId="01124ED1" w14:textId="77777777" w:rsidR="00014921" w:rsidRDefault="00974781">
      <w:pPr>
        <w:pStyle w:val="NormalWeb"/>
      </w:pPr>
      <w:proofErr w:type="spellStart"/>
      <w:r>
        <w:t>Với</w:t>
      </w:r>
      <w:proofErr w:type="spellEnd"/>
      <w:r>
        <w:t xml:space="preserve"> </w:t>
      </w:r>
      <w:proofErr w:type="spellStart"/>
      <w:r>
        <w:t>cách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vừa</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được</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deep learning </w:t>
      </w:r>
      <w:proofErr w:type="spellStart"/>
      <w:r>
        <w:t>tiên</w:t>
      </w:r>
      <w:proofErr w:type="spellEnd"/>
      <w:r>
        <w:t xml:space="preserve"> </w:t>
      </w:r>
      <w:proofErr w:type="spellStart"/>
      <w:r>
        <w:t>t</w:t>
      </w:r>
      <w:r>
        <w:t>iến</w:t>
      </w:r>
      <w:proofErr w:type="spellEnd"/>
      <w:r>
        <w:t xml:space="preserve">, </w:t>
      </w:r>
      <w:proofErr w:type="spellStart"/>
      <w:r>
        <w:t>vừa</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nhờ</w:t>
      </w:r>
      <w:proofErr w:type="spellEnd"/>
      <w:r>
        <w:t xml:space="preserve"> </w:t>
      </w:r>
      <w:proofErr w:type="spellStart"/>
      <w:r>
        <w:t>kỹ</w:t>
      </w:r>
      <w:proofErr w:type="spellEnd"/>
      <w:r>
        <w:t xml:space="preserve"> </w:t>
      </w:r>
      <w:proofErr w:type="spellStart"/>
      <w:r>
        <w:t>thuật</w:t>
      </w:r>
      <w:proofErr w:type="spellEnd"/>
      <w:r>
        <w:t xml:space="preserve"> stacking ensemble,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w:t>
      </w:r>
    </w:p>
    <w:p w14:paraId="366660CC" w14:textId="77777777" w:rsidR="00014921" w:rsidRDefault="00974781">
      <w:pPr>
        <w:pStyle w:val="Heading1"/>
        <w:rPr>
          <w:color w:val="auto"/>
        </w:rPr>
      </w:pPr>
      <w:r>
        <w:rPr>
          <w:color w:val="auto"/>
          <w:lang w:val="pt-BR"/>
        </w:rPr>
        <w:br w:type="page"/>
      </w:r>
      <w:bookmarkStart w:id="813" w:name="_Toc5778"/>
      <w:r>
        <w:rPr>
          <w:color w:val="auto"/>
          <w:lang w:val="en-US"/>
        </w:rPr>
        <w:lastRenderedPageBreak/>
        <w:t>KIỂM THỬ VÀ ĐÁNH GIÁ</w:t>
      </w:r>
      <w:bookmarkEnd w:id="813"/>
    </w:p>
    <w:p w14:paraId="109C46C8" w14:textId="77777777" w:rsidR="00014921" w:rsidRDefault="00014921">
      <w:pPr>
        <w:rPr>
          <w:lang w:val="vi-VN"/>
        </w:rPr>
      </w:pPr>
      <w:bookmarkStart w:id="814" w:name="_Toc63585963"/>
      <w:bookmarkStart w:id="815" w:name="_Toc59050322"/>
      <w:bookmarkStart w:id="816" w:name="_Toc66865166"/>
      <w:bookmarkStart w:id="817" w:name="_Toc68005363"/>
      <w:bookmarkStart w:id="818" w:name="_Toc66520117"/>
      <w:bookmarkStart w:id="819" w:name="_Toc64710553"/>
      <w:bookmarkStart w:id="820" w:name="_Toc66720285"/>
      <w:bookmarkStart w:id="821" w:name="_Toc66795870"/>
      <w:bookmarkStart w:id="822" w:name="_Toc65681589"/>
      <w:bookmarkStart w:id="823" w:name="_Toc66799692"/>
      <w:bookmarkStart w:id="824" w:name="_Toc66299751"/>
      <w:bookmarkStart w:id="825" w:name="_Toc59050163"/>
      <w:bookmarkStart w:id="826" w:name="_Toc63587396"/>
      <w:bookmarkStart w:id="827" w:name="_Toc66519622"/>
      <w:bookmarkStart w:id="828" w:name="_Toc64189091"/>
      <w:bookmarkStart w:id="829" w:name="_Toc66720852"/>
      <w:bookmarkStart w:id="830" w:name="_Toc66821484"/>
      <w:bookmarkStart w:id="831" w:name="_Toc59050050"/>
      <w:bookmarkStart w:id="832" w:name="_Toc65441681"/>
      <w:bookmarkStart w:id="833" w:name="_Toc66801166"/>
      <w:bookmarkStart w:id="834" w:name="_Toc66721440"/>
      <w:bookmarkStart w:id="835" w:name="_Toc66604660"/>
      <w:bookmarkStart w:id="836" w:name="_Toc67669755"/>
      <w:bookmarkStart w:id="837" w:name="_Toc59889908"/>
      <w:bookmarkStart w:id="838" w:name="_Toc64836759"/>
      <w:bookmarkStart w:id="839" w:name="_Toc66519762"/>
      <w:bookmarkStart w:id="840" w:name="_Toc63588020"/>
      <w:bookmarkStart w:id="841" w:name="_Toc67640773"/>
      <w:bookmarkStart w:id="842" w:name="_Toc68245381"/>
      <w:bookmarkStart w:id="843" w:name="_Toc67668781"/>
      <w:bookmarkStart w:id="844" w:name="_Toc67755178"/>
      <w:bookmarkStart w:id="845" w:name="_Toc67514941"/>
      <w:bookmarkStart w:id="846" w:name="_Toc66774799"/>
      <w:bookmarkStart w:id="847" w:name="_Toc67336787"/>
      <w:bookmarkStart w:id="848" w:name="_Toc66519552"/>
      <w:bookmarkStart w:id="849" w:name="_Toc66541966"/>
      <w:bookmarkStart w:id="850" w:name="_Toc66824646"/>
      <w:bookmarkStart w:id="851" w:name="_Toc68245473"/>
      <w:bookmarkStart w:id="852" w:name="_Toc66776485"/>
      <w:bookmarkStart w:id="853" w:name="_Toc65824364"/>
      <w:bookmarkStart w:id="854" w:name="_Toc68014723"/>
      <w:bookmarkStart w:id="855" w:name="_Toc66805561"/>
      <w:bookmarkStart w:id="856" w:name="_Toc67637629"/>
      <w:bookmarkStart w:id="857" w:name="_Toc64833354"/>
      <w:bookmarkStart w:id="858" w:name="_Toc64794957"/>
      <w:bookmarkStart w:id="859" w:name="_Toc66000649"/>
      <w:bookmarkStart w:id="860" w:name="_Toc68017249"/>
      <w:bookmarkStart w:id="861" w:name="_Toc59050242"/>
      <w:bookmarkStart w:id="862" w:name="_Toc66720931"/>
      <w:bookmarkStart w:id="863" w:name="_Toc67903052"/>
      <w:bookmarkStart w:id="864" w:name="_Toc67990700"/>
      <w:bookmarkStart w:id="865" w:name="_Toc68245563"/>
      <w:bookmarkStart w:id="866" w:name="_Toc67989841"/>
      <w:bookmarkStart w:id="867" w:name="_Toc67657711"/>
      <w:bookmarkStart w:id="868" w:name="_Toc71213797"/>
      <w:bookmarkStart w:id="869" w:name="_Toc71899848"/>
      <w:bookmarkStart w:id="870" w:name="_Toc66455186"/>
      <w:bookmarkStart w:id="871" w:name="_Toc66426362"/>
      <w:bookmarkStart w:id="872" w:name="_Toc64833785"/>
      <w:bookmarkStart w:id="873" w:name="_Toc67257668"/>
      <w:bookmarkStart w:id="874" w:name="_Toc70079132"/>
      <w:bookmarkStart w:id="875" w:name="_Toc67471590"/>
      <w:bookmarkStart w:id="876" w:name="_Toc64528463"/>
      <w:bookmarkStart w:id="877" w:name="_Toc64189645"/>
      <w:bookmarkStart w:id="878" w:name="_Toc66285511"/>
      <w:bookmarkStart w:id="879" w:name="_Toc67640860"/>
      <w:bookmarkStart w:id="880" w:name="_Toc67752894"/>
      <w:bookmarkStart w:id="881" w:name="_Toc64189702"/>
      <w:bookmarkStart w:id="882" w:name="_Toc67670434"/>
      <w:bookmarkStart w:id="883" w:name="_Toc67514809"/>
      <w:bookmarkStart w:id="884" w:name="_Toc69829004"/>
      <w:bookmarkStart w:id="885" w:name="_Toc64362925"/>
      <w:bookmarkStart w:id="886" w:name="_Toc68030185"/>
      <w:bookmarkStart w:id="887" w:name="_Toc69471860"/>
      <w:bookmarkStart w:id="888" w:name="_Toc70349457"/>
      <w:bookmarkStart w:id="889" w:name="_Toc71730724"/>
      <w:bookmarkStart w:id="890" w:name="_Toc69710526"/>
      <w:bookmarkStart w:id="891" w:name="_Toc67552656"/>
      <w:bookmarkStart w:id="892" w:name="_Toc69484038"/>
      <w:bookmarkStart w:id="893" w:name="_Toc67818530"/>
      <w:bookmarkStart w:id="894" w:name="_Toc67552742"/>
      <w:bookmarkStart w:id="895" w:name="_Toc67638928"/>
      <w:bookmarkStart w:id="896" w:name="_Toc67463836"/>
      <w:bookmarkStart w:id="897" w:name="_Toc66041806"/>
      <w:bookmarkStart w:id="898" w:name="_Toc68534155"/>
      <w:bookmarkStart w:id="899" w:name="_Toc69386914"/>
      <w:bookmarkStart w:id="900" w:name="_Toc68265029"/>
      <w:bookmarkStart w:id="901" w:name="_Toc69936072"/>
      <w:bookmarkStart w:id="902" w:name="_Toc66791883"/>
      <w:bookmarkStart w:id="903" w:name="_Toc69308756"/>
      <w:bookmarkStart w:id="904" w:name="_Toc70064080"/>
      <w:bookmarkStart w:id="905" w:name="_Toc68265117"/>
      <w:bookmarkStart w:id="906" w:name="_Toc69323661"/>
      <w:bookmarkStart w:id="907" w:name="_Toc67150371"/>
      <w:bookmarkStart w:id="908" w:name="_Toc69394230"/>
      <w:bookmarkStart w:id="909" w:name="_Toc67821962"/>
      <w:bookmarkStart w:id="910" w:name="_Toc69394376"/>
      <w:bookmarkStart w:id="911" w:name="_Toc66799779"/>
      <w:bookmarkStart w:id="912" w:name="_Toc68902388"/>
      <w:bookmarkStart w:id="913" w:name="_Toc69393944"/>
      <w:bookmarkStart w:id="914" w:name="_Toc69309069"/>
      <w:bookmarkStart w:id="915" w:name="_Toc69323444"/>
      <w:bookmarkStart w:id="916" w:name="_Toc68271616"/>
      <w:bookmarkStart w:id="917" w:name="_Toc69323977"/>
      <w:bookmarkStart w:id="918" w:name="_Toc69242697"/>
      <w:bookmarkStart w:id="919" w:name="_Toc69282772"/>
      <w:bookmarkStart w:id="920" w:name="_Toc69324045"/>
      <w:bookmarkStart w:id="921" w:name="_Toc69394718"/>
      <w:bookmarkStart w:id="922" w:name="_Toc67129332"/>
      <w:bookmarkStart w:id="923" w:name="_Toc69323949"/>
      <w:bookmarkStart w:id="924" w:name="_Toc69828790"/>
      <w:bookmarkStart w:id="925" w:name="_Toc67149567"/>
      <w:bookmarkStart w:id="926" w:name="_Toc70004420"/>
      <w:bookmarkStart w:id="927" w:name="_Toc66776653"/>
      <w:bookmarkStart w:id="928" w:name="_Toc66824512"/>
      <w:bookmarkStart w:id="929" w:name="_Toc69310320"/>
      <w:bookmarkStart w:id="930" w:name="_Toc71727882"/>
      <w:bookmarkStart w:id="931" w:name="_Toc71728536"/>
      <w:bookmarkStart w:id="932" w:name="_Toc70315140"/>
      <w:bookmarkStart w:id="933" w:name="_Toc71549768"/>
      <w:bookmarkStart w:id="934" w:name="_Toc69331503"/>
      <w:bookmarkStart w:id="935" w:name="_Toc71010210"/>
      <w:bookmarkStart w:id="936" w:name="_Toc71293151"/>
      <w:bookmarkStart w:id="937" w:name="_Toc69397496"/>
      <w:bookmarkStart w:id="938" w:name="_Toc68962098"/>
      <w:bookmarkStart w:id="939" w:name="_Toc68271708"/>
      <w:bookmarkStart w:id="940" w:name="_Toc69397323"/>
      <w:bookmarkStart w:id="941" w:name="_Toc68938900"/>
      <w:bookmarkStart w:id="942" w:name="_Toc69324171"/>
      <w:bookmarkStart w:id="943" w:name="_Toc71727281"/>
      <w:bookmarkStart w:id="944" w:name="_Toc68764114"/>
      <w:bookmarkStart w:id="945" w:name="_Toc69980050"/>
      <w:bookmarkStart w:id="946" w:name="_Toc69633964"/>
      <w:bookmarkStart w:id="947" w:name="_Toc71382346"/>
      <w:bookmarkStart w:id="948" w:name="_Toc68869178"/>
      <w:bookmarkStart w:id="949" w:name="_Toc69282870"/>
      <w:bookmarkStart w:id="950" w:name="_Toc69323541"/>
      <w:bookmarkStart w:id="951" w:name="_Toc69980553"/>
      <w:bookmarkStart w:id="952" w:name="_Toc71010034"/>
      <w:bookmarkStart w:id="953" w:name="_Toc69367559"/>
      <w:bookmarkStart w:id="954" w:name="_Toc70949397"/>
      <w:bookmarkStart w:id="955" w:name="_Toc69323758"/>
      <w:bookmarkStart w:id="956" w:name="_Toc71383184"/>
      <w:bookmarkStart w:id="957" w:name="_Toc69483704"/>
      <w:bookmarkStart w:id="958" w:name="_Toc70064375"/>
      <w:bookmarkStart w:id="959" w:name="_Toc70078936"/>
      <w:bookmarkStart w:id="960" w:name="_Toc68608308"/>
      <w:bookmarkStart w:id="961" w:name="_Toc69323854"/>
      <w:bookmarkStart w:id="962" w:name="_Toc68249481"/>
      <w:bookmarkStart w:id="963" w:name="_Toc68591813"/>
      <w:bookmarkStart w:id="964" w:name="_Toc68609254"/>
      <w:bookmarkStart w:id="965" w:name="_Toc69308658"/>
      <w:bookmarkStart w:id="966" w:name="_Toc70949200"/>
      <w:bookmarkStart w:id="967" w:name="_Toc69889858"/>
      <w:bookmarkStart w:id="968" w:name="_Toc68249809"/>
      <w:bookmarkStart w:id="969" w:name="_Toc68272157"/>
      <w:bookmarkStart w:id="970" w:name="_Toc68264849"/>
      <w:bookmarkStart w:id="971" w:name="_Toc68591718"/>
      <w:bookmarkStart w:id="972" w:name="_Toc68359423"/>
      <w:bookmarkStart w:id="973" w:name="_Toc68264939"/>
      <w:bookmarkStart w:id="974" w:name="_Toc69796275"/>
      <w:bookmarkStart w:id="975" w:name="_Toc68265205"/>
      <w:bookmarkStart w:id="976" w:name="_Toc68599119"/>
      <w:bookmarkStart w:id="977" w:name="_Toc68615639"/>
      <w:bookmarkStart w:id="978" w:name="_Toc68329924"/>
      <w:bookmarkStart w:id="979" w:name="_Toc68614136"/>
      <w:bookmarkStart w:id="980" w:name="_Toc71549867"/>
      <w:bookmarkStart w:id="981" w:name="_Toc68555245"/>
      <w:bookmarkStart w:id="982" w:name="_Toc70017110"/>
      <w:bookmarkStart w:id="983" w:name="_Toc68611805"/>
      <w:bookmarkStart w:id="984" w:name="_Toc68249600"/>
      <w:bookmarkStart w:id="985" w:name="_Toc68296658"/>
      <w:bookmarkStart w:id="986" w:name="_Toc68359132"/>
      <w:bookmarkStart w:id="987" w:name="_Toc71899651"/>
      <w:bookmarkStart w:id="988" w:name="_Toc68359539"/>
      <w:bookmarkStart w:id="989" w:name="_Toc69970437"/>
      <w:bookmarkStart w:id="990" w:name="_Toc68963125"/>
      <w:bookmarkStart w:id="991" w:name="_Toc68272845"/>
      <w:bookmarkStart w:id="992" w:name="_Toc68337709"/>
      <w:bookmarkStart w:id="993" w:name="_Toc68265293"/>
      <w:bookmarkStart w:id="994" w:name="_Toc68359227"/>
      <w:bookmarkStart w:id="995" w:name="_Toc68249690"/>
      <w:bookmarkStart w:id="996" w:name="_Toc68330017"/>
      <w:bookmarkStart w:id="997" w:name="_Toc69223380"/>
      <w:bookmarkStart w:id="998" w:name="_Toc68611714"/>
      <w:bookmarkStart w:id="999" w:name="_Toc68265382"/>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p>
    <w:p w14:paraId="56542F56" w14:textId="77777777" w:rsidR="00014921" w:rsidRDefault="00014921">
      <w:pPr>
        <w:pStyle w:val="BalloonText"/>
        <w:keepNext/>
        <w:numPr>
          <w:ilvl w:val="0"/>
          <w:numId w:val="2"/>
        </w:numPr>
        <w:shd w:val="clear" w:color="auto" w:fill="FFFFFF"/>
        <w:spacing w:after="120"/>
        <w:outlineLvl w:val="1"/>
        <w:rPr>
          <w:rFonts w:ascii="Times New Roman" w:hAnsi="Times New Roman"/>
          <w:b/>
          <w:bCs/>
          <w:iCs/>
          <w:vanish/>
          <w:spacing w:val="-3"/>
          <w:sz w:val="26"/>
          <w:szCs w:val="26"/>
          <w:lang w:val="pt-BR" w:eastAsia="ar-SA"/>
        </w:rPr>
      </w:pPr>
      <w:bookmarkStart w:id="1000" w:name="_Toc82089513"/>
      <w:bookmarkStart w:id="1001" w:name="_Toc82119018"/>
      <w:bookmarkStart w:id="1002" w:name="_Toc81942048"/>
      <w:bookmarkStart w:id="1003" w:name="_Toc76538165"/>
      <w:bookmarkStart w:id="1004" w:name="_Toc74897221"/>
      <w:bookmarkStart w:id="1005" w:name="_Toc81982298"/>
      <w:bookmarkStart w:id="1006" w:name="_Toc81482234"/>
      <w:bookmarkStart w:id="1007" w:name="_Toc82119273"/>
      <w:bookmarkStart w:id="1008" w:name="_Toc74122104"/>
      <w:bookmarkStart w:id="1009" w:name="_Toc76471910"/>
      <w:bookmarkStart w:id="1010" w:name="_Toc74749633"/>
      <w:bookmarkStart w:id="1011" w:name="_Toc77403224"/>
      <w:bookmarkStart w:id="1012" w:name="_Toc77370413"/>
      <w:bookmarkStart w:id="1013" w:name="_Toc74749275"/>
      <w:bookmarkStart w:id="1014" w:name="_Toc72241407"/>
      <w:bookmarkStart w:id="1015" w:name="_Toc72250332"/>
      <w:bookmarkStart w:id="1016" w:name="_Toc77670248"/>
      <w:bookmarkStart w:id="1017" w:name="_Toc76104758"/>
      <w:bookmarkStart w:id="1018" w:name="_Toc73723854"/>
      <w:bookmarkStart w:id="1019" w:name="_Toc74052903"/>
      <w:bookmarkStart w:id="1020" w:name="_Toc72242116"/>
      <w:bookmarkStart w:id="1021" w:name="_Toc72250116"/>
      <w:bookmarkStart w:id="1022" w:name="_Toc72241507"/>
      <w:bookmarkStart w:id="1023" w:name="_Toc76461898"/>
      <w:bookmarkStart w:id="1024" w:name="_Toc77423396"/>
      <w:bookmarkStart w:id="1025" w:name="_Toc74079376"/>
      <w:bookmarkStart w:id="1026" w:name="_Toc72249323"/>
      <w:bookmarkStart w:id="1027" w:name="_Toc72241726"/>
      <w:bookmarkStart w:id="1028" w:name="_Toc72249899"/>
      <w:bookmarkStart w:id="1029" w:name="_Toc77834209"/>
      <w:bookmarkStart w:id="1030" w:name="_Toc77579146"/>
      <w:bookmarkStart w:id="1031" w:name="_Toc73883069"/>
      <w:bookmarkStart w:id="1032" w:name="_Toc73882828"/>
      <w:bookmarkStart w:id="1033" w:name="_Toc72249221"/>
      <w:bookmarkStart w:id="1034" w:name="_Toc73561193"/>
      <w:bookmarkStart w:id="1035" w:name="_Toc73693954"/>
      <w:bookmarkStart w:id="1036" w:name="_Toc73723754"/>
      <w:bookmarkStart w:id="1037" w:name="_Toc72241284"/>
      <w:bookmarkStart w:id="1038" w:name="_Toc71901657"/>
      <w:bookmarkStart w:id="1039" w:name="_Toc74858853"/>
      <w:bookmarkStart w:id="1040" w:name="_Toc77409299"/>
      <w:bookmarkStart w:id="1041" w:name="_Toc82076199"/>
      <w:bookmarkStart w:id="1042" w:name="_Toc78356736"/>
      <w:bookmarkStart w:id="1043" w:name="_Toc77842505"/>
      <w:bookmarkStart w:id="1044" w:name="_Toc72251100"/>
      <w:bookmarkStart w:id="1045" w:name="_Toc72249424"/>
      <w:bookmarkStart w:id="1046" w:name="_Toc74898453"/>
      <w:bookmarkStart w:id="1047" w:name="_Toc73344347"/>
      <w:bookmarkStart w:id="1048" w:name="_Toc77596237"/>
      <w:bookmarkStart w:id="1049" w:name="_Toc77368894"/>
      <w:bookmarkStart w:id="1050" w:name="_Toc73652287"/>
      <w:bookmarkStart w:id="1051" w:name="_Toc82034641"/>
      <w:bookmarkStart w:id="1052" w:name="_Toc74860100"/>
      <w:bookmarkStart w:id="1053" w:name="_Toc82119370"/>
      <w:bookmarkStart w:id="1054" w:name="_Toc76729810"/>
      <w:bookmarkStart w:id="1055" w:name="_Toc73344209"/>
      <w:bookmarkStart w:id="1056" w:name="_Toc73863504"/>
      <w:bookmarkStart w:id="1057" w:name="_Toc81857041"/>
      <w:bookmarkStart w:id="1058" w:name="_Toc76729712"/>
      <w:bookmarkStart w:id="1059" w:name="_Toc72239658"/>
      <w:bookmarkStart w:id="1060" w:name="_Toc82119466"/>
      <w:bookmarkStart w:id="1061" w:name="_Toc72250798"/>
      <w:bookmarkStart w:id="1062" w:name="_Toc73823004"/>
      <w:bookmarkStart w:id="1063" w:name="_Toc76728968"/>
      <w:bookmarkStart w:id="1064" w:name="_Toc76634827"/>
      <w:bookmarkStart w:id="1065" w:name="_Toc77595977"/>
      <w:bookmarkStart w:id="1066" w:name="_Toc74810273"/>
      <w:bookmarkStart w:id="1067" w:name="_Toc74683553"/>
      <w:bookmarkStart w:id="1068" w:name="_Toc83411563"/>
      <w:bookmarkStart w:id="1069" w:name="_Toc82953270"/>
      <w:bookmarkStart w:id="1070" w:name="_Toc78356994"/>
      <w:bookmarkStart w:id="1071" w:name="_Toc81338143"/>
      <w:bookmarkStart w:id="1072" w:name="_Toc81900829"/>
      <w:bookmarkStart w:id="1073" w:name="_Toc82089609"/>
      <w:bookmarkStart w:id="1074" w:name="_Toc82460934"/>
      <w:bookmarkStart w:id="1075" w:name="_Toc76569457"/>
      <w:bookmarkStart w:id="1076" w:name="_Toc78288095"/>
      <w:bookmarkStart w:id="1077" w:name="_Toc78288193"/>
      <w:bookmarkStart w:id="1078" w:name="_Toc83628526"/>
      <w:bookmarkStart w:id="1079" w:name="_Toc81201378"/>
      <w:bookmarkStart w:id="1080" w:name="_Toc83590865"/>
      <w:bookmarkStart w:id="1081" w:name="_Toc83542014"/>
      <w:bookmarkStart w:id="1082" w:name="_Toc83064881"/>
      <w:bookmarkStart w:id="1083" w:name="_Toc83644129"/>
      <w:bookmarkStart w:id="1084" w:name="_Toc83644226"/>
      <w:bookmarkStart w:id="1085" w:name="_Toc82497284"/>
      <w:bookmarkStart w:id="1086" w:name="_Toc74152374"/>
      <w:bookmarkStart w:id="1087" w:name="_Toc83136127"/>
      <w:bookmarkStart w:id="1088" w:name="_Toc82873784"/>
      <w:bookmarkStart w:id="1089" w:name="_Toc83103840"/>
      <w:bookmarkStart w:id="1090" w:name="_Toc81289705"/>
      <w:bookmarkStart w:id="1091" w:name="_Toc83154431"/>
      <w:bookmarkStart w:id="1092" w:name="_Toc74686992"/>
      <w:bookmarkStart w:id="1093" w:name="_Toc81725478"/>
      <w:bookmarkStart w:id="1094" w:name="_Toc82011637"/>
      <w:bookmarkStart w:id="1095" w:name="_Toc81816883"/>
      <w:bookmarkStart w:id="1096" w:name="_Toc81250199"/>
      <w:bookmarkStart w:id="1097" w:name="_Toc76730432"/>
      <w:bookmarkStart w:id="1098" w:name="_Toc83564574"/>
      <w:bookmarkStart w:id="1099" w:name="_Toc101768520"/>
      <w:bookmarkStart w:id="1100" w:name="_Toc84259767"/>
      <w:bookmarkStart w:id="1101" w:name="_Toc83628701"/>
      <w:bookmarkStart w:id="1102" w:name="_Toc82870248"/>
      <w:bookmarkStart w:id="1103" w:name="_Toc83675551"/>
      <w:bookmarkStart w:id="1104" w:name="_Toc83224799"/>
      <w:bookmarkStart w:id="1105" w:name="_Toc85121201"/>
      <w:bookmarkStart w:id="1106" w:name="_Toc81557974"/>
      <w:bookmarkStart w:id="1107" w:name="_Toc86049275"/>
      <w:bookmarkStart w:id="1108" w:name="_Toc92197158"/>
      <w:bookmarkStart w:id="1109" w:name="_Toc78270678"/>
      <w:bookmarkStart w:id="1110" w:name="_Toc84426324"/>
      <w:bookmarkStart w:id="1111" w:name="_Toc84260311"/>
      <w:bookmarkStart w:id="1112" w:name="_Toc82421181"/>
      <w:bookmarkStart w:id="1113" w:name="_Toc82982225"/>
      <w:bookmarkStart w:id="1114" w:name="_Toc83713772"/>
      <w:bookmarkStart w:id="1115" w:name="_Toc92522239"/>
      <w:bookmarkStart w:id="1116" w:name="_Toc77867253"/>
      <w:bookmarkStart w:id="1117" w:name="_Toc86049083"/>
      <w:bookmarkStart w:id="1118" w:name="_Toc82546238"/>
      <w:bookmarkStart w:id="1119" w:name="_Toc83154909"/>
      <w:bookmarkStart w:id="1120" w:name="_Toc84601141"/>
      <w:bookmarkStart w:id="1121" w:name="_Toc82584479"/>
      <w:bookmarkStart w:id="1122" w:name="_Toc83018242"/>
      <w:bookmarkStart w:id="1123" w:name="_Toc93407901"/>
      <w:bookmarkStart w:id="1124" w:name="_Toc83727309"/>
      <w:bookmarkStart w:id="1125" w:name="_Toc81982202"/>
      <w:bookmarkStart w:id="1126" w:name="_Toc83112252"/>
      <w:bookmarkStart w:id="1127" w:name="_Toc92119066"/>
      <w:bookmarkStart w:id="1128" w:name="_Toc83713981"/>
      <w:bookmarkStart w:id="1129" w:name="_Toc82982757"/>
      <w:bookmarkStart w:id="1130" w:name="_Toc102487603"/>
      <w:bookmarkStart w:id="1131" w:name="_Toc83717435"/>
      <w:bookmarkStart w:id="1132" w:name="_Toc92139441"/>
      <w:bookmarkStart w:id="1133" w:name="_Toc101775588"/>
      <w:bookmarkStart w:id="1134" w:name="_Toc82897884"/>
      <w:bookmarkStart w:id="1135" w:name="_Toc83154333"/>
      <w:bookmarkStart w:id="1136" w:name="_Toc101774065"/>
      <w:bookmarkStart w:id="1137" w:name="_Toc102631389"/>
      <w:bookmarkStart w:id="1138" w:name="_Toc82073536"/>
      <w:bookmarkStart w:id="1139" w:name="_Toc83717251"/>
      <w:bookmarkStart w:id="1140" w:name="_Toc101787457"/>
      <w:bookmarkStart w:id="1141" w:name="_Toc102485724"/>
      <w:bookmarkStart w:id="1142" w:name="_Toc102634153"/>
      <w:bookmarkStart w:id="1143" w:name="_Toc83910748"/>
      <w:bookmarkStart w:id="1144" w:name="_Toc84432144"/>
      <w:bookmarkStart w:id="1145" w:name="_Toc84661842"/>
      <w:bookmarkStart w:id="1146" w:name="_Toc87908672"/>
      <w:bookmarkStart w:id="1147" w:name="_Toc101798832"/>
      <w:bookmarkStart w:id="1148" w:name="_Toc83309842"/>
      <w:bookmarkStart w:id="1149" w:name="_Toc84572214"/>
      <w:bookmarkStart w:id="1150" w:name="_Toc85950341"/>
      <w:bookmarkStart w:id="1151" w:name="_Toc84260001"/>
      <w:bookmarkStart w:id="1152" w:name="_Toc92523249"/>
      <w:bookmarkStart w:id="1153" w:name="_Toc102633127"/>
      <w:bookmarkStart w:id="1154" w:name="_Toc83732039"/>
      <w:bookmarkStart w:id="1155" w:name="_Toc83826551"/>
      <w:bookmarkStart w:id="1156" w:name="_Toc84576855"/>
      <w:bookmarkStart w:id="1157" w:name="_Toc85961896"/>
      <w:bookmarkStart w:id="1158" w:name="_Toc84928700"/>
      <w:bookmarkStart w:id="1159" w:name="_Toc92524157"/>
      <w:bookmarkStart w:id="1160" w:name="_Toc82805633"/>
      <w:bookmarkStart w:id="1161" w:name="_Toc101852350"/>
      <w:bookmarkStart w:id="1162" w:name="_Toc83915163"/>
      <w:bookmarkStart w:id="1163" w:name="_Toc84625357"/>
      <w:bookmarkStart w:id="1164" w:name="_Toc94078077"/>
      <w:bookmarkStart w:id="1165" w:name="_Toc101774950"/>
      <w:bookmarkStart w:id="1166" w:name="_Toc102632480"/>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p>
    <w:p w14:paraId="76A8D76C" w14:textId="77777777" w:rsidR="00014921" w:rsidRDefault="00974781">
      <w:pPr>
        <w:pStyle w:val="Heading2"/>
        <w:rPr>
          <w:color w:val="auto"/>
        </w:rPr>
      </w:pPr>
      <w:bookmarkStart w:id="1167" w:name="_Toc23628"/>
      <w:proofErr w:type="spellStart"/>
      <w:r>
        <w:rPr>
          <w:color w:val="auto"/>
          <w:lang w:val="en-US"/>
        </w:rPr>
        <w:t>Kịch</w:t>
      </w:r>
      <w:proofErr w:type="spellEnd"/>
      <w:r>
        <w:rPr>
          <w:color w:val="auto"/>
          <w:lang w:val="en-US"/>
        </w:rPr>
        <w:t xml:space="preserve"> </w:t>
      </w:r>
      <w:proofErr w:type="spellStart"/>
      <w:r>
        <w:rPr>
          <w:color w:val="auto"/>
          <w:lang w:val="en-US"/>
        </w:rPr>
        <w:t>bản</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thử</w:t>
      </w:r>
      <w:bookmarkEnd w:id="1167"/>
      <w:proofErr w:type="spellEnd"/>
    </w:p>
    <w:p w14:paraId="465D3AA0" w14:textId="77777777" w:rsidR="00014921" w:rsidRDefault="00974781">
      <w:pPr>
        <w:pStyle w:val="NormalWeb"/>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võng</w:t>
      </w:r>
      <w:proofErr w:type="spellEnd"/>
      <w:r>
        <w:t xml:space="preserve"> </w:t>
      </w:r>
      <w:proofErr w:type="spellStart"/>
      <w:r>
        <w:t>mạc</w:t>
      </w:r>
      <w:proofErr w:type="spellEnd"/>
      <w:r>
        <w:t xml:space="preserve"> do </w:t>
      </w:r>
      <w:proofErr w:type="spellStart"/>
      <w:r>
        <w:t>tiểu</w:t>
      </w:r>
      <w:proofErr w:type="spellEnd"/>
      <w:r>
        <w:t xml:space="preserve"> </w:t>
      </w:r>
      <w:proofErr w:type="spellStart"/>
      <w:r>
        <w:t>đường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APTOS 2019, </w:t>
      </w:r>
      <w:proofErr w:type="spellStart"/>
      <w:r>
        <w:t>chúng</w:t>
      </w:r>
      <w:proofErr w:type="spellEnd"/>
      <w:r>
        <w:t xml:space="preserve"> </w:t>
      </w:r>
      <w:proofErr w:type="spellStart"/>
      <w:r>
        <w:t>tôi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như</w:t>
      </w:r>
      <w:proofErr w:type="spellEnd"/>
      <w:r>
        <w:t xml:space="preserve"> </w:t>
      </w:r>
      <w:proofErr w:type="spellStart"/>
      <w:r>
        <w:t>sau</w:t>
      </w:r>
      <w:proofErr w:type="spellEnd"/>
      <w:r>
        <w:t>:</w:t>
      </w:r>
    </w:p>
    <w:p w14:paraId="019EF7A7" w14:textId="77777777" w:rsidR="00014921" w:rsidRDefault="00974781">
      <w:pPr>
        <w:numPr>
          <w:ilvl w:val="0"/>
          <w:numId w:val="20"/>
        </w:numPr>
        <w:spacing w:before="0" w:beforeAutospacing="1" w:afterAutospacing="1"/>
      </w:pPr>
      <w:proofErr w:type="spellStart"/>
      <w:r>
        <w:rPr>
          <w:rStyle w:val="Strong"/>
        </w:rPr>
        <w:t>Phương</w:t>
      </w:r>
      <w:proofErr w:type="spellEnd"/>
      <w:r>
        <w:rPr>
          <w:rStyle w:val="Strong"/>
        </w:rPr>
        <w:t xml:space="preserve"> </w:t>
      </w:r>
      <w:proofErr w:type="spellStart"/>
      <w:r>
        <w:rPr>
          <w:rStyle w:val="Strong"/>
        </w:rPr>
        <w:t>pháp</w:t>
      </w:r>
      <w:proofErr w:type="spellEnd"/>
      <w:r>
        <w:rPr>
          <w:rStyle w:val="Strong"/>
        </w:rPr>
        <w:t xml:space="preserve"> chia </w:t>
      </w:r>
      <w:proofErr w:type="spellStart"/>
      <w:r>
        <w:rPr>
          <w:rStyle w:val="Strong"/>
        </w:rPr>
        <w:t>dữ</w:t>
      </w:r>
      <w:proofErr w:type="spellEnd"/>
      <w:r>
        <w:rPr>
          <w:rStyle w:val="Strong"/>
        </w:rPr>
        <w:t xml:space="preserve"> </w:t>
      </w:r>
      <w:proofErr w:type="spellStart"/>
      <w:r>
        <w:rPr>
          <w:rStyle w:val="Strong"/>
        </w:rPr>
        <w:t>liệu</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(3662 </w:t>
      </w:r>
      <w:proofErr w:type="spellStart"/>
      <w:r>
        <w:t>ảnh</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lên</w:t>
      </w:r>
      <w:proofErr w:type="spellEnd"/>
      <w:r>
        <w:t xml:space="preserve"> </w:t>
      </w:r>
      <w:proofErr w:type="spellStart"/>
      <w:r>
        <w:t>khoảng</w:t>
      </w:r>
      <w:proofErr w:type="spellEnd"/>
      <w:r>
        <w:t xml:space="preserve"> 5000 </w:t>
      </w:r>
      <w:proofErr w:type="spellStart"/>
      <w:r>
        <w:t>ảnh</w:t>
      </w:r>
      <w:proofErr w:type="spellEnd"/>
      <w:r>
        <w:t xml:space="preserve">, </w:t>
      </w:r>
      <w:proofErr w:type="spellStart"/>
      <w:r>
        <w:t>sau</w:t>
      </w:r>
      <w:proofErr w:type="spellEnd"/>
      <w:r>
        <w:t xml:space="preserve"> </w:t>
      </w:r>
      <w:proofErr w:type="spellStart"/>
      <w:r>
        <w:t>đó</w:t>
      </w:r>
      <w:proofErr w:type="spellEnd"/>
      <w:r>
        <w:t xml:space="preserve"> chia </w:t>
      </w:r>
      <w:proofErr w:type="spellStart"/>
      <w:r>
        <w:t>theo</w:t>
      </w:r>
      <w:proofErr w:type="spellEnd"/>
      <w:r>
        <w:t xml:space="preserve"> </w:t>
      </w:r>
      <w:proofErr w:type="spellStart"/>
      <w:r>
        <w:t>tỷ</w:t>
      </w:r>
      <w:proofErr w:type="spellEnd"/>
      <w:r>
        <w:t xml:space="preserve"> </w:t>
      </w:r>
      <w:proofErr w:type="spellStart"/>
      <w:r>
        <w:t>lệ</w:t>
      </w:r>
      <w:proofErr w:type="spellEnd"/>
      <w:r>
        <w:t xml:space="preserve"> 70% train (~4000 </w:t>
      </w:r>
      <w:proofErr w:type="spellStart"/>
      <w:r>
        <w:t>ảnh</w:t>
      </w:r>
      <w:proofErr w:type="spellEnd"/>
      <w:r>
        <w:t xml:space="preserve">, </w:t>
      </w:r>
      <w:proofErr w:type="spellStart"/>
      <w:r>
        <w:t>chỉ</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trên</w:t>
      </w:r>
      <w:proofErr w:type="spellEnd"/>
      <w:r>
        <w:t xml:space="preserve"> train), 10% validation</w:t>
      </w:r>
      <w:r>
        <w:t xml:space="preserve"> (~360 </w:t>
      </w:r>
      <w:proofErr w:type="spellStart"/>
      <w:r>
        <w:t>ảnh</w:t>
      </w:r>
      <w:proofErr w:type="spellEnd"/>
      <w:r>
        <w:t xml:space="preserve"> </w:t>
      </w:r>
      <w:proofErr w:type="spellStart"/>
      <w:r>
        <w:t>gốc</w:t>
      </w:r>
      <w:proofErr w:type="spellEnd"/>
      <w:r>
        <w:t xml:space="preserve">), </w:t>
      </w:r>
      <w:proofErr w:type="spellStart"/>
      <w:r>
        <w:t>và</w:t>
      </w:r>
      <w:proofErr w:type="spellEnd"/>
      <w:r>
        <w:t xml:space="preserve"> 20% test (~730 </w:t>
      </w:r>
      <w:proofErr w:type="spellStart"/>
      <w:r>
        <w:t>ảnh</w:t>
      </w:r>
      <w:proofErr w:type="spellEnd"/>
      <w:r>
        <w:t xml:space="preserve"> </w:t>
      </w:r>
      <w:proofErr w:type="spellStart"/>
      <w:r>
        <w:t>gốc</w:t>
      </w:r>
      <w:proofErr w:type="spellEnd"/>
      <w:r>
        <w:t xml:space="preserve">). </w:t>
      </w:r>
      <w:proofErr w:type="spellStart"/>
      <w:r>
        <w:t>Việc</w:t>
      </w:r>
      <w:proofErr w:type="spellEnd"/>
      <w:r>
        <w:t xml:space="preserve"> chia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lớp</w:t>
      </w:r>
      <w:proofErr w:type="spellEnd"/>
      <w:r>
        <w:t xml:space="preserve"> (stratified split)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lớp</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Group K-Fold Cross-Validation (K=5) </w:t>
      </w:r>
      <w:proofErr w:type="spellStart"/>
      <w:r>
        <w:t>trên</w:t>
      </w:r>
      <w:proofErr w:type="spellEnd"/>
      <w:r>
        <w:t xml:space="preserve"> </w:t>
      </w:r>
      <w:proofErr w:type="spellStart"/>
      <w:r>
        <w:t>tập</w:t>
      </w:r>
      <w:proofErr w:type="spellEnd"/>
      <w:r>
        <w:t xml:space="preserve"> train </w:t>
      </w:r>
      <w:proofErr w:type="spellStart"/>
      <w:r>
        <w:t>để</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meta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w:t>
      </w:r>
    </w:p>
    <w:p w14:paraId="4A8F67E2" w14:textId="77777777" w:rsidR="00014921" w:rsidRDefault="00974781">
      <w:pPr>
        <w:numPr>
          <w:ilvl w:val="0"/>
          <w:numId w:val="20"/>
        </w:numPr>
        <w:spacing w:before="0" w:beforeAutospacing="1" w:afterAutospacing="1"/>
      </w:pPr>
      <w:proofErr w:type="spellStart"/>
      <w:r>
        <w:rPr>
          <w:rStyle w:val="Strong"/>
        </w:rPr>
        <w:t>Các</w:t>
      </w:r>
      <w:proofErr w:type="spellEnd"/>
      <w:r>
        <w:rPr>
          <w:rStyle w:val="Strong"/>
        </w:rPr>
        <w:t xml:space="preserve"> </w:t>
      </w:r>
      <w:proofErr w:type="spellStart"/>
      <w:r>
        <w:rPr>
          <w:rStyle w:val="Strong"/>
        </w:rPr>
        <w:t>mô</w:t>
      </w:r>
      <w:proofErr w:type="spellEnd"/>
      <w:r>
        <w:rPr>
          <w:rStyle w:val="Strong"/>
        </w:rPr>
        <w:t xml:space="preserve"> </w:t>
      </w:r>
      <w:proofErr w:type="spellStart"/>
      <w:r>
        <w:rPr>
          <w:rStyle w:val="Strong"/>
        </w:rPr>
        <w:t>hình</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k</w:t>
      </w:r>
      <w:r>
        <w:rPr>
          <w:rStyle w:val="Strong"/>
        </w:rPr>
        <w:t>iểm</w:t>
      </w:r>
      <w:proofErr w:type="spellEnd"/>
      <w:r>
        <w:rPr>
          <w:rStyle w:val="Strong"/>
        </w:rPr>
        <w:t xml:space="preserve"> </w:t>
      </w:r>
      <w:proofErr w:type="spellStart"/>
      <w:r>
        <w:rPr>
          <w:rStyle w:val="Strong"/>
        </w:rPr>
        <w:t>thử</w:t>
      </w:r>
      <w:proofErr w:type="spellEnd"/>
      <w:r>
        <w:t xml:space="preserve">: </w:t>
      </w:r>
    </w:p>
    <w:p w14:paraId="7A911500" w14:textId="77777777" w:rsidR="00014921" w:rsidRDefault="00974781">
      <w:pPr>
        <w:numPr>
          <w:ilvl w:val="1"/>
          <w:numId w:val="20"/>
        </w:numPr>
        <w:spacing w:before="0" w:beforeAutospacing="1" w:afterAutospacing="1"/>
      </w:pPr>
      <w:proofErr w:type="spellStart"/>
      <w:r>
        <w:t>Các</w:t>
      </w:r>
      <w:proofErr w:type="spellEnd"/>
      <w:r>
        <w:t xml:space="preserve"> base models </w:t>
      </w:r>
      <w:proofErr w:type="spellStart"/>
      <w:r>
        <w:t>đơn</w:t>
      </w:r>
      <w:proofErr w:type="spellEnd"/>
      <w:r>
        <w:t xml:space="preserve"> </w:t>
      </w:r>
      <w:proofErr w:type="spellStart"/>
      <w:r>
        <w:t>lẻ</w:t>
      </w:r>
      <w:proofErr w:type="spellEnd"/>
      <w:r>
        <w:t>: CNN, EfficientNet-B3, ResNet50, MobileNetV2.</w:t>
      </w:r>
    </w:p>
    <w:p w14:paraId="2ADFACBE" w14:textId="77777777" w:rsidR="00014921" w:rsidRDefault="00974781">
      <w:pPr>
        <w:numPr>
          <w:ilvl w:val="1"/>
          <w:numId w:val="20"/>
        </w:numPr>
        <w:spacing w:before="0" w:beforeAutospacing="1" w:afterAutospacing="1"/>
      </w:pP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Mỗi</w:t>
      </w:r>
      <w:proofErr w:type="spellEnd"/>
      <w:r>
        <w:t xml:space="preserve"> base model + Logistic Regression (LR), </w:t>
      </w:r>
      <w:proofErr w:type="spellStart"/>
      <w:r>
        <w:t>hoặc</w:t>
      </w:r>
      <w:proofErr w:type="spellEnd"/>
      <w:r>
        <w:t xml:space="preserve"> + </w:t>
      </w:r>
      <w:proofErr w:type="spellStart"/>
      <w:r>
        <w:t>XGBoost</w:t>
      </w:r>
      <w:proofErr w:type="spellEnd"/>
      <w:r>
        <w:t xml:space="preserve"> (XG).</w:t>
      </w:r>
    </w:p>
    <w:p w14:paraId="61F2C5B8" w14:textId="77777777" w:rsidR="00014921" w:rsidRDefault="00974781">
      <w:pPr>
        <w:numPr>
          <w:ilvl w:val="1"/>
          <w:numId w:val="20"/>
        </w:numPr>
        <w:spacing w:before="0" w:beforeAutospacing="1" w:afterAutospacing="1"/>
      </w:pPr>
      <w:proofErr w:type="spellStart"/>
      <w:r>
        <w:t>Mô</w:t>
      </w:r>
      <w:proofErr w:type="spellEnd"/>
      <w:r>
        <w:t xml:space="preserve"> </w:t>
      </w:r>
      <w:proofErr w:type="spellStart"/>
      <w:r>
        <w:t>hình</w:t>
      </w:r>
      <w:proofErr w:type="spellEnd"/>
      <w:r>
        <w:t xml:space="preserve"> stacking: Base models (EfficientNet-B3, ResNet50, MobileNetV2) </w:t>
      </w:r>
      <w:proofErr w:type="spellStart"/>
      <w:r>
        <w:t>với</w:t>
      </w:r>
      <w:proofErr w:type="spellEnd"/>
      <w:r>
        <w:t xml:space="preserve"> meta model </w:t>
      </w:r>
      <w:proofErr w:type="spellStart"/>
      <w:r>
        <w:t>XGBoos</w:t>
      </w:r>
      <w:r>
        <w:t>t</w:t>
      </w:r>
      <w:proofErr w:type="spellEnd"/>
      <w:r>
        <w:t>.</w:t>
      </w:r>
    </w:p>
    <w:p w14:paraId="399815BC" w14:textId="77777777" w:rsidR="00014921" w:rsidRDefault="00974781">
      <w:pPr>
        <w:numPr>
          <w:ilvl w:val="0"/>
          <w:numId w:val="20"/>
        </w:numPr>
        <w:spacing w:before="0" w:beforeAutospacing="1" w:afterAutospacing="1"/>
      </w:pPr>
      <w:proofErr w:type="spellStart"/>
      <w:r>
        <w:rPr>
          <w:rStyle w:val="Strong"/>
        </w:rPr>
        <w:t>Các</w:t>
      </w:r>
      <w:proofErr w:type="spellEnd"/>
      <w:r>
        <w:rPr>
          <w:rStyle w:val="Strong"/>
        </w:rPr>
        <w:t xml:space="preserve"> </w:t>
      </w:r>
      <w:proofErr w:type="spellStart"/>
      <w:r>
        <w:rPr>
          <w:rStyle w:val="Strong"/>
        </w:rPr>
        <w:t>chỉ</w:t>
      </w:r>
      <w:proofErr w:type="spellEnd"/>
      <w:r>
        <w:rPr>
          <w:rStyle w:val="Strong"/>
        </w:rPr>
        <w:t xml:space="preserve"> </w:t>
      </w:r>
      <w:proofErr w:type="spellStart"/>
      <w:r>
        <w:rPr>
          <w:rStyle w:val="Strong"/>
        </w:rPr>
        <w:t>số</w:t>
      </w:r>
      <w:proofErr w:type="spellEnd"/>
      <w:r>
        <w:rPr>
          <w:rStyle w:val="Strong"/>
        </w:rPr>
        <w:t xml:space="preserve"> </w:t>
      </w:r>
      <w:proofErr w:type="spellStart"/>
      <w:r>
        <w:rPr>
          <w:rStyle w:val="Strong"/>
        </w:rPr>
        <w:t>đánh</w:t>
      </w:r>
      <w:proofErr w:type="spellEnd"/>
      <w:r>
        <w:rPr>
          <w:rStyle w:val="Strong"/>
        </w:rPr>
        <w:t xml:space="preserve"> </w:t>
      </w:r>
      <w:proofErr w:type="spellStart"/>
      <w:r>
        <w:rPr>
          <w:rStyle w:val="Strong"/>
        </w:rPr>
        <w:t>giá</w:t>
      </w:r>
      <w:proofErr w:type="spellEnd"/>
      <w:r>
        <w:t xml:space="preserve">: </w:t>
      </w:r>
    </w:p>
    <w:p w14:paraId="1A86AABC" w14:textId="77777777" w:rsidR="00014921" w:rsidRDefault="00974781">
      <w:pPr>
        <w:numPr>
          <w:ilvl w:val="1"/>
          <w:numId w:val="21"/>
        </w:numPr>
        <w:spacing w:before="0" w:beforeAutospacing="1" w:afterAutospacing="1"/>
      </w:pPr>
      <w:r>
        <w:t>Accuracy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w:t>
      </w:r>
    </w:p>
    <w:p w14:paraId="3B50B52E" w14:textId="77777777" w:rsidR="00014921" w:rsidRDefault="00974781">
      <w:pPr>
        <w:numPr>
          <w:ilvl w:val="1"/>
          <w:numId w:val="21"/>
        </w:numPr>
        <w:spacing w:before="0" w:beforeAutospacing="1" w:afterAutospacing="1"/>
      </w:pPr>
      <w:r>
        <w:t>Precision, Recall, F1-score (</w:t>
      </w:r>
      <w:proofErr w:type="spellStart"/>
      <w:r>
        <w:t>tính</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lớp</w:t>
      </w:r>
      <w:proofErr w:type="spellEnd"/>
      <w:r>
        <w:t xml:space="preserve">, macro average, </w:t>
      </w:r>
      <w:proofErr w:type="spellStart"/>
      <w:r>
        <w:t>và</w:t>
      </w:r>
      <w:proofErr w:type="spellEnd"/>
      <w:r>
        <w:t xml:space="preserve"> weighted average).</w:t>
      </w:r>
    </w:p>
    <w:p w14:paraId="2243791C" w14:textId="77777777" w:rsidR="00014921" w:rsidRDefault="00974781">
      <w:pPr>
        <w:numPr>
          <w:ilvl w:val="1"/>
          <w:numId w:val="21"/>
        </w:numPr>
        <w:spacing w:before="0" w:beforeAutospacing="1" w:afterAutospacing="1"/>
      </w:pPr>
      <w:r>
        <w:t xml:space="preserve">Confusion Matrix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lỗi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(0: </w:t>
      </w:r>
      <w:proofErr w:type="spellStart"/>
      <w:r>
        <w:t>không</w:t>
      </w:r>
      <w:proofErr w:type="spellEnd"/>
      <w:r>
        <w:t xml:space="preserve"> </w:t>
      </w:r>
      <w:proofErr w:type="spellStart"/>
      <w:r>
        <w:t>bệnh</w:t>
      </w:r>
      <w:proofErr w:type="spellEnd"/>
      <w:r>
        <w:t xml:space="preserve">, 1: </w:t>
      </w:r>
      <w:proofErr w:type="spellStart"/>
      <w:r>
        <w:t>nhẹ</w:t>
      </w:r>
      <w:proofErr w:type="spellEnd"/>
      <w:r>
        <w:t xml:space="preserve">, 2: </w:t>
      </w:r>
      <w:proofErr w:type="spellStart"/>
      <w:r>
        <w:t>trung</w:t>
      </w:r>
      <w:proofErr w:type="spellEnd"/>
      <w:r>
        <w:t xml:space="preserve"> </w:t>
      </w:r>
      <w:proofErr w:type="spellStart"/>
      <w:r>
        <w:t>bình</w:t>
      </w:r>
      <w:proofErr w:type="spellEnd"/>
      <w:r>
        <w:t xml:space="preserve">, 3: </w:t>
      </w:r>
      <w:proofErr w:type="spellStart"/>
      <w:r>
        <w:t>nặng</w:t>
      </w:r>
      <w:proofErr w:type="spellEnd"/>
      <w:r>
        <w:t xml:space="preserve">, 4: </w:t>
      </w:r>
      <w:proofErr w:type="spellStart"/>
      <w:r>
        <w:t>rất</w:t>
      </w:r>
      <w:proofErr w:type="spellEnd"/>
      <w:r>
        <w:t xml:space="preserve"> </w:t>
      </w:r>
      <w:proofErr w:type="spellStart"/>
      <w:r>
        <w:t>nặng</w:t>
      </w:r>
      <w:proofErr w:type="spellEnd"/>
      <w:r>
        <w:t>).</w:t>
      </w:r>
    </w:p>
    <w:p w14:paraId="1189E105" w14:textId="77777777" w:rsidR="00014921" w:rsidRDefault="00974781">
      <w:pPr>
        <w:numPr>
          <w:ilvl w:val="1"/>
          <w:numId w:val="21"/>
        </w:numPr>
        <w:spacing w:before="0" w:beforeAutospacing="1" w:afterAutospacing="1"/>
      </w:pPr>
      <w:r>
        <w:t xml:space="preserve">ROC AUC (macro, OVR)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lớp</w:t>
      </w:r>
      <w:proofErr w:type="spellEnd"/>
      <w:r>
        <w:t>.</w:t>
      </w:r>
    </w:p>
    <w:p w14:paraId="718A38FB" w14:textId="77777777" w:rsidR="00014921" w:rsidRDefault="00974781">
      <w:pPr>
        <w:numPr>
          <w:ilvl w:val="1"/>
          <w:numId w:val="21"/>
        </w:numPr>
        <w:spacing w:before="0" w:beforeAutospacing="1" w:afterAutospacing="1"/>
      </w:pPr>
      <w:proofErr w:type="spellStart"/>
      <w:r>
        <w:t>Biểu</w:t>
      </w:r>
      <w:proofErr w:type="spellEnd"/>
      <w:r>
        <w:t xml:space="preserve"> </w:t>
      </w:r>
      <w:proofErr w:type="spellStart"/>
      <w:r>
        <w:t>đồ</w:t>
      </w:r>
      <w:proofErr w:type="spellEnd"/>
      <w:r>
        <w:t xml:space="preserve"> Training/Validation Loss </w:t>
      </w:r>
      <w:proofErr w:type="spellStart"/>
      <w:r>
        <w:t>và</w:t>
      </w:r>
      <w:proofErr w:type="spellEnd"/>
      <w:r>
        <w:t xml:space="preserve"> Accuracy qua </w:t>
      </w:r>
      <w:proofErr w:type="spellStart"/>
      <w:r>
        <w:t>các</w:t>
      </w:r>
      <w:proofErr w:type="spellEnd"/>
      <w:r>
        <w:t xml:space="preserve"> epochs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overfitting/underfitting.</w:t>
      </w:r>
    </w:p>
    <w:p w14:paraId="5EB8EFEA" w14:textId="77777777" w:rsidR="00014921" w:rsidRDefault="00974781">
      <w:pPr>
        <w:numPr>
          <w:ilvl w:val="0"/>
          <w:numId w:val="20"/>
        </w:numPr>
        <w:spacing w:before="0" w:beforeAutospacing="1" w:afterAutospacing="1"/>
      </w:pPr>
      <w:proofErr w:type="spellStart"/>
      <w:r>
        <w:rPr>
          <w:rStyle w:val="Strong"/>
        </w:rPr>
        <w:t>Kịch</w:t>
      </w:r>
      <w:proofErr w:type="spellEnd"/>
      <w:r>
        <w:rPr>
          <w:rStyle w:val="Strong"/>
        </w:rPr>
        <w:t xml:space="preserve"> </w:t>
      </w:r>
      <w:proofErr w:type="spellStart"/>
      <w:r>
        <w:rPr>
          <w:rStyle w:val="Strong"/>
        </w:rPr>
        <w:t>bản</w:t>
      </w:r>
      <w:proofErr w:type="spellEnd"/>
      <w:r>
        <w:rPr>
          <w:rStyle w:val="Strong"/>
        </w:rPr>
        <w:t xml:space="preserve"> </w:t>
      </w:r>
      <w:proofErr w:type="spellStart"/>
      <w:r>
        <w:rPr>
          <w:rStyle w:val="Strong"/>
        </w:rPr>
        <w:t>thực</w:t>
      </w:r>
      <w:proofErr w:type="spellEnd"/>
      <w:r>
        <w:rPr>
          <w:rStyle w:val="Strong"/>
        </w:rPr>
        <w:t xml:space="preserve"> </w:t>
      </w:r>
      <w:proofErr w:type="spellStart"/>
      <w:r>
        <w:rPr>
          <w:rStyle w:val="Strong"/>
        </w:rPr>
        <w:t>hiện</w:t>
      </w:r>
      <w:proofErr w:type="spellEnd"/>
      <w:r>
        <w:t xml:space="preserve">: </w:t>
      </w:r>
    </w:p>
    <w:p w14:paraId="77D8D239" w14:textId="77777777" w:rsidR="00014921" w:rsidRDefault="00974781">
      <w:pPr>
        <w:numPr>
          <w:ilvl w:val="1"/>
          <w:numId w:val="22"/>
        </w:numPr>
        <w:spacing w:before="0" w:beforeAutospacing="1" w:afterAutospacing="1"/>
      </w:pPr>
      <w:proofErr w:type="spellStart"/>
      <w:r>
        <w:t>Huấn</w:t>
      </w:r>
      <w:proofErr w:type="spellEnd"/>
      <w:r>
        <w:t xml:space="preserve"> </w:t>
      </w:r>
      <w:proofErr w:type="spellStart"/>
      <w:r>
        <w:t>luyện</w:t>
      </w:r>
      <w:proofErr w:type="spellEnd"/>
      <w:r>
        <w:t xml:space="preserve"> base models </w:t>
      </w:r>
      <w:proofErr w:type="spellStart"/>
      <w:r>
        <w:t>trên</w:t>
      </w:r>
      <w:proofErr w:type="spellEnd"/>
      <w:r>
        <w:t xml:space="preserve"> </w:t>
      </w:r>
      <w:proofErr w:type="spellStart"/>
      <w:r>
        <w:t>tập</w:t>
      </w:r>
      <w:proofErr w:type="spellEnd"/>
      <w:r>
        <w:t xml:space="preserve"> train </w:t>
      </w:r>
      <w:proofErr w:type="spellStart"/>
      <w:r>
        <w:t>với</w:t>
      </w:r>
      <w:proofErr w:type="spellEnd"/>
      <w:r>
        <w:t xml:space="preserve"> K-Fold </w:t>
      </w:r>
      <w:proofErr w:type="spellStart"/>
      <w:r>
        <w:t>để</w:t>
      </w:r>
      <w:proofErr w:type="spellEnd"/>
      <w:r>
        <w:t xml:space="preserve"> </w:t>
      </w:r>
      <w:proofErr w:type="spellStart"/>
      <w:r>
        <w:t>tạo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softmax</w:t>
      </w:r>
      <w:proofErr w:type="spellEnd"/>
      <w:r>
        <w:t xml:space="preserve"> </w:t>
      </w:r>
      <w:proofErr w:type="spellStart"/>
      <w:r>
        <w:t>cho</w:t>
      </w:r>
      <w:proofErr w:type="spellEnd"/>
      <w:r>
        <w:t xml:space="preserve"> meta model.</w:t>
      </w:r>
    </w:p>
    <w:p w14:paraId="5405DC54" w14:textId="77777777" w:rsidR="00014921" w:rsidRDefault="00974781">
      <w:pPr>
        <w:numPr>
          <w:ilvl w:val="1"/>
          <w:numId w:val="22"/>
        </w:numPr>
        <w:spacing w:before="0" w:beforeAutospacing="1" w:afterAutospacing="1"/>
      </w:pP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validation </w:t>
      </w:r>
      <w:proofErr w:type="spellStart"/>
      <w:r>
        <w:t>để</w:t>
      </w:r>
      <w:proofErr w:type="spellEnd"/>
      <w:r>
        <w:t xml:space="preserve"> tune hyperparameters (</w:t>
      </w:r>
      <w:proofErr w:type="spellStart"/>
      <w:r>
        <w:t>ví</w:t>
      </w:r>
      <w:proofErr w:type="spellEnd"/>
      <w:r>
        <w:t xml:space="preserve"> </w:t>
      </w:r>
      <w:proofErr w:type="spellStart"/>
      <w:r>
        <w:t>dụ</w:t>
      </w:r>
      <w:proofErr w:type="spellEnd"/>
      <w:r>
        <w:t xml:space="preserve">: learning rate, </w:t>
      </w:r>
      <w:proofErr w:type="spellStart"/>
      <w:r>
        <w:t>max_depth</w:t>
      </w:r>
      <w:proofErr w:type="spellEnd"/>
      <w:r>
        <w:t xml:space="preserve"> </w:t>
      </w:r>
      <w:proofErr w:type="spellStart"/>
      <w:r>
        <w:t>của</w:t>
      </w:r>
      <w:proofErr w:type="spellEnd"/>
      <w:r>
        <w:t xml:space="preserve"> </w:t>
      </w:r>
      <w:proofErr w:type="spellStart"/>
      <w:r>
        <w:t>XGBoost</w:t>
      </w:r>
      <w:proofErr w:type="spellEnd"/>
      <w:r>
        <w:t>).</w:t>
      </w:r>
    </w:p>
    <w:p w14:paraId="7FE253A9" w14:textId="77777777" w:rsidR="00014921" w:rsidRDefault="00974781">
      <w:pPr>
        <w:numPr>
          <w:ilvl w:val="1"/>
          <w:numId w:val="22"/>
        </w:numPr>
        <w:spacing w:before="0" w:beforeAutospacing="1" w:afterAutospacing="1"/>
      </w:pPr>
      <w:proofErr w:type="spellStart"/>
      <w:r>
        <w:t>Đánh</w:t>
      </w:r>
      <w:proofErr w:type="spellEnd"/>
      <w:r>
        <w:t xml:space="preserve"> </w:t>
      </w:r>
      <w:proofErr w:type="spellStart"/>
      <w:r>
        <w:t>giá</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trên</w:t>
      </w:r>
      <w:proofErr w:type="spellEnd"/>
      <w:r>
        <w:t xml:space="preserve"> test set </w:t>
      </w:r>
      <w:proofErr w:type="spellStart"/>
      <w:r>
        <w:t>độc</w:t>
      </w:r>
      <w:proofErr w:type="spellEnd"/>
      <w:r>
        <w:t xml:space="preserve"> </w:t>
      </w:r>
      <w:proofErr w:type="spellStart"/>
      <w:r>
        <w:t>lập</w:t>
      </w:r>
      <w:proofErr w:type="spellEnd"/>
      <w:r>
        <w:t xml:space="preserve"> </w:t>
      </w:r>
      <w:proofErr w:type="spellStart"/>
      <w:r>
        <w:t>để</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w:t>
      </w:r>
    </w:p>
    <w:p w14:paraId="28B06FBC" w14:textId="77777777" w:rsidR="00014921" w:rsidRDefault="00974781">
      <w:pPr>
        <w:numPr>
          <w:ilvl w:val="1"/>
          <w:numId w:val="22"/>
        </w:numPr>
        <w:spacing w:before="0" w:beforeAutospacing="1" w:afterAutospacing="1"/>
        <w:rPr>
          <w:lang w:val="vi-VN"/>
        </w:rPr>
      </w:pP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scikit-learn </w:t>
      </w:r>
      <w:proofErr w:type="spellStart"/>
      <w:r>
        <w:t>để</w:t>
      </w:r>
      <w:proofErr w:type="spellEnd"/>
      <w:r>
        <w:t xml:space="preserve"> </w:t>
      </w:r>
      <w:proofErr w:type="spellStart"/>
      <w:r>
        <w:t>tính</w:t>
      </w:r>
      <w:proofErr w:type="spellEnd"/>
      <w:r>
        <w:t xml:space="preserve"> metrics, </w:t>
      </w:r>
      <w:proofErr w:type="spellStart"/>
      <w:r>
        <w:t>và</w:t>
      </w:r>
      <w:proofErr w:type="spellEnd"/>
      <w:r>
        <w:t xml:space="preserve"> matplotlib/se</w:t>
      </w:r>
      <w:r>
        <w:t xml:space="preserve">aborn </w:t>
      </w:r>
      <w:proofErr w:type="spellStart"/>
      <w:r>
        <w:t>để</w:t>
      </w:r>
      <w:proofErr w:type="spellEnd"/>
      <w:r>
        <w:t xml:space="preserve"> </w:t>
      </w:r>
      <w:proofErr w:type="spellStart"/>
      <w:r>
        <w:t>vẽ</w:t>
      </w:r>
      <w:proofErr w:type="spellEnd"/>
      <w:r>
        <w:t xml:space="preserve"> </w:t>
      </w:r>
      <w:proofErr w:type="spellStart"/>
      <w:r>
        <w:t>biểu</w:t>
      </w:r>
      <w:proofErr w:type="spellEnd"/>
      <w:r>
        <w:t xml:space="preserve"> </w:t>
      </w:r>
      <w:proofErr w:type="spellStart"/>
      <w:r>
        <w:t>đồ</w:t>
      </w:r>
      <w:proofErr w:type="spellEnd"/>
      <w:r>
        <w:t>.</w:t>
      </w:r>
    </w:p>
    <w:p w14:paraId="13BB4429" w14:textId="77777777" w:rsidR="00014921" w:rsidRDefault="00974781">
      <w:pPr>
        <w:pStyle w:val="Heading3"/>
        <w:rPr>
          <w:lang w:val="vi-VN"/>
        </w:rPr>
      </w:pPr>
      <w:bookmarkStart w:id="1168" w:name="_Toc12075"/>
      <w:r>
        <w:rPr>
          <w:lang w:val="vi-VN"/>
        </w:rPr>
        <w:lastRenderedPageBreak/>
        <w:t>Môi trường thực nghiệm</w:t>
      </w:r>
      <w:bookmarkEnd w:id="1168"/>
    </w:p>
    <w:p w14:paraId="1232899A" w14:textId="77777777" w:rsidR="00014921" w:rsidRDefault="00974781">
      <w:pPr>
        <w:jc w:val="left"/>
        <w:rPr>
          <w:szCs w:val="26"/>
        </w:rPr>
      </w:pPr>
      <w:proofErr w:type="spellStart"/>
      <w:r>
        <w:rPr>
          <w:rFonts w:eastAsia="SimSun"/>
          <w:color w:val="000000"/>
          <w:szCs w:val="26"/>
          <w:lang w:eastAsia="zh-CN" w:bidi="ar"/>
        </w:rPr>
        <w:t>Đ</w:t>
      </w:r>
      <w:r>
        <w:rPr>
          <w:rFonts w:eastAsia="SimSun"/>
          <w:color w:val="000000"/>
          <w:szCs w:val="26"/>
          <w:lang w:eastAsia="zh-CN" w:bidi="ar"/>
        </w:rPr>
        <w:t>ể</w:t>
      </w:r>
      <w:proofErr w:type="spellEnd"/>
      <w:r>
        <w:rPr>
          <w:rFonts w:eastAsia="SimSun"/>
          <w:color w:val="000000"/>
          <w:szCs w:val="26"/>
          <w:lang w:eastAsia="zh-CN" w:bidi="ar"/>
        </w:rPr>
        <w:t xml:space="preserve"> </w:t>
      </w:r>
      <w:proofErr w:type="spellStart"/>
      <w:r>
        <w:rPr>
          <w:rFonts w:eastAsia="SimSun"/>
          <w:color w:val="000000"/>
          <w:szCs w:val="26"/>
          <w:lang w:eastAsia="zh-CN" w:bidi="ar"/>
        </w:rPr>
        <w:t>ti</w:t>
      </w:r>
      <w:r>
        <w:rPr>
          <w:rFonts w:eastAsia="SimSun"/>
          <w:color w:val="000000"/>
          <w:szCs w:val="26"/>
          <w:lang w:eastAsia="zh-CN" w:bidi="ar"/>
        </w:rPr>
        <w:t>ế</w:t>
      </w:r>
      <w:r>
        <w:rPr>
          <w:rFonts w:eastAsia="SimSun"/>
          <w:color w:val="000000"/>
          <w:szCs w:val="26"/>
          <w:lang w:eastAsia="zh-CN" w:bidi="ar"/>
        </w:rPr>
        <w:t>n</w:t>
      </w:r>
      <w:proofErr w:type="spellEnd"/>
      <w:r>
        <w:rPr>
          <w:rFonts w:eastAsia="SimSun"/>
          <w:color w:val="000000"/>
          <w:szCs w:val="26"/>
          <w:lang w:eastAsia="zh-CN" w:bidi="ar"/>
        </w:rPr>
        <w:t xml:space="preserve"> </w:t>
      </w:r>
      <w:proofErr w:type="spellStart"/>
      <w:r>
        <w:rPr>
          <w:rFonts w:eastAsia="SimSun"/>
          <w:color w:val="000000"/>
          <w:szCs w:val="26"/>
          <w:lang w:eastAsia="zh-CN" w:bidi="ar"/>
        </w:rPr>
        <w:t>hành</w:t>
      </w:r>
      <w:proofErr w:type="spellEnd"/>
      <w:r>
        <w:rPr>
          <w:rFonts w:eastAsia="SimSun"/>
          <w:color w:val="000000"/>
          <w:szCs w:val="26"/>
          <w:lang w:eastAsia="zh-CN" w:bidi="ar"/>
        </w:rPr>
        <w:t xml:space="preserve"> </w:t>
      </w:r>
      <w:proofErr w:type="spellStart"/>
      <w:r>
        <w:rPr>
          <w:rFonts w:eastAsia="SimSun"/>
          <w:color w:val="000000"/>
          <w:szCs w:val="26"/>
          <w:lang w:eastAsia="zh-CN" w:bidi="ar"/>
        </w:rPr>
        <w:t>hu</w:t>
      </w:r>
      <w:r>
        <w:rPr>
          <w:rFonts w:eastAsia="SimSun"/>
          <w:color w:val="000000"/>
          <w:szCs w:val="26"/>
          <w:lang w:eastAsia="zh-CN" w:bidi="ar"/>
        </w:rPr>
        <w:t>ấ</w:t>
      </w:r>
      <w:r>
        <w:rPr>
          <w:rFonts w:eastAsia="SimSun"/>
          <w:color w:val="000000"/>
          <w:szCs w:val="26"/>
          <w:lang w:eastAsia="zh-CN" w:bidi="ar"/>
        </w:rPr>
        <w:t>n</w:t>
      </w:r>
      <w:proofErr w:type="spellEnd"/>
      <w:r>
        <w:rPr>
          <w:rFonts w:eastAsia="SimSun"/>
          <w:color w:val="000000"/>
          <w:szCs w:val="26"/>
          <w:lang w:eastAsia="zh-CN" w:bidi="ar"/>
        </w:rPr>
        <w:t xml:space="preserve"> </w:t>
      </w:r>
      <w:proofErr w:type="spellStart"/>
      <w:r>
        <w:rPr>
          <w:rFonts w:eastAsia="SimSun"/>
          <w:color w:val="000000"/>
          <w:szCs w:val="26"/>
          <w:lang w:eastAsia="zh-CN" w:bidi="ar"/>
        </w:rPr>
        <w:t>luy</w:t>
      </w:r>
      <w:r>
        <w:rPr>
          <w:rFonts w:eastAsia="SimSun"/>
          <w:color w:val="000000"/>
          <w:szCs w:val="26"/>
          <w:lang w:eastAsia="zh-CN" w:bidi="ar"/>
        </w:rPr>
        <w:t>ệ</w:t>
      </w:r>
      <w:r>
        <w:rPr>
          <w:rFonts w:eastAsia="SimSun"/>
          <w:color w:val="000000"/>
          <w:szCs w:val="26"/>
          <w:lang w:eastAsia="zh-CN" w:bidi="ar"/>
        </w:rPr>
        <w:t>n</w:t>
      </w:r>
      <w:proofErr w:type="spellEnd"/>
      <w:r>
        <w:rPr>
          <w:rFonts w:eastAsia="SimSun"/>
          <w:color w:val="000000"/>
          <w:szCs w:val="26"/>
          <w:lang w:eastAsia="zh-CN" w:bidi="ar"/>
        </w:rPr>
        <w:t xml:space="preserve"> </w:t>
      </w:r>
      <w:proofErr w:type="spellStart"/>
      <w:r>
        <w:rPr>
          <w:rFonts w:eastAsia="SimSun"/>
          <w:color w:val="000000"/>
          <w:szCs w:val="26"/>
          <w:lang w:eastAsia="zh-CN" w:bidi="ar"/>
        </w:rPr>
        <w:t>và</w:t>
      </w:r>
      <w:proofErr w:type="spellEnd"/>
      <w:r>
        <w:rPr>
          <w:rFonts w:eastAsia="SimSun"/>
          <w:color w:val="000000"/>
          <w:szCs w:val="26"/>
          <w:lang w:eastAsia="zh-CN" w:bidi="ar"/>
        </w:rPr>
        <w:t xml:space="preserve"> </w:t>
      </w:r>
      <w:proofErr w:type="spellStart"/>
      <w:r>
        <w:rPr>
          <w:rFonts w:eastAsia="SimSun"/>
          <w:color w:val="000000"/>
          <w:szCs w:val="26"/>
          <w:lang w:eastAsia="zh-CN" w:bidi="ar"/>
        </w:rPr>
        <w:t>th</w:t>
      </w:r>
      <w:r>
        <w:rPr>
          <w:rFonts w:eastAsia="SimSun"/>
          <w:color w:val="000000"/>
          <w:szCs w:val="26"/>
          <w:lang w:eastAsia="zh-CN" w:bidi="ar"/>
        </w:rPr>
        <w:t>ự</w:t>
      </w:r>
      <w:r>
        <w:rPr>
          <w:rFonts w:eastAsia="SimSun"/>
          <w:color w:val="000000"/>
          <w:szCs w:val="26"/>
          <w:lang w:eastAsia="zh-CN" w:bidi="ar"/>
        </w:rPr>
        <w:t>c</w:t>
      </w:r>
      <w:proofErr w:type="spellEnd"/>
      <w:r>
        <w:rPr>
          <w:rFonts w:eastAsia="SimSun"/>
          <w:color w:val="000000"/>
          <w:szCs w:val="26"/>
          <w:lang w:eastAsia="zh-CN" w:bidi="ar"/>
        </w:rPr>
        <w:t xml:space="preserve"> </w:t>
      </w:r>
      <w:proofErr w:type="spellStart"/>
      <w:r>
        <w:rPr>
          <w:rFonts w:eastAsia="SimSun"/>
          <w:color w:val="000000"/>
          <w:szCs w:val="26"/>
          <w:lang w:eastAsia="zh-CN" w:bidi="ar"/>
        </w:rPr>
        <w:t>nghi</w:t>
      </w:r>
      <w:r>
        <w:rPr>
          <w:rFonts w:eastAsia="SimSun"/>
          <w:color w:val="000000"/>
          <w:szCs w:val="26"/>
          <w:lang w:eastAsia="zh-CN" w:bidi="ar"/>
        </w:rPr>
        <w:t>ệ</w:t>
      </w:r>
      <w:r>
        <w:rPr>
          <w:rFonts w:eastAsia="SimSun"/>
          <w:color w:val="000000"/>
          <w:szCs w:val="26"/>
          <w:lang w:eastAsia="zh-CN" w:bidi="ar"/>
        </w:rPr>
        <w:t>m</w:t>
      </w:r>
      <w:proofErr w:type="spellEnd"/>
      <w:r>
        <w:rPr>
          <w:rFonts w:eastAsia="SimSun"/>
          <w:color w:val="000000"/>
          <w:szCs w:val="26"/>
          <w:lang w:eastAsia="zh-CN" w:bidi="ar"/>
        </w:rPr>
        <w:t xml:space="preserve"> </w:t>
      </w:r>
      <w:proofErr w:type="spellStart"/>
      <w:r>
        <w:rPr>
          <w:rFonts w:eastAsia="SimSun"/>
          <w:color w:val="000000"/>
          <w:szCs w:val="26"/>
          <w:lang w:eastAsia="zh-CN" w:bidi="ar"/>
        </w:rPr>
        <w:t>các</w:t>
      </w:r>
      <w:proofErr w:type="spellEnd"/>
      <w:r>
        <w:rPr>
          <w:rFonts w:eastAsia="SimSun"/>
          <w:color w:val="000000"/>
          <w:szCs w:val="26"/>
          <w:lang w:eastAsia="zh-CN" w:bidi="ar"/>
        </w:rPr>
        <w:t xml:space="preserve"> </w:t>
      </w:r>
      <w:proofErr w:type="spellStart"/>
      <w:r>
        <w:rPr>
          <w:rFonts w:eastAsia="SimSun"/>
          <w:color w:val="000000"/>
          <w:szCs w:val="26"/>
          <w:lang w:eastAsia="zh-CN" w:bidi="ar"/>
        </w:rPr>
        <w:t>đánh</w:t>
      </w:r>
      <w:proofErr w:type="spellEnd"/>
      <w:r>
        <w:rPr>
          <w:rFonts w:eastAsia="SimSun"/>
          <w:color w:val="000000"/>
          <w:szCs w:val="26"/>
          <w:lang w:eastAsia="zh-CN" w:bidi="ar"/>
        </w:rPr>
        <w:t xml:space="preserve"> </w:t>
      </w:r>
      <w:proofErr w:type="spellStart"/>
      <w:r>
        <w:rPr>
          <w:rFonts w:eastAsia="SimSun"/>
          <w:color w:val="000000"/>
          <w:szCs w:val="26"/>
          <w:lang w:eastAsia="zh-CN" w:bidi="ar"/>
        </w:rPr>
        <w:t>giá</w:t>
      </w:r>
      <w:proofErr w:type="spellEnd"/>
      <w:r>
        <w:rPr>
          <w:rFonts w:eastAsia="SimSun"/>
          <w:color w:val="000000"/>
          <w:szCs w:val="26"/>
          <w:lang w:eastAsia="zh-CN" w:bidi="ar"/>
        </w:rPr>
        <w:t xml:space="preserve">, </w:t>
      </w:r>
      <w:proofErr w:type="spellStart"/>
      <w:r>
        <w:rPr>
          <w:rFonts w:eastAsia="SimSun"/>
          <w:color w:val="000000"/>
          <w:szCs w:val="26"/>
          <w:lang w:eastAsia="zh-CN" w:bidi="ar"/>
        </w:rPr>
        <w:t>nghiên</w:t>
      </w:r>
      <w:proofErr w:type="spellEnd"/>
      <w:r>
        <w:rPr>
          <w:rFonts w:eastAsia="SimSun"/>
          <w:color w:val="000000"/>
          <w:szCs w:val="26"/>
          <w:lang w:eastAsia="zh-CN" w:bidi="ar"/>
        </w:rPr>
        <w:t xml:space="preserve"> </w:t>
      </w:r>
      <w:proofErr w:type="spellStart"/>
      <w:r>
        <w:rPr>
          <w:rFonts w:eastAsia="SimSun"/>
          <w:color w:val="000000"/>
          <w:szCs w:val="26"/>
          <w:lang w:eastAsia="zh-CN" w:bidi="ar"/>
        </w:rPr>
        <w:t>c</w:t>
      </w:r>
      <w:r>
        <w:rPr>
          <w:rFonts w:eastAsia="SimSun"/>
          <w:color w:val="000000"/>
          <w:szCs w:val="26"/>
          <w:lang w:eastAsia="zh-CN" w:bidi="ar"/>
        </w:rPr>
        <w:t>ứ</w:t>
      </w:r>
      <w:r>
        <w:rPr>
          <w:rFonts w:eastAsia="SimSun"/>
          <w:color w:val="000000"/>
          <w:szCs w:val="26"/>
          <w:lang w:eastAsia="zh-CN" w:bidi="ar"/>
        </w:rPr>
        <w:t>u</w:t>
      </w:r>
      <w:proofErr w:type="spellEnd"/>
      <w:r>
        <w:rPr>
          <w:rFonts w:eastAsia="SimSun"/>
          <w:color w:val="000000"/>
          <w:szCs w:val="26"/>
          <w:lang w:eastAsia="zh-CN" w:bidi="ar"/>
        </w:rPr>
        <w:t xml:space="preserve"> </w:t>
      </w:r>
      <w:proofErr w:type="spellStart"/>
      <w:r>
        <w:rPr>
          <w:rFonts w:eastAsia="SimSun"/>
          <w:color w:val="000000"/>
          <w:szCs w:val="26"/>
          <w:lang w:eastAsia="zh-CN" w:bidi="ar"/>
        </w:rPr>
        <w:t>s</w:t>
      </w:r>
      <w:r>
        <w:rPr>
          <w:rFonts w:eastAsia="SimSun"/>
          <w:color w:val="000000"/>
          <w:szCs w:val="26"/>
          <w:lang w:eastAsia="zh-CN" w:bidi="ar"/>
        </w:rPr>
        <w:t>ẽ</w:t>
      </w:r>
      <w:proofErr w:type="spellEnd"/>
      <w:r>
        <w:rPr>
          <w:rFonts w:eastAsia="SimSun"/>
          <w:color w:val="000000"/>
          <w:szCs w:val="26"/>
          <w:lang w:eastAsia="zh-CN" w:bidi="ar"/>
        </w:rPr>
        <w:t xml:space="preserve"> </w:t>
      </w:r>
      <w:proofErr w:type="spellStart"/>
      <w:r>
        <w:rPr>
          <w:rFonts w:eastAsia="SimSun"/>
          <w:color w:val="000000"/>
          <w:szCs w:val="26"/>
          <w:lang w:eastAsia="zh-CN" w:bidi="ar"/>
        </w:rPr>
        <w:t>ti</w:t>
      </w:r>
      <w:r>
        <w:rPr>
          <w:rFonts w:eastAsia="SimSun"/>
          <w:color w:val="000000"/>
          <w:szCs w:val="26"/>
          <w:lang w:eastAsia="zh-CN" w:bidi="ar"/>
        </w:rPr>
        <w:t>ế</w:t>
      </w:r>
      <w:r>
        <w:rPr>
          <w:rFonts w:eastAsia="SimSun"/>
          <w:color w:val="000000"/>
          <w:szCs w:val="26"/>
          <w:lang w:eastAsia="zh-CN" w:bidi="ar"/>
        </w:rPr>
        <w:t>n</w:t>
      </w:r>
      <w:proofErr w:type="spellEnd"/>
      <w:r>
        <w:rPr>
          <w:rFonts w:eastAsia="SimSun"/>
          <w:color w:val="000000"/>
          <w:szCs w:val="26"/>
          <w:lang w:eastAsia="zh-CN" w:bidi="ar"/>
        </w:rPr>
        <w:t xml:space="preserve"> </w:t>
      </w:r>
      <w:proofErr w:type="spellStart"/>
      <w:r>
        <w:rPr>
          <w:rFonts w:eastAsia="SimSun"/>
          <w:color w:val="000000"/>
          <w:szCs w:val="26"/>
          <w:lang w:eastAsia="zh-CN" w:bidi="ar"/>
        </w:rPr>
        <w:t>hành</w:t>
      </w:r>
      <w:proofErr w:type="spellEnd"/>
      <w:r>
        <w:rPr>
          <w:rFonts w:eastAsia="SimSun"/>
          <w:color w:val="000000"/>
          <w:szCs w:val="26"/>
          <w:lang w:eastAsia="zh-CN" w:bidi="ar"/>
        </w:rPr>
        <w:t xml:space="preserve"> </w:t>
      </w:r>
      <w:proofErr w:type="spellStart"/>
      <w:r>
        <w:rPr>
          <w:rFonts w:eastAsia="SimSun"/>
          <w:color w:val="000000"/>
          <w:szCs w:val="26"/>
          <w:lang w:eastAsia="zh-CN" w:bidi="ar"/>
        </w:rPr>
        <w:t>trên</w:t>
      </w:r>
      <w:proofErr w:type="spellEnd"/>
      <w:r>
        <w:rPr>
          <w:rFonts w:eastAsia="SimSun"/>
          <w:color w:val="000000"/>
          <w:szCs w:val="26"/>
          <w:lang w:eastAsia="zh-CN" w:bidi="ar"/>
        </w:rPr>
        <w:t xml:space="preserve"> </w:t>
      </w:r>
      <w:proofErr w:type="spellStart"/>
      <w:r>
        <w:rPr>
          <w:rFonts w:eastAsia="SimSun"/>
          <w:color w:val="000000"/>
          <w:szCs w:val="26"/>
          <w:lang w:eastAsia="zh-CN" w:bidi="ar"/>
        </w:rPr>
        <w:t>môi</w:t>
      </w:r>
      <w:proofErr w:type="spellEnd"/>
      <w:r>
        <w:rPr>
          <w:rFonts w:eastAsia="SimSun"/>
          <w:color w:val="000000"/>
          <w:szCs w:val="26"/>
          <w:lang w:eastAsia="zh-CN" w:bidi="ar"/>
        </w:rPr>
        <w:t xml:space="preserve"> </w:t>
      </w:r>
    </w:p>
    <w:p w14:paraId="37D58EF8" w14:textId="77777777" w:rsidR="00014921" w:rsidRDefault="00974781">
      <w:pPr>
        <w:jc w:val="left"/>
        <w:rPr>
          <w:szCs w:val="26"/>
        </w:rPr>
      </w:pPr>
      <w:proofErr w:type="spellStart"/>
      <w:r>
        <w:rPr>
          <w:rFonts w:eastAsia="SimSun"/>
          <w:color w:val="000000"/>
          <w:szCs w:val="26"/>
          <w:lang w:eastAsia="zh-CN" w:bidi="ar"/>
        </w:rPr>
        <w:t>trư</w:t>
      </w:r>
      <w:r>
        <w:rPr>
          <w:rFonts w:eastAsia="SimSun"/>
          <w:color w:val="000000"/>
          <w:szCs w:val="26"/>
          <w:lang w:eastAsia="zh-CN" w:bidi="ar"/>
        </w:rPr>
        <w:t>ờ</w:t>
      </w:r>
      <w:r>
        <w:rPr>
          <w:rFonts w:eastAsia="SimSun"/>
          <w:color w:val="000000"/>
          <w:szCs w:val="26"/>
          <w:lang w:eastAsia="zh-CN" w:bidi="ar"/>
        </w:rPr>
        <w:t>ng</w:t>
      </w:r>
      <w:proofErr w:type="spellEnd"/>
      <w:r>
        <w:rPr>
          <w:rFonts w:eastAsia="SimSun"/>
          <w:color w:val="000000"/>
          <w:szCs w:val="26"/>
          <w:lang w:eastAsia="zh-CN" w:bidi="ar"/>
        </w:rPr>
        <w:t xml:space="preserve"> </w:t>
      </w:r>
      <w:proofErr w:type="spellStart"/>
      <w:r>
        <w:rPr>
          <w:rFonts w:eastAsia="SimSun"/>
          <w:color w:val="000000"/>
          <w:szCs w:val="26"/>
          <w:lang w:eastAsia="zh-CN" w:bidi="ar"/>
        </w:rPr>
        <w:t>máy</w:t>
      </w:r>
      <w:proofErr w:type="spellEnd"/>
      <w:r>
        <w:rPr>
          <w:rFonts w:eastAsia="SimSun"/>
          <w:color w:val="000000"/>
          <w:szCs w:val="26"/>
          <w:lang w:eastAsia="zh-CN" w:bidi="ar"/>
        </w:rPr>
        <w:t xml:space="preserve"> </w:t>
      </w:r>
      <w:proofErr w:type="spellStart"/>
      <w:r>
        <w:rPr>
          <w:rFonts w:eastAsia="SimSun"/>
          <w:color w:val="000000"/>
          <w:szCs w:val="26"/>
          <w:lang w:eastAsia="zh-CN" w:bidi="ar"/>
        </w:rPr>
        <w:t>ả</w:t>
      </w:r>
      <w:r>
        <w:rPr>
          <w:rFonts w:eastAsia="SimSun"/>
          <w:color w:val="000000"/>
          <w:szCs w:val="26"/>
          <w:lang w:eastAsia="zh-CN" w:bidi="ar"/>
        </w:rPr>
        <w:t>o</w:t>
      </w:r>
      <w:proofErr w:type="spellEnd"/>
      <w:r>
        <w:rPr>
          <w:rFonts w:eastAsia="SimSun"/>
          <w:color w:val="000000"/>
          <w:szCs w:val="26"/>
          <w:lang w:eastAsia="zh-CN" w:bidi="ar"/>
        </w:rPr>
        <w:t xml:space="preserve"> Kaggle Notebook </w:t>
      </w:r>
      <w:proofErr w:type="spellStart"/>
      <w:r>
        <w:rPr>
          <w:rFonts w:eastAsia="SimSun"/>
          <w:color w:val="000000"/>
          <w:szCs w:val="26"/>
          <w:lang w:eastAsia="zh-CN" w:bidi="ar"/>
        </w:rPr>
        <w:t>v</w:t>
      </w:r>
      <w:r>
        <w:rPr>
          <w:rFonts w:eastAsia="SimSun"/>
          <w:color w:val="000000"/>
          <w:szCs w:val="26"/>
          <w:lang w:eastAsia="zh-CN" w:bidi="ar"/>
        </w:rPr>
        <w:t>ớ</w:t>
      </w:r>
      <w:r>
        <w:rPr>
          <w:rFonts w:eastAsia="SimSun"/>
          <w:color w:val="000000"/>
          <w:szCs w:val="26"/>
          <w:lang w:eastAsia="zh-CN" w:bidi="ar"/>
        </w:rPr>
        <w:t>i</w:t>
      </w:r>
      <w:proofErr w:type="spellEnd"/>
      <w:r>
        <w:rPr>
          <w:rFonts w:eastAsia="SimSun"/>
          <w:color w:val="000000"/>
          <w:szCs w:val="26"/>
          <w:lang w:eastAsia="zh-CN" w:bidi="ar"/>
        </w:rPr>
        <w:t xml:space="preserve"> </w:t>
      </w:r>
      <w:proofErr w:type="spellStart"/>
      <w:r>
        <w:rPr>
          <w:rFonts w:eastAsia="SimSun"/>
          <w:color w:val="000000"/>
          <w:szCs w:val="26"/>
          <w:lang w:eastAsia="zh-CN" w:bidi="ar"/>
        </w:rPr>
        <w:t>c</w:t>
      </w:r>
      <w:r>
        <w:rPr>
          <w:rFonts w:eastAsia="SimSun"/>
          <w:color w:val="000000"/>
          <w:szCs w:val="26"/>
          <w:lang w:eastAsia="zh-CN" w:bidi="ar"/>
        </w:rPr>
        <w:t>ấ</w:t>
      </w:r>
      <w:r>
        <w:rPr>
          <w:rFonts w:eastAsia="SimSun"/>
          <w:color w:val="000000"/>
          <w:szCs w:val="26"/>
          <w:lang w:eastAsia="zh-CN" w:bidi="ar"/>
        </w:rPr>
        <w:t>u</w:t>
      </w:r>
      <w:proofErr w:type="spellEnd"/>
      <w:r>
        <w:rPr>
          <w:rFonts w:eastAsia="SimSun"/>
          <w:color w:val="000000"/>
          <w:szCs w:val="26"/>
          <w:lang w:eastAsia="zh-CN" w:bidi="ar"/>
        </w:rPr>
        <w:t xml:space="preserve"> </w:t>
      </w:r>
      <w:proofErr w:type="spellStart"/>
      <w:r>
        <w:rPr>
          <w:rFonts w:eastAsia="SimSun"/>
          <w:color w:val="000000"/>
          <w:szCs w:val="26"/>
          <w:lang w:eastAsia="zh-CN" w:bidi="ar"/>
        </w:rPr>
        <w:t>hình</w:t>
      </w:r>
      <w:proofErr w:type="spellEnd"/>
      <w:r>
        <w:rPr>
          <w:rFonts w:eastAsia="SimSun"/>
          <w:color w:val="000000"/>
          <w:szCs w:val="26"/>
          <w:lang w:eastAsia="zh-CN" w:bidi="ar"/>
        </w:rPr>
        <w:t xml:space="preserve"> CPU 4 </w:t>
      </w:r>
      <w:proofErr w:type="spellStart"/>
      <w:r>
        <w:rPr>
          <w:rFonts w:eastAsia="SimSun"/>
          <w:color w:val="000000"/>
          <w:szCs w:val="26"/>
          <w:lang w:eastAsia="zh-CN" w:bidi="ar"/>
        </w:rPr>
        <w:t>nhân</w:t>
      </w:r>
      <w:proofErr w:type="spellEnd"/>
      <w:r>
        <w:rPr>
          <w:rFonts w:eastAsia="SimSun"/>
          <w:color w:val="000000"/>
          <w:szCs w:val="26"/>
          <w:lang w:eastAsia="zh-CN" w:bidi="ar"/>
        </w:rPr>
        <w:t xml:space="preserve">, GPU Tesla T4 15,6 GB x2 </w:t>
      </w:r>
    </w:p>
    <w:p w14:paraId="16DA9883" w14:textId="77777777" w:rsidR="00014921" w:rsidRDefault="00974781">
      <w:pPr>
        <w:jc w:val="left"/>
        <w:rPr>
          <w:szCs w:val="26"/>
        </w:rPr>
      </w:pPr>
      <w:proofErr w:type="spellStart"/>
      <w:r>
        <w:rPr>
          <w:rFonts w:eastAsia="SimSun"/>
          <w:color w:val="000000"/>
          <w:szCs w:val="26"/>
          <w:lang w:eastAsia="zh-CN" w:bidi="ar"/>
        </w:rPr>
        <w:t>m</w:t>
      </w:r>
      <w:r>
        <w:rPr>
          <w:rFonts w:eastAsia="SimSun"/>
          <w:color w:val="000000"/>
          <w:szCs w:val="26"/>
          <w:lang w:eastAsia="zh-CN" w:bidi="ar"/>
        </w:rPr>
        <w:t>ứ</w:t>
      </w:r>
      <w:r>
        <w:rPr>
          <w:rFonts w:eastAsia="SimSun"/>
          <w:color w:val="000000"/>
          <w:szCs w:val="26"/>
          <w:lang w:eastAsia="zh-CN" w:bidi="ar"/>
        </w:rPr>
        <w:t>c</w:t>
      </w:r>
      <w:proofErr w:type="spellEnd"/>
      <w:r>
        <w:rPr>
          <w:rFonts w:eastAsia="SimSun"/>
          <w:color w:val="000000"/>
          <w:szCs w:val="26"/>
          <w:lang w:eastAsia="zh-CN" w:bidi="ar"/>
        </w:rPr>
        <w:t xml:space="preserve"> dung </w:t>
      </w:r>
      <w:proofErr w:type="spellStart"/>
      <w:r>
        <w:rPr>
          <w:rFonts w:eastAsia="SimSun"/>
          <w:color w:val="000000"/>
          <w:szCs w:val="26"/>
          <w:lang w:eastAsia="zh-CN" w:bidi="ar"/>
        </w:rPr>
        <w:t>lư</w:t>
      </w:r>
      <w:r>
        <w:rPr>
          <w:rFonts w:eastAsia="SimSun"/>
          <w:color w:val="000000"/>
          <w:szCs w:val="26"/>
          <w:lang w:eastAsia="zh-CN" w:bidi="ar"/>
        </w:rPr>
        <w:t>ợ</w:t>
      </w:r>
      <w:r>
        <w:rPr>
          <w:rFonts w:eastAsia="SimSun"/>
          <w:color w:val="000000"/>
          <w:szCs w:val="26"/>
          <w:lang w:eastAsia="zh-CN" w:bidi="ar"/>
        </w:rPr>
        <w:t>ng</w:t>
      </w:r>
      <w:proofErr w:type="spellEnd"/>
      <w:r>
        <w:rPr>
          <w:rFonts w:eastAsia="SimSun"/>
          <w:color w:val="000000"/>
          <w:szCs w:val="26"/>
          <w:lang w:eastAsia="zh-CN" w:bidi="ar"/>
        </w:rPr>
        <w:t xml:space="preserve"> ram </w:t>
      </w:r>
      <w:proofErr w:type="spellStart"/>
      <w:r>
        <w:rPr>
          <w:rFonts w:eastAsia="SimSun"/>
          <w:color w:val="000000"/>
          <w:szCs w:val="26"/>
          <w:lang w:eastAsia="zh-CN" w:bidi="ar"/>
        </w:rPr>
        <w:t>là</w:t>
      </w:r>
      <w:proofErr w:type="spellEnd"/>
      <w:r>
        <w:rPr>
          <w:rFonts w:eastAsia="SimSun"/>
          <w:color w:val="000000"/>
          <w:szCs w:val="26"/>
          <w:lang w:eastAsia="zh-CN" w:bidi="ar"/>
        </w:rPr>
        <w:t xml:space="preserve"> 31,35 GB, </w:t>
      </w:r>
      <w:proofErr w:type="spellStart"/>
      <w:r>
        <w:rPr>
          <w:rFonts w:eastAsia="SimSun"/>
          <w:color w:val="000000"/>
          <w:szCs w:val="26"/>
          <w:lang w:eastAsia="zh-CN" w:bidi="ar"/>
        </w:rPr>
        <w:t>m</w:t>
      </w:r>
      <w:r>
        <w:rPr>
          <w:rFonts w:eastAsia="SimSun"/>
          <w:color w:val="000000"/>
          <w:szCs w:val="26"/>
          <w:lang w:eastAsia="zh-CN" w:bidi="ar"/>
        </w:rPr>
        <w:t>ứ</w:t>
      </w:r>
      <w:r>
        <w:rPr>
          <w:rFonts w:eastAsia="SimSun"/>
          <w:color w:val="000000"/>
          <w:szCs w:val="26"/>
          <w:lang w:eastAsia="zh-CN" w:bidi="ar"/>
        </w:rPr>
        <w:t>c</w:t>
      </w:r>
      <w:proofErr w:type="spellEnd"/>
      <w:r>
        <w:rPr>
          <w:rFonts w:eastAsia="SimSun"/>
          <w:color w:val="000000"/>
          <w:szCs w:val="26"/>
          <w:lang w:eastAsia="zh-CN" w:bidi="ar"/>
        </w:rPr>
        <w:t xml:space="preserve"> dung </w:t>
      </w:r>
      <w:proofErr w:type="spellStart"/>
      <w:r>
        <w:rPr>
          <w:rFonts w:eastAsia="SimSun"/>
          <w:color w:val="000000"/>
          <w:szCs w:val="26"/>
          <w:lang w:eastAsia="zh-CN" w:bidi="ar"/>
        </w:rPr>
        <w:t>lư</w:t>
      </w:r>
      <w:r>
        <w:rPr>
          <w:rFonts w:eastAsia="SimSun"/>
          <w:color w:val="000000"/>
          <w:szCs w:val="26"/>
          <w:lang w:eastAsia="zh-CN" w:bidi="ar"/>
        </w:rPr>
        <w:t>ợ</w:t>
      </w:r>
      <w:r>
        <w:rPr>
          <w:rFonts w:eastAsia="SimSun"/>
          <w:color w:val="000000"/>
          <w:szCs w:val="26"/>
          <w:lang w:eastAsia="zh-CN" w:bidi="ar"/>
        </w:rPr>
        <w:t>n</w:t>
      </w:r>
      <w:r>
        <w:rPr>
          <w:rFonts w:eastAsia="SimSun"/>
          <w:color w:val="000000"/>
          <w:szCs w:val="26"/>
          <w:lang w:eastAsia="zh-CN" w:bidi="ar"/>
        </w:rPr>
        <w:t>g</w:t>
      </w:r>
      <w:proofErr w:type="spellEnd"/>
      <w:r>
        <w:rPr>
          <w:rFonts w:eastAsia="SimSun"/>
          <w:color w:val="000000"/>
          <w:szCs w:val="26"/>
          <w:lang w:eastAsia="zh-CN" w:bidi="ar"/>
        </w:rPr>
        <w:t xml:space="preserve"> </w:t>
      </w:r>
      <w:r>
        <w:rPr>
          <w:rFonts w:eastAsia="SimSun"/>
          <w:color w:val="000000"/>
          <w:szCs w:val="26"/>
          <w:lang w:eastAsia="zh-CN" w:bidi="ar"/>
        </w:rPr>
        <w:t>ổ</w:t>
      </w:r>
      <w:r>
        <w:rPr>
          <w:rFonts w:eastAsia="SimSun"/>
          <w:color w:val="000000"/>
          <w:szCs w:val="26"/>
          <w:lang w:eastAsia="zh-CN" w:bidi="ar"/>
        </w:rPr>
        <w:t xml:space="preserve"> </w:t>
      </w:r>
      <w:proofErr w:type="spellStart"/>
      <w:r>
        <w:rPr>
          <w:rFonts w:eastAsia="SimSun"/>
          <w:color w:val="000000"/>
          <w:szCs w:val="26"/>
          <w:lang w:eastAsia="zh-CN" w:bidi="ar"/>
        </w:rPr>
        <w:t>c</w:t>
      </w:r>
      <w:r>
        <w:rPr>
          <w:rFonts w:eastAsia="SimSun"/>
          <w:color w:val="000000"/>
          <w:szCs w:val="26"/>
          <w:lang w:eastAsia="zh-CN" w:bidi="ar"/>
        </w:rPr>
        <w:t>ứ</w:t>
      </w:r>
      <w:r>
        <w:rPr>
          <w:rFonts w:eastAsia="SimSun"/>
          <w:color w:val="000000"/>
          <w:szCs w:val="26"/>
          <w:lang w:eastAsia="zh-CN" w:bidi="ar"/>
        </w:rPr>
        <w:t>ng</w:t>
      </w:r>
      <w:proofErr w:type="spellEnd"/>
      <w:r>
        <w:rPr>
          <w:rFonts w:eastAsia="SimSun"/>
          <w:color w:val="000000"/>
          <w:szCs w:val="26"/>
          <w:lang w:eastAsia="zh-CN" w:bidi="ar"/>
        </w:rPr>
        <w:t xml:space="preserve"> </w:t>
      </w:r>
      <w:proofErr w:type="spellStart"/>
      <w:r>
        <w:rPr>
          <w:rFonts w:eastAsia="SimSun"/>
          <w:color w:val="000000"/>
          <w:szCs w:val="26"/>
          <w:lang w:eastAsia="zh-CN" w:bidi="ar"/>
        </w:rPr>
        <w:t>là</w:t>
      </w:r>
      <w:proofErr w:type="spellEnd"/>
      <w:r>
        <w:rPr>
          <w:rFonts w:eastAsia="SimSun"/>
          <w:color w:val="000000"/>
          <w:szCs w:val="26"/>
          <w:lang w:eastAsia="zh-CN" w:bidi="ar"/>
        </w:rPr>
        <w:t xml:space="preserve"> 20 GB </w:t>
      </w:r>
      <w:proofErr w:type="spellStart"/>
      <w:r>
        <w:rPr>
          <w:rFonts w:eastAsia="SimSun"/>
          <w:color w:val="000000"/>
          <w:szCs w:val="26"/>
          <w:lang w:eastAsia="zh-CN" w:bidi="ar"/>
        </w:rPr>
        <w:t>ngôn</w:t>
      </w:r>
      <w:proofErr w:type="spellEnd"/>
      <w:r>
        <w:rPr>
          <w:rFonts w:eastAsia="SimSun"/>
          <w:color w:val="000000"/>
          <w:szCs w:val="26"/>
          <w:lang w:eastAsia="zh-CN" w:bidi="ar"/>
        </w:rPr>
        <w:t xml:space="preserve"> </w:t>
      </w:r>
      <w:proofErr w:type="spellStart"/>
      <w:r>
        <w:rPr>
          <w:rFonts w:eastAsia="SimSun"/>
          <w:color w:val="000000"/>
          <w:szCs w:val="26"/>
          <w:lang w:eastAsia="zh-CN" w:bidi="ar"/>
        </w:rPr>
        <w:t>ng</w:t>
      </w:r>
      <w:r>
        <w:rPr>
          <w:rFonts w:eastAsia="SimSun"/>
          <w:color w:val="000000"/>
          <w:szCs w:val="26"/>
          <w:lang w:eastAsia="zh-CN" w:bidi="ar"/>
        </w:rPr>
        <w:t>ữ</w:t>
      </w:r>
      <w:proofErr w:type="spellEnd"/>
      <w:r>
        <w:rPr>
          <w:rFonts w:eastAsia="SimSun"/>
          <w:color w:val="000000"/>
          <w:szCs w:val="26"/>
          <w:lang w:eastAsia="zh-CN" w:bidi="ar"/>
        </w:rPr>
        <w:t xml:space="preserve"> </w:t>
      </w:r>
      <w:proofErr w:type="spellStart"/>
      <w:r>
        <w:rPr>
          <w:rFonts w:eastAsia="SimSun"/>
          <w:color w:val="000000"/>
          <w:szCs w:val="26"/>
          <w:lang w:eastAsia="zh-CN" w:bidi="ar"/>
        </w:rPr>
        <w:t>l</w:t>
      </w:r>
      <w:r>
        <w:rPr>
          <w:rFonts w:eastAsia="SimSun"/>
          <w:color w:val="000000"/>
          <w:szCs w:val="26"/>
          <w:lang w:eastAsia="zh-CN" w:bidi="ar"/>
        </w:rPr>
        <w:t>ậ</w:t>
      </w:r>
      <w:r>
        <w:rPr>
          <w:rFonts w:eastAsia="SimSun"/>
          <w:color w:val="000000"/>
          <w:szCs w:val="26"/>
          <w:lang w:eastAsia="zh-CN" w:bidi="ar"/>
        </w:rPr>
        <w:t>p</w:t>
      </w:r>
      <w:proofErr w:type="spellEnd"/>
      <w:r>
        <w:rPr>
          <w:rFonts w:eastAsia="SimSun"/>
          <w:color w:val="000000"/>
          <w:szCs w:val="26"/>
          <w:lang w:eastAsia="zh-CN" w:bidi="ar"/>
        </w:rPr>
        <w:t xml:space="preserve"> </w:t>
      </w:r>
      <w:proofErr w:type="spellStart"/>
      <w:r>
        <w:rPr>
          <w:rFonts w:eastAsia="SimSun"/>
          <w:color w:val="000000"/>
          <w:szCs w:val="26"/>
          <w:lang w:eastAsia="zh-CN" w:bidi="ar"/>
        </w:rPr>
        <w:t>trình</w:t>
      </w:r>
      <w:proofErr w:type="spellEnd"/>
      <w:r>
        <w:rPr>
          <w:rFonts w:eastAsia="SimSun"/>
          <w:color w:val="000000"/>
          <w:szCs w:val="26"/>
          <w:lang w:eastAsia="zh-CN" w:bidi="ar"/>
        </w:rPr>
        <w:t xml:space="preserve"> </w:t>
      </w:r>
    </w:p>
    <w:p w14:paraId="5B1999F4" w14:textId="77777777" w:rsidR="00014921" w:rsidRDefault="00974781">
      <w:pPr>
        <w:jc w:val="left"/>
        <w:rPr>
          <w:szCs w:val="26"/>
        </w:rPr>
      </w:pPr>
      <w:r>
        <w:rPr>
          <w:rFonts w:eastAsia="SimSun"/>
          <w:color w:val="000000"/>
          <w:szCs w:val="26"/>
          <w:lang w:eastAsia="zh-CN" w:bidi="ar"/>
        </w:rPr>
        <w:t xml:space="preserve">Python </w:t>
      </w:r>
      <w:proofErr w:type="spellStart"/>
      <w:r>
        <w:rPr>
          <w:rFonts w:eastAsia="SimSun"/>
          <w:color w:val="000000"/>
          <w:szCs w:val="26"/>
          <w:lang w:eastAsia="zh-CN" w:bidi="ar"/>
        </w:rPr>
        <w:t>đư</w:t>
      </w:r>
      <w:r>
        <w:rPr>
          <w:rFonts w:eastAsia="SimSun"/>
          <w:color w:val="000000"/>
          <w:szCs w:val="26"/>
          <w:lang w:eastAsia="zh-CN" w:bidi="ar"/>
        </w:rPr>
        <w:t>ợ</w:t>
      </w:r>
      <w:r>
        <w:rPr>
          <w:rFonts w:eastAsia="SimSun"/>
          <w:color w:val="000000"/>
          <w:szCs w:val="26"/>
          <w:lang w:eastAsia="zh-CN" w:bidi="ar"/>
        </w:rPr>
        <w:t>c</w:t>
      </w:r>
      <w:proofErr w:type="spellEnd"/>
      <w:r>
        <w:rPr>
          <w:rFonts w:eastAsia="SimSun"/>
          <w:color w:val="000000"/>
          <w:szCs w:val="26"/>
          <w:lang w:eastAsia="zh-CN" w:bidi="ar"/>
        </w:rPr>
        <w:t xml:space="preserve"> </w:t>
      </w:r>
      <w:proofErr w:type="spellStart"/>
      <w:r>
        <w:rPr>
          <w:rFonts w:eastAsia="SimSun"/>
          <w:color w:val="000000"/>
          <w:szCs w:val="26"/>
          <w:lang w:eastAsia="zh-CN" w:bidi="ar"/>
        </w:rPr>
        <w:t>s</w:t>
      </w:r>
      <w:r>
        <w:rPr>
          <w:rFonts w:eastAsia="SimSun"/>
          <w:color w:val="000000"/>
          <w:szCs w:val="26"/>
          <w:lang w:eastAsia="zh-CN" w:bidi="ar"/>
        </w:rPr>
        <w:t>ử</w:t>
      </w:r>
      <w:proofErr w:type="spellEnd"/>
      <w:r>
        <w:rPr>
          <w:rFonts w:eastAsia="SimSun"/>
          <w:color w:val="000000"/>
          <w:szCs w:val="26"/>
          <w:lang w:eastAsia="zh-CN" w:bidi="ar"/>
        </w:rPr>
        <w:t xml:space="preserve"> </w:t>
      </w:r>
      <w:proofErr w:type="spellStart"/>
      <w:r>
        <w:rPr>
          <w:rFonts w:eastAsia="SimSun"/>
          <w:color w:val="000000"/>
          <w:szCs w:val="26"/>
          <w:lang w:eastAsia="zh-CN" w:bidi="ar"/>
        </w:rPr>
        <w:t>d</w:t>
      </w:r>
      <w:r>
        <w:rPr>
          <w:rFonts w:eastAsia="SimSun"/>
          <w:color w:val="000000"/>
          <w:szCs w:val="26"/>
          <w:lang w:eastAsia="zh-CN" w:bidi="ar"/>
        </w:rPr>
        <w:t>ụ</w:t>
      </w:r>
      <w:r>
        <w:rPr>
          <w:rFonts w:eastAsia="SimSun"/>
          <w:color w:val="000000"/>
          <w:szCs w:val="26"/>
          <w:lang w:eastAsia="zh-CN" w:bidi="ar"/>
        </w:rPr>
        <w:t>ng</w:t>
      </w:r>
      <w:proofErr w:type="spellEnd"/>
      <w:r>
        <w:rPr>
          <w:rFonts w:eastAsia="SimSun"/>
          <w:color w:val="000000"/>
          <w:szCs w:val="26"/>
          <w:lang w:eastAsia="zh-CN" w:bidi="ar"/>
        </w:rPr>
        <w:t xml:space="preserve"> </w:t>
      </w:r>
      <w:proofErr w:type="spellStart"/>
      <w:r>
        <w:rPr>
          <w:rFonts w:eastAsia="SimSun"/>
          <w:color w:val="000000"/>
          <w:szCs w:val="26"/>
          <w:lang w:eastAsia="zh-CN" w:bidi="ar"/>
        </w:rPr>
        <w:t>trong</w:t>
      </w:r>
      <w:proofErr w:type="spellEnd"/>
      <w:r>
        <w:rPr>
          <w:rFonts w:eastAsia="SimSun"/>
          <w:color w:val="000000"/>
          <w:szCs w:val="26"/>
          <w:lang w:eastAsia="zh-CN" w:bidi="ar"/>
        </w:rPr>
        <w:t xml:space="preserve"> </w:t>
      </w:r>
      <w:proofErr w:type="spellStart"/>
      <w:r>
        <w:rPr>
          <w:rFonts w:eastAsia="SimSun"/>
          <w:color w:val="000000"/>
          <w:szCs w:val="26"/>
          <w:lang w:eastAsia="zh-CN" w:bidi="ar"/>
        </w:rPr>
        <w:t>su</w:t>
      </w:r>
      <w:r>
        <w:rPr>
          <w:rFonts w:eastAsia="SimSun"/>
          <w:color w:val="000000"/>
          <w:szCs w:val="26"/>
          <w:lang w:eastAsia="zh-CN" w:bidi="ar"/>
        </w:rPr>
        <w:t>ố</w:t>
      </w:r>
      <w:r>
        <w:rPr>
          <w:rFonts w:eastAsia="SimSun"/>
          <w:color w:val="000000"/>
          <w:szCs w:val="26"/>
          <w:lang w:eastAsia="zh-CN" w:bidi="ar"/>
        </w:rPr>
        <w:t>t</w:t>
      </w:r>
      <w:proofErr w:type="spellEnd"/>
      <w:r>
        <w:rPr>
          <w:rFonts w:eastAsia="SimSun"/>
          <w:color w:val="000000"/>
          <w:szCs w:val="26"/>
          <w:lang w:eastAsia="zh-CN" w:bidi="ar"/>
        </w:rPr>
        <w:t xml:space="preserve"> </w:t>
      </w:r>
      <w:proofErr w:type="spellStart"/>
      <w:r>
        <w:rPr>
          <w:rFonts w:eastAsia="SimSun"/>
          <w:color w:val="000000"/>
          <w:szCs w:val="26"/>
          <w:lang w:eastAsia="zh-CN" w:bidi="ar"/>
        </w:rPr>
        <w:t>quá</w:t>
      </w:r>
      <w:proofErr w:type="spellEnd"/>
      <w:r>
        <w:rPr>
          <w:rFonts w:eastAsia="SimSun"/>
          <w:color w:val="000000"/>
          <w:szCs w:val="26"/>
          <w:lang w:eastAsia="zh-CN" w:bidi="ar"/>
        </w:rPr>
        <w:t xml:space="preserve"> </w:t>
      </w:r>
      <w:proofErr w:type="spellStart"/>
      <w:r>
        <w:rPr>
          <w:rFonts w:eastAsia="SimSun"/>
          <w:color w:val="000000"/>
          <w:szCs w:val="26"/>
          <w:lang w:eastAsia="zh-CN" w:bidi="ar"/>
        </w:rPr>
        <w:t>trình</w:t>
      </w:r>
      <w:proofErr w:type="spellEnd"/>
      <w:r>
        <w:rPr>
          <w:rFonts w:eastAsia="SimSun"/>
          <w:color w:val="000000"/>
          <w:szCs w:val="26"/>
          <w:lang w:eastAsia="zh-CN" w:bidi="ar"/>
        </w:rPr>
        <w:t xml:space="preserve"> </w:t>
      </w:r>
      <w:proofErr w:type="spellStart"/>
      <w:r>
        <w:rPr>
          <w:rFonts w:eastAsia="SimSun"/>
          <w:color w:val="000000"/>
          <w:szCs w:val="26"/>
          <w:lang w:eastAsia="zh-CN" w:bidi="ar"/>
        </w:rPr>
        <w:t>nghiên</w:t>
      </w:r>
      <w:proofErr w:type="spellEnd"/>
      <w:r>
        <w:rPr>
          <w:rFonts w:eastAsia="SimSun"/>
          <w:color w:val="000000"/>
          <w:szCs w:val="26"/>
          <w:lang w:eastAsia="zh-CN" w:bidi="ar"/>
        </w:rPr>
        <w:t xml:space="preserve"> </w:t>
      </w:r>
      <w:proofErr w:type="spellStart"/>
      <w:r>
        <w:rPr>
          <w:rFonts w:eastAsia="SimSun"/>
          <w:color w:val="000000"/>
          <w:szCs w:val="26"/>
          <w:lang w:eastAsia="zh-CN" w:bidi="ar"/>
        </w:rPr>
        <w:t>c</w:t>
      </w:r>
      <w:r>
        <w:rPr>
          <w:rFonts w:eastAsia="SimSun"/>
          <w:color w:val="000000"/>
          <w:szCs w:val="26"/>
          <w:lang w:eastAsia="zh-CN" w:bidi="ar"/>
        </w:rPr>
        <w:t>ứ</w:t>
      </w:r>
      <w:r>
        <w:rPr>
          <w:rFonts w:eastAsia="SimSun"/>
          <w:color w:val="000000"/>
          <w:szCs w:val="26"/>
          <w:lang w:eastAsia="zh-CN" w:bidi="ar"/>
        </w:rPr>
        <w:t>u</w:t>
      </w:r>
      <w:proofErr w:type="spellEnd"/>
      <w:r>
        <w:rPr>
          <w:rFonts w:eastAsia="SimSun"/>
          <w:color w:val="000000"/>
          <w:szCs w:val="26"/>
          <w:lang w:eastAsia="zh-CN" w:bidi="ar"/>
        </w:rPr>
        <w:t xml:space="preserve"> </w:t>
      </w:r>
      <w:proofErr w:type="spellStart"/>
      <w:r>
        <w:rPr>
          <w:rFonts w:eastAsia="SimSun"/>
          <w:color w:val="000000"/>
          <w:szCs w:val="26"/>
          <w:lang w:eastAsia="zh-CN" w:bidi="ar"/>
        </w:rPr>
        <w:t>k</w:t>
      </w:r>
      <w:r>
        <w:rPr>
          <w:rFonts w:eastAsia="SimSun"/>
          <w:color w:val="000000"/>
          <w:szCs w:val="26"/>
          <w:lang w:eastAsia="zh-CN" w:bidi="ar"/>
        </w:rPr>
        <w:t>ế</w:t>
      </w:r>
      <w:r>
        <w:rPr>
          <w:rFonts w:eastAsia="SimSun"/>
          <w:color w:val="000000"/>
          <w:szCs w:val="26"/>
          <w:lang w:eastAsia="zh-CN" w:bidi="ar"/>
        </w:rPr>
        <w:t>t</w:t>
      </w:r>
      <w:proofErr w:type="spellEnd"/>
      <w:r>
        <w:rPr>
          <w:rFonts w:eastAsia="SimSun"/>
          <w:color w:val="000000"/>
          <w:szCs w:val="26"/>
          <w:lang w:eastAsia="zh-CN" w:bidi="ar"/>
        </w:rPr>
        <w:t xml:space="preserve"> </w:t>
      </w:r>
      <w:proofErr w:type="spellStart"/>
      <w:r>
        <w:rPr>
          <w:rFonts w:eastAsia="SimSun"/>
          <w:color w:val="000000"/>
          <w:szCs w:val="26"/>
          <w:lang w:eastAsia="zh-CN" w:bidi="ar"/>
        </w:rPr>
        <w:t>h</w:t>
      </w:r>
      <w:r>
        <w:rPr>
          <w:rFonts w:eastAsia="SimSun"/>
          <w:color w:val="000000"/>
          <w:szCs w:val="26"/>
          <w:lang w:eastAsia="zh-CN" w:bidi="ar"/>
        </w:rPr>
        <w:t>ợ</w:t>
      </w:r>
      <w:r>
        <w:rPr>
          <w:rFonts w:eastAsia="SimSun"/>
          <w:color w:val="000000"/>
          <w:szCs w:val="26"/>
          <w:lang w:eastAsia="zh-CN" w:bidi="ar"/>
        </w:rPr>
        <w:t>p</w:t>
      </w:r>
      <w:proofErr w:type="spellEnd"/>
      <w:r>
        <w:rPr>
          <w:rFonts w:eastAsia="SimSun"/>
          <w:color w:val="000000"/>
          <w:szCs w:val="26"/>
          <w:lang w:eastAsia="zh-CN" w:bidi="ar"/>
        </w:rPr>
        <w:t xml:space="preserve"> </w:t>
      </w:r>
      <w:proofErr w:type="spellStart"/>
      <w:r>
        <w:rPr>
          <w:rFonts w:eastAsia="SimSun"/>
          <w:color w:val="000000"/>
          <w:szCs w:val="26"/>
          <w:lang w:eastAsia="zh-CN" w:bidi="ar"/>
        </w:rPr>
        <w:t>v</w:t>
      </w:r>
      <w:r>
        <w:rPr>
          <w:rFonts w:eastAsia="SimSun"/>
          <w:color w:val="000000"/>
          <w:szCs w:val="26"/>
          <w:lang w:eastAsia="zh-CN" w:bidi="ar"/>
        </w:rPr>
        <w:t>ớ</w:t>
      </w:r>
      <w:r>
        <w:rPr>
          <w:rFonts w:eastAsia="SimSun"/>
          <w:color w:val="000000"/>
          <w:szCs w:val="26"/>
          <w:lang w:eastAsia="zh-CN" w:bidi="ar"/>
        </w:rPr>
        <w:t>i</w:t>
      </w:r>
      <w:proofErr w:type="spellEnd"/>
      <w:r>
        <w:rPr>
          <w:rFonts w:eastAsia="SimSun"/>
          <w:color w:val="000000"/>
          <w:szCs w:val="26"/>
          <w:lang w:eastAsia="zh-CN" w:bidi="ar"/>
        </w:rPr>
        <w:t xml:space="preserve"> </w:t>
      </w:r>
      <w:proofErr w:type="spellStart"/>
      <w:r>
        <w:rPr>
          <w:rFonts w:eastAsia="SimSun"/>
          <w:color w:val="000000"/>
          <w:szCs w:val="26"/>
          <w:lang w:eastAsia="zh-CN" w:bidi="ar"/>
        </w:rPr>
        <w:t>các</w:t>
      </w:r>
      <w:proofErr w:type="spellEnd"/>
      <w:r>
        <w:rPr>
          <w:rFonts w:eastAsia="SimSun"/>
          <w:color w:val="000000"/>
          <w:szCs w:val="26"/>
          <w:lang w:eastAsia="zh-CN" w:bidi="ar"/>
        </w:rPr>
        <w:t xml:space="preserve"> framework </w:t>
      </w:r>
      <w:proofErr w:type="spellStart"/>
      <w:r>
        <w:rPr>
          <w:rFonts w:eastAsia="SimSun"/>
          <w:color w:val="000000"/>
          <w:szCs w:val="26"/>
          <w:lang w:eastAsia="zh-CN" w:bidi="ar"/>
        </w:rPr>
        <w:t>và</w:t>
      </w:r>
      <w:proofErr w:type="spellEnd"/>
      <w:r>
        <w:rPr>
          <w:rFonts w:eastAsia="SimSun"/>
          <w:color w:val="000000"/>
          <w:szCs w:val="26"/>
          <w:lang w:eastAsia="zh-CN" w:bidi="ar"/>
        </w:rPr>
        <w:t xml:space="preserve"> </w:t>
      </w:r>
      <w:proofErr w:type="spellStart"/>
      <w:r>
        <w:rPr>
          <w:rFonts w:eastAsia="SimSun"/>
          <w:color w:val="000000"/>
          <w:szCs w:val="26"/>
          <w:lang w:eastAsia="zh-CN" w:bidi="ar"/>
        </w:rPr>
        <w:t>thư</w:t>
      </w:r>
      <w:proofErr w:type="spellEnd"/>
      <w:r>
        <w:rPr>
          <w:rFonts w:eastAsia="SimSun"/>
          <w:color w:val="000000"/>
          <w:szCs w:val="26"/>
          <w:lang w:eastAsia="zh-CN" w:bidi="ar"/>
        </w:rPr>
        <w:t xml:space="preserve"> </w:t>
      </w:r>
    </w:p>
    <w:p w14:paraId="0034009C" w14:textId="77777777" w:rsidR="00014921" w:rsidRDefault="00974781">
      <w:pPr>
        <w:jc w:val="left"/>
        <w:rPr>
          <w:rFonts w:eastAsia="TimesNewRomanPS-BoldMT"/>
          <w:b/>
          <w:bCs/>
          <w:color w:val="000000"/>
          <w:szCs w:val="26"/>
          <w:lang w:val="vi-VN" w:eastAsia="zh-CN" w:bidi="ar"/>
        </w:rPr>
      </w:pPr>
      <w:proofErr w:type="spellStart"/>
      <w:r>
        <w:rPr>
          <w:rFonts w:eastAsia="SimSun"/>
          <w:color w:val="000000"/>
          <w:szCs w:val="26"/>
          <w:lang w:eastAsia="zh-CN" w:bidi="ar"/>
        </w:rPr>
        <w:t>vi</w:t>
      </w:r>
      <w:r>
        <w:rPr>
          <w:rFonts w:eastAsia="SimSun"/>
          <w:color w:val="000000"/>
          <w:szCs w:val="26"/>
          <w:lang w:eastAsia="zh-CN" w:bidi="ar"/>
        </w:rPr>
        <w:t>ệ</w:t>
      </w:r>
      <w:r>
        <w:rPr>
          <w:rFonts w:eastAsia="SimSun"/>
          <w:color w:val="000000"/>
          <w:szCs w:val="26"/>
          <w:lang w:eastAsia="zh-CN" w:bidi="ar"/>
        </w:rPr>
        <w:t>n</w:t>
      </w:r>
      <w:proofErr w:type="spellEnd"/>
      <w:r>
        <w:rPr>
          <w:rFonts w:eastAsia="SimSun"/>
          <w:color w:val="000000"/>
          <w:szCs w:val="26"/>
          <w:lang w:eastAsia="zh-CN" w:bidi="ar"/>
        </w:rPr>
        <w:t xml:space="preserve"> </w:t>
      </w:r>
      <w:proofErr w:type="spellStart"/>
      <w:r>
        <w:rPr>
          <w:rFonts w:eastAsia="SimSun"/>
          <w:color w:val="000000"/>
          <w:szCs w:val="26"/>
          <w:lang w:eastAsia="zh-CN" w:bidi="ar"/>
        </w:rPr>
        <w:t>h</w:t>
      </w:r>
      <w:r>
        <w:rPr>
          <w:rFonts w:eastAsia="SimSun"/>
          <w:color w:val="000000"/>
          <w:szCs w:val="26"/>
          <w:lang w:eastAsia="zh-CN" w:bidi="ar"/>
        </w:rPr>
        <w:t>ỗ</w:t>
      </w:r>
      <w:proofErr w:type="spellEnd"/>
      <w:r>
        <w:rPr>
          <w:rFonts w:eastAsia="SimSun"/>
          <w:color w:val="000000"/>
          <w:szCs w:val="26"/>
          <w:lang w:eastAsia="zh-CN" w:bidi="ar"/>
        </w:rPr>
        <w:t xml:space="preserve"> </w:t>
      </w:r>
      <w:proofErr w:type="spellStart"/>
      <w:r>
        <w:rPr>
          <w:rFonts w:eastAsia="SimSun"/>
          <w:color w:val="000000"/>
          <w:szCs w:val="26"/>
          <w:lang w:eastAsia="zh-CN" w:bidi="ar"/>
        </w:rPr>
        <w:t>tr</w:t>
      </w:r>
      <w:r>
        <w:rPr>
          <w:rFonts w:eastAsia="SimSun"/>
          <w:color w:val="000000"/>
          <w:szCs w:val="26"/>
          <w:lang w:eastAsia="zh-CN" w:bidi="ar"/>
        </w:rPr>
        <w:t>ợ</w:t>
      </w:r>
      <w:proofErr w:type="spellEnd"/>
      <w:r>
        <w:rPr>
          <w:rFonts w:eastAsia="SimSun"/>
          <w:color w:val="000000"/>
          <w:szCs w:val="26"/>
          <w:lang w:eastAsia="zh-CN" w:bidi="ar"/>
        </w:rPr>
        <w:t xml:space="preserve"> chi </w:t>
      </w:r>
      <w:proofErr w:type="spellStart"/>
      <w:r>
        <w:rPr>
          <w:rFonts w:eastAsia="SimSun"/>
          <w:color w:val="000000"/>
          <w:szCs w:val="26"/>
          <w:lang w:eastAsia="zh-CN" w:bidi="ar"/>
        </w:rPr>
        <w:t>ti</w:t>
      </w:r>
      <w:r>
        <w:rPr>
          <w:rFonts w:eastAsia="SimSun"/>
          <w:color w:val="000000"/>
          <w:szCs w:val="26"/>
          <w:lang w:eastAsia="zh-CN" w:bidi="ar"/>
        </w:rPr>
        <w:t>ế</w:t>
      </w:r>
      <w:r>
        <w:rPr>
          <w:rFonts w:eastAsia="SimSun"/>
          <w:color w:val="000000"/>
          <w:szCs w:val="26"/>
          <w:lang w:eastAsia="zh-CN" w:bidi="ar"/>
        </w:rPr>
        <w:t>t</w:t>
      </w:r>
      <w:proofErr w:type="spellEnd"/>
      <w:r>
        <w:rPr>
          <w:rFonts w:eastAsia="SimSun"/>
          <w:color w:val="000000"/>
          <w:szCs w:val="26"/>
          <w:lang w:eastAsia="zh-CN" w:bidi="ar"/>
        </w:rPr>
        <w:t xml:space="preserve"> </w:t>
      </w:r>
      <w:proofErr w:type="spellStart"/>
      <w:r>
        <w:rPr>
          <w:rFonts w:eastAsia="SimSun"/>
          <w:color w:val="000000"/>
          <w:szCs w:val="26"/>
          <w:lang w:eastAsia="zh-CN" w:bidi="ar"/>
        </w:rPr>
        <w:t>đư</w:t>
      </w:r>
      <w:r>
        <w:rPr>
          <w:rFonts w:eastAsia="SimSun"/>
          <w:color w:val="000000"/>
          <w:szCs w:val="26"/>
          <w:lang w:eastAsia="zh-CN" w:bidi="ar"/>
        </w:rPr>
        <w:t>ợ</w:t>
      </w:r>
      <w:r>
        <w:rPr>
          <w:rFonts w:eastAsia="SimSun"/>
          <w:color w:val="000000"/>
          <w:szCs w:val="26"/>
          <w:lang w:eastAsia="zh-CN" w:bidi="ar"/>
        </w:rPr>
        <w:t>c</w:t>
      </w:r>
      <w:proofErr w:type="spellEnd"/>
      <w:r>
        <w:rPr>
          <w:rFonts w:eastAsia="SimSun"/>
          <w:color w:val="000000"/>
          <w:szCs w:val="26"/>
          <w:lang w:eastAsia="zh-CN" w:bidi="ar"/>
        </w:rPr>
        <w:t xml:space="preserve"> </w:t>
      </w:r>
      <w:proofErr w:type="spellStart"/>
      <w:r>
        <w:rPr>
          <w:rFonts w:eastAsia="SimSun"/>
          <w:color w:val="000000"/>
          <w:szCs w:val="26"/>
          <w:lang w:eastAsia="zh-CN" w:bidi="ar"/>
        </w:rPr>
        <w:t>bi</w:t>
      </w:r>
      <w:r>
        <w:rPr>
          <w:rFonts w:eastAsia="SimSun"/>
          <w:color w:val="000000"/>
          <w:szCs w:val="26"/>
          <w:lang w:eastAsia="zh-CN" w:bidi="ar"/>
        </w:rPr>
        <w:t>ể</w:t>
      </w:r>
      <w:r>
        <w:rPr>
          <w:rFonts w:eastAsia="SimSun"/>
          <w:color w:val="000000"/>
          <w:szCs w:val="26"/>
          <w:lang w:eastAsia="zh-CN" w:bidi="ar"/>
        </w:rPr>
        <w:t>u</w:t>
      </w:r>
      <w:proofErr w:type="spellEnd"/>
      <w:r>
        <w:rPr>
          <w:rFonts w:eastAsia="SimSun"/>
          <w:color w:val="000000"/>
          <w:szCs w:val="26"/>
          <w:lang w:eastAsia="zh-CN" w:bidi="ar"/>
        </w:rPr>
        <w:t xml:space="preserve"> </w:t>
      </w:r>
      <w:proofErr w:type="spellStart"/>
      <w:r>
        <w:rPr>
          <w:rFonts w:eastAsia="SimSun"/>
          <w:color w:val="000000"/>
          <w:szCs w:val="26"/>
          <w:lang w:eastAsia="zh-CN" w:bidi="ar"/>
        </w:rPr>
        <w:t>di</w:t>
      </w:r>
      <w:r>
        <w:rPr>
          <w:rFonts w:eastAsia="SimSun"/>
          <w:color w:val="000000"/>
          <w:szCs w:val="26"/>
          <w:lang w:eastAsia="zh-CN" w:bidi="ar"/>
        </w:rPr>
        <w:t>ễ</w:t>
      </w:r>
      <w:r>
        <w:rPr>
          <w:rFonts w:eastAsia="SimSun"/>
          <w:color w:val="000000"/>
          <w:szCs w:val="26"/>
          <w:lang w:eastAsia="zh-CN" w:bidi="ar"/>
        </w:rPr>
        <w:t>n</w:t>
      </w:r>
      <w:proofErr w:type="spellEnd"/>
      <w:r>
        <w:rPr>
          <w:rFonts w:eastAsia="SimSun"/>
          <w:color w:val="000000"/>
          <w:szCs w:val="26"/>
          <w:lang w:eastAsia="zh-CN" w:bidi="ar"/>
        </w:rPr>
        <w:t xml:space="preserve"> </w:t>
      </w:r>
      <w:proofErr w:type="spellStart"/>
      <w:r>
        <w:rPr>
          <w:rFonts w:eastAsia="SimSun"/>
          <w:color w:val="000000"/>
          <w:szCs w:val="26"/>
          <w:lang w:eastAsia="zh-CN" w:bidi="ar"/>
        </w:rPr>
        <w:t>thông</w:t>
      </w:r>
      <w:proofErr w:type="spellEnd"/>
      <w:r>
        <w:rPr>
          <w:rFonts w:eastAsia="SimSun"/>
          <w:color w:val="000000"/>
          <w:szCs w:val="26"/>
          <w:lang w:eastAsia="zh-CN" w:bidi="ar"/>
        </w:rPr>
        <w:t xml:space="preserve"> qua </w:t>
      </w:r>
      <w:proofErr w:type="spellStart"/>
      <w:r>
        <w:rPr>
          <w:rFonts w:eastAsia="TimesNewRomanPS-BoldMT"/>
          <w:b/>
          <w:bCs/>
          <w:color w:val="000000"/>
          <w:szCs w:val="26"/>
          <w:lang w:eastAsia="zh-CN" w:bidi="ar"/>
        </w:rPr>
        <w:t>B</w:t>
      </w:r>
      <w:r>
        <w:rPr>
          <w:rFonts w:eastAsia="TimesNewRomanPS-BoldMT"/>
          <w:b/>
          <w:bCs/>
          <w:color w:val="000000"/>
          <w:szCs w:val="26"/>
          <w:lang w:eastAsia="zh-CN" w:bidi="ar"/>
        </w:rPr>
        <w:t>ả</w:t>
      </w:r>
      <w:r>
        <w:rPr>
          <w:rFonts w:eastAsia="TimesNewRomanPS-BoldMT"/>
          <w:b/>
          <w:bCs/>
          <w:color w:val="000000"/>
          <w:szCs w:val="26"/>
          <w:lang w:eastAsia="zh-CN" w:bidi="ar"/>
        </w:rPr>
        <w:t>ng</w:t>
      </w:r>
      <w:proofErr w:type="spellEnd"/>
      <w:r>
        <w:rPr>
          <w:rFonts w:eastAsia="TimesNewRomanPS-BoldMT"/>
          <w:b/>
          <w:bCs/>
          <w:color w:val="000000"/>
          <w:szCs w:val="26"/>
          <w:lang w:val="vi-VN" w:eastAsia="zh-CN" w:bidi="ar"/>
        </w:rPr>
        <w:t xml:space="preserve"> 3.1:</w:t>
      </w:r>
    </w:p>
    <w:p w14:paraId="6608016A" w14:textId="77777777" w:rsidR="00014921" w:rsidRDefault="00014921">
      <w:pPr>
        <w:jc w:val="left"/>
        <w:rPr>
          <w:rFonts w:eastAsia="TimesNewRomanPS-BoldMT"/>
          <w:b/>
          <w:bCs/>
          <w:color w:val="000000"/>
          <w:szCs w:val="26"/>
          <w:lang w:val="vi-VN" w:eastAsia="zh-CN" w:bidi="ar"/>
        </w:rPr>
      </w:pPr>
    </w:p>
    <w:p w14:paraId="5C2B27CF" w14:textId="77777777" w:rsidR="00014921" w:rsidRDefault="00974781">
      <w:pPr>
        <w:pStyle w:val="Bng"/>
        <w:ind w:firstLine="0"/>
        <w:rPr>
          <w:lang w:bidi="ar"/>
        </w:rPr>
      </w:pPr>
      <w:bookmarkStart w:id="1169" w:name="_Toc32766"/>
      <w:r>
        <w:t>B</w:t>
      </w:r>
      <w:r>
        <w:t>ả</w:t>
      </w:r>
      <w:r>
        <w:t>ng 3.1. Chi ti</w:t>
      </w:r>
      <w:r>
        <w:t>ế</w:t>
      </w:r>
      <w:r>
        <w:t>t môi trư</w:t>
      </w:r>
      <w:r>
        <w:t>ờ</w:t>
      </w:r>
      <w:r>
        <w:t>ng th</w:t>
      </w:r>
      <w:r>
        <w:t>ự</w:t>
      </w:r>
      <w:r>
        <w:t>c nghi</w:t>
      </w:r>
      <w:r>
        <w:t>ệ</w:t>
      </w:r>
      <w:r>
        <w:t>m</w:t>
      </w:r>
      <w:bookmarkEnd w:id="1169"/>
    </w:p>
    <w:tbl>
      <w:tblPr>
        <w:tblStyle w:val="TableGrid"/>
        <w:tblW w:w="0" w:type="auto"/>
        <w:tblInd w:w="118" w:type="dxa"/>
        <w:tblLook w:val="04A0" w:firstRow="1" w:lastRow="0" w:firstColumn="1" w:lastColumn="0" w:noHBand="0" w:noVBand="1"/>
      </w:tblPr>
      <w:tblGrid>
        <w:gridCol w:w="4556"/>
        <w:gridCol w:w="4671"/>
      </w:tblGrid>
      <w:tr w:rsidR="00014921" w14:paraId="108524A2" w14:textId="77777777">
        <w:tc>
          <w:tcPr>
            <w:tcW w:w="4667" w:type="dxa"/>
          </w:tcPr>
          <w:p w14:paraId="7EA3126D" w14:textId="77777777" w:rsidR="00014921" w:rsidRDefault="00974781">
            <w:pPr>
              <w:jc w:val="center"/>
              <w:rPr>
                <w:rFonts w:eastAsia="TimesNewRomanPS-BoldMT"/>
                <w:b/>
                <w:bCs/>
                <w:color w:val="000000"/>
                <w:szCs w:val="26"/>
                <w:lang w:val="vi-VN" w:eastAsia="zh-CN" w:bidi="ar"/>
              </w:rPr>
            </w:pPr>
            <w:r>
              <w:rPr>
                <w:rFonts w:eastAsia="TimesNewRomanPS-BoldMT"/>
                <w:b/>
                <w:bCs/>
                <w:color w:val="000000"/>
                <w:szCs w:val="26"/>
                <w:lang w:val="vi-VN" w:eastAsia="zh-CN" w:bidi="ar"/>
              </w:rPr>
              <w:t>Thành ph</w:t>
            </w:r>
            <w:r>
              <w:rPr>
                <w:rFonts w:eastAsia="TimesNewRomanPS-BoldMT"/>
                <w:b/>
                <w:bCs/>
                <w:color w:val="000000"/>
                <w:szCs w:val="26"/>
                <w:lang w:val="vi-VN" w:eastAsia="zh-CN" w:bidi="ar"/>
              </w:rPr>
              <w:t>ầ</w:t>
            </w:r>
            <w:r>
              <w:rPr>
                <w:rFonts w:eastAsia="TimesNewRomanPS-BoldMT"/>
                <w:b/>
                <w:bCs/>
                <w:color w:val="000000"/>
                <w:szCs w:val="26"/>
                <w:lang w:val="vi-VN" w:eastAsia="zh-CN" w:bidi="ar"/>
              </w:rPr>
              <w:t>n</w:t>
            </w:r>
          </w:p>
        </w:tc>
        <w:tc>
          <w:tcPr>
            <w:tcW w:w="4786" w:type="dxa"/>
          </w:tcPr>
          <w:p w14:paraId="5106E4D2" w14:textId="77777777" w:rsidR="00014921" w:rsidRDefault="00974781">
            <w:pPr>
              <w:jc w:val="center"/>
              <w:rPr>
                <w:rFonts w:eastAsia="TimesNewRomanPS-BoldMT"/>
                <w:b/>
                <w:bCs/>
                <w:color w:val="000000"/>
                <w:szCs w:val="26"/>
                <w:lang w:val="vi-VN" w:eastAsia="zh-CN" w:bidi="ar"/>
              </w:rPr>
            </w:pPr>
            <w:r>
              <w:rPr>
                <w:rFonts w:eastAsia="TimesNewRomanPS-BoldMT"/>
                <w:b/>
                <w:bCs/>
                <w:color w:val="000000"/>
                <w:szCs w:val="26"/>
                <w:lang w:val="vi-VN" w:eastAsia="zh-CN" w:bidi="ar"/>
              </w:rPr>
              <w:t>Thông tin</w:t>
            </w:r>
          </w:p>
        </w:tc>
      </w:tr>
      <w:tr w:rsidR="00014921" w14:paraId="65CD7E30" w14:textId="77777777">
        <w:trPr>
          <w:trHeight w:val="414"/>
        </w:trPr>
        <w:tc>
          <w:tcPr>
            <w:tcW w:w="4667" w:type="dxa"/>
          </w:tcPr>
          <w:p w14:paraId="5EDB143F"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 xml:space="preserve">Môi </w:t>
            </w:r>
            <w:r>
              <w:rPr>
                <w:rFonts w:eastAsia="TimesNewRomanPS-BoldMT"/>
                <w:color w:val="000000"/>
                <w:szCs w:val="26"/>
                <w:lang w:val="vi-VN" w:eastAsia="zh-CN" w:bidi="ar"/>
              </w:rPr>
              <w:t>trư</w:t>
            </w:r>
            <w:r>
              <w:rPr>
                <w:rFonts w:eastAsia="TimesNewRomanPS-BoldMT"/>
                <w:color w:val="000000"/>
                <w:szCs w:val="26"/>
                <w:lang w:val="vi-VN" w:eastAsia="zh-CN" w:bidi="ar"/>
              </w:rPr>
              <w:t>ờ</w:t>
            </w:r>
            <w:r>
              <w:rPr>
                <w:rFonts w:eastAsia="TimesNewRomanPS-BoldMT"/>
                <w:color w:val="000000"/>
                <w:szCs w:val="26"/>
                <w:lang w:val="vi-VN" w:eastAsia="zh-CN" w:bidi="ar"/>
              </w:rPr>
              <w:t>ng</w:t>
            </w:r>
          </w:p>
        </w:tc>
        <w:tc>
          <w:tcPr>
            <w:tcW w:w="4786" w:type="dxa"/>
          </w:tcPr>
          <w:p w14:paraId="15A493F9"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Kaggle Notebook</w:t>
            </w:r>
          </w:p>
        </w:tc>
      </w:tr>
      <w:tr w:rsidR="00014921" w14:paraId="75548E60" w14:textId="77777777">
        <w:trPr>
          <w:trHeight w:val="408"/>
        </w:trPr>
        <w:tc>
          <w:tcPr>
            <w:tcW w:w="4667" w:type="dxa"/>
          </w:tcPr>
          <w:p w14:paraId="176EE343"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CPU</w:t>
            </w:r>
          </w:p>
        </w:tc>
        <w:tc>
          <w:tcPr>
            <w:tcW w:w="4786" w:type="dxa"/>
          </w:tcPr>
          <w:p w14:paraId="1411436E"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4 nhân</w:t>
            </w:r>
          </w:p>
        </w:tc>
      </w:tr>
      <w:tr w:rsidR="00014921" w14:paraId="15C49149" w14:textId="77777777">
        <w:trPr>
          <w:trHeight w:val="408"/>
        </w:trPr>
        <w:tc>
          <w:tcPr>
            <w:tcW w:w="4667" w:type="dxa"/>
          </w:tcPr>
          <w:p w14:paraId="47E6FAA7"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GPU</w:t>
            </w:r>
          </w:p>
        </w:tc>
        <w:tc>
          <w:tcPr>
            <w:tcW w:w="4786" w:type="dxa"/>
          </w:tcPr>
          <w:p w14:paraId="032AA33A"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Tesla T4 x 2</w:t>
            </w:r>
          </w:p>
        </w:tc>
      </w:tr>
      <w:tr w:rsidR="00014921" w14:paraId="608931DA" w14:textId="77777777">
        <w:trPr>
          <w:trHeight w:val="381"/>
        </w:trPr>
        <w:tc>
          <w:tcPr>
            <w:tcW w:w="4667" w:type="dxa"/>
          </w:tcPr>
          <w:p w14:paraId="31064D41"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RAM</w:t>
            </w:r>
          </w:p>
        </w:tc>
        <w:tc>
          <w:tcPr>
            <w:tcW w:w="4786" w:type="dxa"/>
          </w:tcPr>
          <w:p w14:paraId="59CE75C7"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31.35 GB</w:t>
            </w:r>
          </w:p>
        </w:tc>
      </w:tr>
      <w:tr w:rsidR="00014921" w14:paraId="7EEB6A09" w14:textId="77777777">
        <w:trPr>
          <w:trHeight w:val="435"/>
        </w:trPr>
        <w:tc>
          <w:tcPr>
            <w:tcW w:w="4667" w:type="dxa"/>
          </w:tcPr>
          <w:p w14:paraId="0A4A5AE1"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Ổ</w:t>
            </w:r>
            <w:r>
              <w:rPr>
                <w:rFonts w:eastAsia="TimesNewRomanPS-BoldMT"/>
                <w:color w:val="000000"/>
                <w:szCs w:val="26"/>
                <w:lang w:val="vi-VN" w:eastAsia="zh-CN" w:bidi="ar"/>
              </w:rPr>
              <w:t xml:space="preserve"> c</w:t>
            </w:r>
            <w:r>
              <w:rPr>
                <w:rFonts w:eastAsia="TimesNewRomanPS-BoldMT"/>
                <w:color w:val="000000"/>
                <w:szCs w:val="26"/>
                <w:lang w:val="vi-VN" w:eastAsia="zh-CN" w:bidi="ar"/>
              </w:rPr>
              <w:t>ứ</w:t>
            </w:r>
            <w:r>
              <w:rPr>
                <w:rFonts w:eastAsia="TimesNewRomanPS-BoldMT"/>
                <w:color w:val="000000"/>
                <w:szCs w:val="26"/>
                <w:lang w:val="vi-VN" w:eastAsia="zh-CN" w:bidi="ar"/>
              </w:rPr>
              <w:t>ng</w:t>
            </w:r>
          </w:p>
        </w:tc>
        <w:tc>
          <w:tcPr>
            <w:tcW w:w="4786" w:type="dxa"/>
          </w:tcPr>
          <w:p w14:paraId="618D25AE"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20 GB</w:t>
            </w:r>
          </w:p>
        </w:tc>
      </w:tr>
      <w:tr w:rsidR="00014921" w14:paraId="62AF1A09" w14:textId="77777777">
        <w:trPr>
          <w:trHeight w:val="432"/>
        </w:trPr>
        <w:tc>
          <w:tcPr>
            <w:tcW w:w="4667" w:type="dxa"/>
          </w:tcPr>
          <w:p w14:paraId="284FD5B4"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Ngôn ng</w:t>
            </w:r>
            <w:r>
              <w:rPr>
                <w:rFonts w:eastAsia="TimesNewRomanPS-BoldMT"/>
                <w:color w:val="000000"/>
                <w:szCs w:val="26"/>
                <w:lang w:val="vi-VN" w:eastAsia="zh-CN" w:bidi="ar"/>
              </w:rPr>
              <w:t>ữ</w:t>
            </w:r>
            <w:r>
              <w:rPr>
                <w:rFonts w:eastAsia="TimesNewRomanPS-BoldMT"/>
                <w:color w:val="000000"/>
                <w:szCs w:val="26"/>
                <w:lang w:val="vi-VN" w:eastAsia="zh-CN" w:bidi="ar"/>
              </w:rPr>
              <w:t xml:space="preserve"> l</w:t>
            </w:r>
            <w:r>
              <w:rPr>
                <w:rFonts w:eastAsia="TimesNewRomanPS-BoldMT"/>
                <w:color w:val="000000"/>
                <w:szCs w:val="26"/>
                <w:lang w:val="vi-VN" w:eastAsia="zh-CN" w:bidi="ar"/>
              </w:rPr>
              <w:t>ậ</w:t>
            </w:r>
            <w:r>
              <w:rPr>
                <w:rFonts w:eastAsia="TimesNewRomanPS-BoldMT"/>
                <w:color w:val="000000"/>
                <w:szCs w:val="26"/>
                <w:lang w:val="vi-VN" w:eastAsia="zh-CN" w:bidi="ar"/>
              </w:rPr>
              <w:t>p trình</w:t>
            </w:r>
          </w:p>
        </w:tc>
        <w:tc>
          <w:tcPr>
            <w:tcW w:w="4786" w:type="dxa"/>
          </w:tcPr>
          <w:p w14:paraId="19C62CBD" w14:textId="77777777" w:rsidR="00014921" w:rsidRDefault="00974781">
            <w:pPr>
              <w:jc w:val="left"/>
              <w:rPr>
                <w:rFonts w:eastAsia="TimesNewRomanPS-BoldMT"/>
                <w:color w:val="000000"/>
                <w:szCs w:val="26"/>
                <w:lang w:val="vi-VN" w:eastAsia="zh-CN" w:bidi="ar"/>
              </w:rPr>
            </w:pPr>
            <w:r>
              <w:rPr>
                <w:rFonts w:eastAsia="TimesNewRomanPS-BoldMT"/>
                <w:color w:val="000000"/>
                <w:szCs w:val="26"/>
                <w:lang w:val="vi-VN" w:eastAsia="zh-CN" w:bidi="ar"/>
              </w:rPr>
              <w:t>Python</w:t>
            </w:r>
          </w:p>
        </w:tc>
      </w:tr>
    </w:tbl>
    <w:p w14:paraId="7286C121" w14:textId="77777777" w:rsidR="00014921" w:rsidRDefault="00014921">
      <w:pPr>
        <w:jc w:val="left"/>
        <w:rPr>
          <w:rFonts w:eastAsia="TimesNewRomanPS-BoldMT"/>
          <w:b/>
          <w:bCs/>
          <w:color w:val="000000"/>
          <w:szCs w:val="26"/>
          <w:lang w:val="vi-VN" w:eastAsia="zh-CN" w:bidi="ar"/>
        </w:rPr>
      </w:pPr>
    </w:p>
    <w:p w14:paraId="36AC047A" w14:textId="77777777" w:rsidR="00014921" w:rsidRDefault="00014921">
      <w:pPr>
        <w:rPr>
          <w:lang w:val="vi-VN"/>
        </w:rPr>
      </w:pPr>
    </w:p>
    <w:p w14:paraId="00348EF8" w14:textId="77777777" w:rsidR="00014921" w:rsidRDefault="00974781">
      <w:pPr>
        <w:pStyle w:val="Heading2"/>
        <w:rPr>
          <w:color w:val="auto"/>
        </w:rPr>
      </w:pPr>
      <w:bookmarkStart w:id="1170" w:name="_Toc24663"/>
      <w:proofErr w:type="spellStart"/>
      <w:r>
        <w:rPr>
          <w:color w:val="auto"/>
          <w:lang w:val="en-US"/>
        </w:rPr>
        <w:t>Kết</w:t>
      </w:r>
      <w:proofErr w:type="spellEnd"/>
      <w:r>
        <w:rPr>
          <w:color w:val="auto"/>
          <w:lang w:val="en-US"/>
        </w:rPr>
        <w:t xml:space="preserve"> </w:t>
      </w:r>
      <w:proofErr w:type="spellStart"/>
      <w:r>
        <w:rPr>
          <w:color w:val="auto"/>
          <w:lang w:val="en-US"/>
        </w:rPr>
        <w:t>quả</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thử</w:t>
      </w:r>
      <w:bookmarkEnd w:id="1170"/>
      <w:proofErr w:type="spellEnd"/>
    </w:p>
    <w:p w14:paraId="7B5D80FA" w14:textId="77777777" w:rsidR="00014921" w:rsidRDefault="00974781">
      <w:pPr>
        <w:pStyle w:val="NormalWeb"/>
      </w:pPr>
      <w:bookmarkStart w:id="1171" w:name="_Hlk66522473"/>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(train),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(validation),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(test)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võng</w:t>
      </w:r>
      <w:proofErr w:type="spellEnd"/>
      <w:r>
        <w:t xml:space="preserve"> </w:t>
      </w:r>
      <w:proofErr w:type="spellStart"/>
      <w:r>
        <w:t>mạc</w:t>
      </w:r>
      <w:proofErr w:type="spellEnd"/>
      <w:r>
        <w:t xml:space="preserve"> do </w:t>
      </w:r>
      <w:proofErr w:type="spellStart"/>
      <w:r>
        <w:t>tiểu</w:t>
      </w:r>
      <w:proofErr w:type="spellEnd"/>
      <w:r>
        <w:t xml:space="preserve"> </w:t>
      </w:r>
      <w:proofErr w:type="spellStart"/>
      <w:r>
        <w:t>đường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APTOS 2019.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bao </w:t>
      </w:r>
      <w:proofErr w:type="spellStart"/>
      <w:r>
        <w:t>gồm</w:t>
      </w:r>
      <w:proofErr w:type="spellEnd"/>
      <w:r>
        <w:t xml:space="preserve">: base models </w:t>
      </w:r>
      <w:proofErr w:type="spellStart"/>
      <w:r>
        <w:t>đơn</w:t>
      </w:r>
      <w:proofErr w:type="spellEnd"/>
      <w:r>
        <w:t xml:space="preserve"> </w:t>
      </w:r>
      <w:proofErr w:type="spellStart"/>
      <w:r>
        <w:t>lẻ</w:t>
      </w:r>
      <w:proofErr w:type="spellEnd"/>
      <w:r>
        <w:t xml:space="preserve"> (CNN, EfficientNet-B3, ResNet50, MobileNetV2),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Logistic Regression (LR) </w:t>
      </w:r>
      <w:proofErr w:type="spellStart"/>
      <w:r>
        <w:t>hoặc</w:t>
      </w:r>
      <w:proofErr w:type="spellEnd"/>
      <w:r>
        <w:t xml:space="preserve"> </w:t>
      </w:r>
      <w:proofErr w:type="spellStart"/>
      <w:r>
        <w:t>X</w:t>
      </w:r>
      <w:r>
        <w:t>GBoost</w:t>
      </w:r>
      <w:proofErr w:type="spellEnd"/>
      <w:r>
        <w:t xml:space="preserve"> (XG),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base models (EfficientNet-B3, ResNet50, MobileNetV2) </w:t>
      </w:r>
      <w:proofErr w:type="spellStart"/>
      <w:r>
        <w:t>với</w:t>
      </w:r>
      <w:proofErr w:type="spellEnd"/>
      <w:r>
        <w:t xml:space="preserve"> meta model </w:t>
      </w:r>
      <w:proofErr w:type="spellStart"/>
      <w:r>
        <w:t>XGBoost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Accuracy, Precision, Recall, F1-score (</w:t>
      </w:r>
      <w:proofErr w:type="spellStart"/>
      <w:r>
        <w:t>theo</w:t>
      </w:r>
      <w:proofErr w:type="spellEnd"/>
      <w:r>
        <w:t xml:space="preserve"> </w:t>
      </w:r>
      <w:proofErr w:type="spellStart"/>
      <w:r>
        <w:t>lớp</w:t>
      </w:r>
      <w:proofErr w:type="spellEnd"/>
      <w:r>
        <w:t xml:space="preserve">, macro average, </w:t>
      </w:r>
      <w:proofErr w:type="spellStart"/>
      <w:r>
        <w:t>và</w:t>
      </w:r>
      <w:proofErr w:type="spellEnd"/>
      <w:r>
        <w:t xml:space="preserve"> weighted average), ma </w:t>
      </w:r>
      <w:proofErr w:type="spellStart"/>
      <w:r>
        <w:t>trận</w:t>
      </w:r>
      <w:proofErr w:type="spellEnd"/>
      <w:r>
        <w:t xml:space="preserve"> </w:t>
      </w:r>
      <w:proofErr w:type="spellStart"/>
      <w:r>
        <w:t>nh</w:t>
      </w:r>
      <w:r>
        <w:t>ầm</w:t>
      </w:r>
      <w:proofErr w:type="spellEnd"/>
      <w:r>
        <w:t xml:space="preserve"> </w:t>
      </w:r>
      <w:proofErr w:type="spellStart"/>
      <w:r>
        <w:t>lẫn</w:t>
      </w:r>
      <w:proofErr w:type="spellEnd"/>
      <w:r>
        <w:t xml:space="preserve">, ROC AUC, </w:t>
      </w:r>
      <w:proofErr w:type="spellStart"/>
      <w:r>
        <w:t>cùng</w:t>
      </w:r>
      <w:proofErr w:type="spellEnd"/>
      <w:r>
        <w:t xml:space="preserve"> </w:t>
      </w:r>
      <w:proofErr w:type="spellStart"/>
      <w:r>
        <w:t>với</w:t>
      </w:r>
      <w:proofErr w:type="spellEnd"/>
      <w:r>
        <w:t xml:space="preserve"> </w:t>
      </w:r>
      <w:proofErr w:type="spellStart"/>
      <w:r>
        <w:t>biểu</w:t>
      </w:r>
      <w:proofErr w:type="spellEnd"/>
      <w:r>
        <w:t xml:space="preserve"> </w:t>
      </w:r>
      <w:proofErr w:type="spellStart"/>
      <w:r>
        <w:t>đồ</w:t>
      </w:r>
      <w:proofErr w:type="spellEnd"/>
      <w:r>
        <w:t xml:space="preserve"> Training/Validation Loss </w:t>
      </w:r>
      <w:proofErr w:type="spellStart"/>
      <w:r>
        <w:t>và</w:t>
      </w:r>
      <w:proofErr w:type="spellEnd"/>
      <w:r>
        <w:t xml:space="preserve"> Accuracy.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mô</w:t>
      </w:r>
      <w:proofErr w:type="spellEnd"/>
      <w:r>
        <w:t xml:space="preserve"> </w:t>
      </w:r>
      <w:proofErr w:type="spellStart"/>
      <w:r>
        <w:t>hình</w:t>
      </w:r>
      <w:proofErr w:type="spellEnd"/>
      <w:r>
        <w:t>.</w:t>
      </w:r>
    </w:p>
    <w:p w14:paraId="4D2A0290" w14:textId="77777777" w:rsidR="00014921" w:rsidRDefault="00974781">
      <w:pPr>
        <w:pStyle w:val="Heading3"/>
        <w:ind w:left="1200"/>
        <w:rPr>
          <w:lang w:val="vi-VN"/>
        </w:rPr>
      </w:pPr>
      <w:r>
        <w:rPr>
          <w:lang w:val="vi-VN"/>
        </w:rPr>
        <w:lastRenderedPageBreak/>
        <w:t xml:space="preserve"> </w:t>
      </w:r>
      <w:bookmarkStart w:id="1172" w:name="_Toc19879"/>
      <w:r>
        <w:rPr>
          <w:lang w:val="vi-VN"/>
        </w:rPr>
        <w:t>Hiệu suất của base models đơn lẻ</w:t>
      </w:r>
      <w:bookmarkEnd w:id="1172"/>
    </w:p>
    <w:p w14:paraId="5FB12D65" w14:textId="77777777" w:rsidR="00014921" w:rsidRDefault="00974781">
      <w:pPr>
        <w:pStyle w:val="NormalWeb"/>
      </w:pPr>
      <w:proofErr w:type="spellStart"/>
      <w:r>
        <w:t>Các</w:t>
      </w:r>
      <w:proofErr w:type="spellEnd"/>
      <w:r>
        <w:t xml:space="preserve"> base models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train </w:t>
      </w:r>
      <w:proofErr w:type="spellStart"/>
      <w:r>
        <w:t>với</w:t>
      </w:r>
      <w:proofErr w:type="spellEnd"/>
      <w:r>
        <w:t xml:space="preserve"> K-Fold Cross-Validation </w:t>
      </w:r>
      <w:proofErr w:type="spellStart"/>
      <w:r>
        <w:t>để</w:t>
      </w:r>
      <w:proofErr w:type="spellEnd"/>
      <w:r>
        <w:t xml:space="preserve"> </w:t>
      </w:r>
      <w:proofErr w:type="spellStart"/>
      <w:r>
        <w:t>tạo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softmax</w:t>
      </w:r>
      <w:proofErr w:type="spellEnd"/>
      <w:r>
        <w:t>.</w:t>
      </w:r>
      <w:r>
        <w:t xml:space="preserve">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tập</w:t>
      </w:r>
      <w:proofErr w:type="spellEnd"/>
      <w:r>
        <w:t xml:space="preserve"> train </w:t>
      </w:r>
      <w:proofErr w:type="spellStart"/>
      <w:r>
        <w:t>cho</w:t>
      </w:r>
      <w:proofErr w:type="spellEnd"/>
      <w:r>
        <w:t xml:space="preserve"> </w:t>
      </w:r>
      <w:proofErr w:type="spellStart"/>
      <w:r>
        <w:t>thấy</w:t>
      </w:r>
      <w:proofErr w:type="spellEnd"/>
      <w:r>
        <w:t>:</w:t>
      </w:r>
    </w:p>
    <w:p w14:paraId="2B2768CA" w14:textId="77777777" w:rsidR="00014921" w:rsidRDefault="00974781">
      <w:pPr>
        <w:pStyle w:val="NormalWeb"/>
        <w:rPr>
          <w:lang w:val="vi-VN"/>
        </w:rPr>
      </w:pPr>
      <w:r>
        <w:rPr>
          <w:b/>
          <w:bCs/>
        </w:rPr>
        <w:t>EfficientNet-B3</w:t>
      </w:r>
      <w:r>
        <w:t xml:space="preserve">: Accuracy </w:t>
      </w:r>
      <w:proofErr w:type="spellStart"/>
      <w:r>
        <w:t>tổng</w:t>
      </w:r>
      <w:proofErr w:type="spellEnd"/>
      <w:r>
        <w:t xml:space="preserve"> </w:t>
      </w:r>
      <w:proofErr w:type="spellStart"/>
      <w:r>
        <w:t>đạt</w:t>
      </w:r>
      <w:proofErr w:type="spellEnd"/>
      <w:r>
        <w:t xml:space="preserve"> 0.6169. Chi </w:t>
      </w:r>
      <w:proofErr w:type="spellStart"/>
      <w:r>
        <w:t>tiết</w:t>
      </w:r>
      <w:proofErr w:type="spellEnd"/>
      <w:r>
        <w:t xml:space="preserve"> </w:t>
      </w:r>
      <w:proofErr w:type="spellStart"/>
      <w:r>
        <w:t>theo</w:t>
      </w:r>
      <w:proofErr w:type="spellEnd"/>
      <w:r>
        <w:t xml:space="preserve"> </w:t>
      </w:r>
      <w:proofErr w:type="spellStart"/>
      <w:r>
        <w:t>lớp</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rPr>
          <w:b/>
          <w:bCs/>
        </w:rPr>
        <w:t>Bảng</w:t>
      </w:r>
      <w:proofErr w:type="spellEnd"/>
      <w:r>
        <w:rPr>
          <w:b/>
          <w:bCs/>
          <w:lang w:val="vi-VN"/>
        </w:rPr>
        <w:t xml:space="preserve"> 3.2</w:t>
      </w:r>
      <w:r>
        <w:t xml:space="preserve">, </w:t>
      </w:r>
      <w:proofErr w:type="spellStart"/>
      <w:r>
        <w:t>với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như</w:t>
      </w:r>
      <w:proofErr w:type="spellEnd"/>
      <w:r>
        <w:t xml:space="preserve"> </w:t>
      </w:r>
      <w:proofErr w:type="spellStart"/>
      <w:r>
        <w:t>sau</w:t>
      </w:r>
      <w:proofErr w:type="spellEnd"/>
      <w:r>
        <w:t>:</w:t>
      </w:r>
      <w:r>
        <w:rPr>
          <w:lang w:val="vi-VN"/>
        </w:rPr>
        <w:t xml:space="preserve"> </w:t>
      </w:r>
    </w:p>
    <w:p w14:paraId="21EBD2D8" w14:textId="77777777" w:rsidR="00014921" w:rsidRDefault="00974781">
      <w:pPr>
        <w:pStyle w:val="Bng"/>
        <w:ind w:firstLine="0"/>
      </w:pPr>
      <w:bookmarkStart w:id="1173" w:name="_Toc21778"/>
      <w:r>
        <w:t>B</w:t>
      </w:r>
      <w:r>
        <w:t>ả</w:t>
      </w:r>
      <w:r>
        <w:t>ng 3.2. Classification Report EfficientNet-B3</w:t>
      </w:r>
      <w:bookmarkEnd w:id="11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623"/>
        <w:gridCol w:w="1623"/>
        <w:gridCol w:w="1573"/>
      </w:tblGrid>
      <w:tr w:rsidR="00014921" w14:paraId="71981300"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6F046A8E" w14:textId="77777777" w:rsidR="00014921" w:rsidRDefault="00974781">
            <w:pPr>
              <w:jc w:val="center"/>
              <w:rPr>
                <w:b/>
                <w:bCs/>
                <w:szCs w:val="26"/>
              </w:rPr>
            </w:pPr>
            <w:proofErr w:type="spellStart"/>
            <w:r>
              <w:rPr>
                <w:rFonts w:eastAsia="SimSun"/>
                <w:b/>
                <w:bCs/>
                <w:szCs w:val="26"/>
                <w:lang w:eastAsia="zh-CN" w:bidi="ar"/>
              </w:rPr>
              <w:t>Nhãn</w:t>
            </w:r>
            <w:proofErr w:type="spellEnd"/>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1778AB5F" w14:textId="77777777" w:rsidR="00014921" w:rsidRDefault="00974781">
            <w:pPr>
              <w:jc w:val="center"/>
              <w:rPr>
                <w:b/>
                <w:bCs/>
                <w:szCs w:val="26"/>
              </w:rPr>
            </w:pPr>
            <w:r>
              <w:rPr>
                <w:rFonts w:eastAsia="SimSun"/>
                <w:b/>
                <w:bCs/>
                <w:szCs w:val="26"/>
                <w:lang w:eastAsia="zh-CN" w:bidi="ar"/>
              </w:rPr>
              <w:t>Precision</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0B5310A4" w14:textId="77777777" w:rsidR="00014921" w:rsidRDefault="00974781">
            <w:pPr>
              <w:jc w:val="center"/>
              <w:rPr>
                <w:b/>
                <w:bCs/>
                <w:szCs w:val="26"/>
              </w:rPr>
            </w:pPr>
            <w:r>
              <w:rPr>
                <w:rFonts w:eastAsia="SimSun"/>
                <w:b/>
                <w:bCs/>
                <w:szCs w:val="26"/>
                <w:lang w:eastAsia="zh-CN" w:bidi="ar"/>
              </w:rPr>
              <w:t>Recall</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0CB20EBE" w14:textId="77777777" w:rsidR="00014921" w:rsidRDefault="00974781">
            <w:pPr>
              <w:jc w:val="center"/>
              <w:rPr>
                <w:b/>
                <w:bCs/>
                <w:szCs w:val="26"/>
              </w:rPr>
            </w:pPr>
            <w:r>
              <w:rPr>
                <w:rFonts w:eastAsia="SimSun"/>
                <w:b/>
                <w:bCs/>
                <w:szCs w:val="26"/>
                <w:lang w:eastAsia="zh-CN" w:bidi="ar"/>
              </w:rPr>
              <w:t>F1-Score</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25EC341D" w14:textId="77777777" w:rsidR="00014921" w:rsidRDefault="00974781">
            <w:pPr>
              <w:jc w:val="center"/>
              <w:rPr>
                <w:b/>
                <w:bCs/>
                <w:szCs w:val="26"/>
              </w:rPr>
            </w:pPr>
            <w:r>
              <w:rPr>
                <w:rFonts w:eastAsia="SimSun"/>
                <w:b/>
                <w:bCs/>
                <w:szCs w:val="26"/>
                <w:lang w:eastAsia="zh-CN" w:bidi="ar"/>
              </w:rPr>
              <w:t>Support</w:t>
            </w:r>
          </w:p>
        </w:tc>
      </w:tr>
      <w:tr w:rsidR="00014921" w14:paraId="4B49022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1DD85D" w14:textId="77777777" w:rsidR="00014921" w:rsidRDefault="00974781">
            <w:pPr>
              <w:jc w:val="left"/>
              <w:rPr>
                <w:szCs w:val="26"/>
              </w:rPr>
            </w:pPr>
            <w:r>
              <w:rPr>
                <w:rFonts w:eastAsia="SimSun"/>
                <w:szCs w:val="26"/>
                <w:lang w:eastAsia="zh-CN" w:bidi="ar"/>
              </w:rPr>
              <w:t>0</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7E02613E" w14:textId="77777777" w:rsidR="00014921" w:rsidRDefault="00974781">
            <w:pPr>
              <w:jc w:val="left"/>
              <w:rPr>
                <w:szCs w:val="26"/>
              </w:rPr>
            </w:pPr>
            <w:r>
              <w:rPr>
                <w:rFonts w:eastAsia="SimSun"/>
                <w:szCs w:val="26"/>
                <w:lang w:eastAsia="zh-CN" w:bidi="ar"/>
              </w:rPr>
              <w:t>0.856543</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3C59724C" w14:textId="77777777" w:rsidR="00014921" w:rsidRDefault="00974781">
            <w:pPr>
              <w:jc w:val="left"/>
              <w:rPr>
                <w:szCs w:val="26"/>
              </w:rPr>
            </w:pPr>
            <w:r>
              <w:rPr>
                <w:rFonts w:eastAsia="SimSun"/>
                <w:szCs w:val="26"/>
                <w:lang w:eastAsia="zh-CN" w:bidi="ar"/>
              </w:rPr>
              <w:t>0.968354</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4E82A14E" w14:textId="77777777" w:rsidR="00014921" w:rsidRDefault="00974781">
            <w:pPr>
              <w:jc w:val="left"/>
              <w:rPr>
                <w:szCs w:val="26"/>
              </w:rPr>
            </w:pPr>
            <w:r>
              <w:rPr>
                <w:rFonts w:eastAsia="SimSun"/>
                <w:szCs w:val="26"/>
                <w:lang w:eastAsia="zh-CN" w:bidi="ar"/>
              </w:rPr>
              <w:t>0.909023</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0473030F" w14:textId="77777777" w:rsidR="00014921" w:rsidRDefault="00974781">
            <w:pPr>
              <w:jc w:val="left"/>
              <w:rPr>
                <w:szCs w:val="26"/>
              </w:rPr>
            </w:pPr>
            <w:r>
              <w:rPr>
                <w:rFonts w:eastAsia="SimSun"/>
                <w:szCs w:val="26"/>
                <w:lang w:eastAsia="zh-CN" w:bidi="ar"/>
              </w:rPr>
              <w:t>1264</w:t>
            </w:r>
          </w:p>
        </w:tc>
      </w:tr>
      <w:tr w:rsidR="00014921" w14:paraId="61B8805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E3A838" w14:textId="77777777" w:rsidR="00014921" w:rsidRDefault="00974781">
            <w:pPr>
              <w:jc w:val="left"/>
              <w:rPr>
                <w:szCs w:val="26"/>
              </w:rPr>
            </w:pPr>
            <w:r>
              <w:rPr>
                <w:rFonts w:eastAsia="SimSun"/>
                <w:szCs w:val="26"/>
                <w:lang w:eastAsia="zh-CN" w:bidi="ar"/>
              </w:rPr>
              <w:t>1</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1AB94C54" w14:textId="77777777" w:rsidR="00014921" w:rsidRDefault="00974781">
            <w:pPr>
              <w:jc w:val="left"/>
              <w:rPr>
                <w:szCs w:val="26"/>
              </w:rPr>
            </w:pPr>
            <w:r>
              <w:rPr>
                <w:rFonts w:eastAsia="SimSun"/>
                <w:szCs w:val="26"/>
                <w:lang w:eastAsia="zh-CN" w:bidi="ar"/>
              </w:rPr>
              <w:t>0.604677</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51B20024" w14:textId="77777777" w:rsidR="00014921" w:rsidRDefault="00974781">
            <w:pPr>
              <w:jc w:val="left"/>
              <w:rPr>
                <w:szCs w:val="26"/>
              </w:rPr>
            </w:pPr>
            <w:r>
              <w:rPr>
                <w:rFonts w:eastAsia="SimSun"/>
                <w:szCs w:val="26"/>
                <w:lang w:eastAsia="zh-CN" w:bidi="ar"/>
              </w:rPr>
              <w:t>0.603333</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34BC45D0" w14:textId="77777777" w:rsidR="00014921" w:rsidRDefault="00974781">
            <w:pPr>
              <w:jc w:val="left"/>
              <w:rPr>
                <w:szCs w:val="26"/>
              </w:rPr>
            </w:pPr>
            <w:r>
              <w:rPr>
                <w:rFonts w:eastAsia="SimSun"/>
                <w:szCs w:val="26"/>
                <w:lang w:eastAsia="zh-CN" w:bidi="ar"/>
              </w:rPr>
              <w:t>0.604004</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35CF0325" w14:textId="77777777" w:rsidR="00014921" w:rsidRDefault="00974781">
            <w:pPr>
              <w:jc w:val="left"/>
              <w:rPr>
                <w:szCs w:val="26"/>
              </w:rPr>
            </w:pPr>
            <w:r>
              <w:rPr>
                <w:rFonts w:eastAsia="SimSun"/>
                <w:szCs w:val="26"/>
                <w:lang w:eastAsia="zh-CN" w:bidi="ar"/>
              </w:rPr>
              <w:t>900</w:t>
            </w:r>
          </w:p>
        </w:tc>
      </w:tr>
      <w:tr w:rsidR="00014921" w14:paraId="06E683E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1FE0D7" w14:textId="77777777" w:rsidR="00014921" w:rsidRDefault="00974781">
            <w:pPr>
              <w:jc w:val="left"/>
              <w:rPr>
                <w:szCs w:val="26"/>
              </w:rPr>
            </w:pPr>
            <w:r>
              <w:rPr>
                <w:rFonts w:eastAsia="SimSun"/>
                <w:szCs w:val="26"/>
                <w:lang w:eastAsia="zh-CN" w:bidi="ar"/>
              </w:rPr>
              <w:t>2</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28019F81" w14:textId="77777777" w:rsidR="00014921" w:rsidRDefault="00974781">
            <w:pPr>
              <w:jc w:val="left"/>
              <w:rPr>
                <w:szCs w:val="26"/>
              </w:rPr>
            </w:pPr>
            <w:r>
              <w:rPr>
                <w:rFonts w:eastAsia="SimSun"/>
                <w:szCs w:val="26"/>
                <w:lang w:eastAsia="zh-CN" w:bidi="ar"/>
              </w:rPr>
              <w:t>0.526728</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6150D407" w14:textId="77777777" w:rsidR="00014921" w:rsidRDefault="00974781">
            <w:pPr>
              <w:jc w:val="left"/>
              <w:rPr>
                <w:szCs w:val="26"/>
              </w:rPr>
            </w:pPr>
            <w:r>
              <w:rPr>
                <w:rFonts w:eastAsia="SimSun"/>
                <w:szCs w:val="26"/>
                <w:lang w:eastAsia="zh-CN" w:bidi="ar"/>
              </w:rPr>
              <w:t>0.577143</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74E30B46" w14:textId="77777777" w:rsidR="00014921" w:rsidRDefault="00974781">
            <w:pPr>
              <w:jc w:val="left"/>
              <w:rPr>
                <w:szCs w:val="26"/>
              </w:rPr>
            </w:pPr>
            <w:r>
              <w:rPr>
                <w:rFonts w:eastAsia="SimSun"/>
                <w:szCs w:val="26"/>
                <w:lang w:eastAsia="zh-CN" w:bidi="ar"/>
              </w:rPr>
              <w:t>0.550784</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45346A80" w14:textId="77777777" w:rsidR="00014921" w:rsidRDefault="00974781">
            <w:pPr>
              <w:jc w:val="left"/>
              <w:rPr>
                <w:szCs w:val="26"/>
              </w:rPr>
            </w:pPr>
            <w:r>
              <w:rPr>
                <w:rFonts w:eastAsia="SimSun"/>
                <w:szCs w:val="26"/>
                <w:lang w:eastAsia="zh-CN" w:bidi="ar"/>
              </w:rPr>
              <w:t>700</w:t>
            </w:r>
          </w:p>
        </w:tc>
      </w:tr>
      <w:tr w:rsidR="00014921" w14:paraId="02F7AD7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5EC866" w14:textId="77777777" w:rsidR="00014921" w:rsidRDefault="00974781">
            <w:pPr>
              <w:jc w:val="left"/>
              <w:rPr>
                <w:szCs w:val="26"/>
              </w:rPr>
            </w:pPr>
            <w:r>
              <w:rPr>
                <w:rFonts w:eastAsia="SimSun"/>
                <w:szCs w:val="26"/>
                <w:lang w:eastAsia="zh-CN" w:bidi="ar"/>
              </w:rPr>
              <w:t>3</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533AD396" w14:textId="77777777" w:rsidR="00014921" w:rsidRDefault="00974781">
            <w:pPr>
              <w:jc w:val="left"/>
              <w:rPr>
                <w:szCs w:val="26"/>
              </w:rPr>
            </w:pPr>
            <w:r>
              <w:rPr>
                <w:rFonts w:eastAsia="SimSun"/>
                <w:szCs w:val="26"/>
                <w:lang w:eastAsia="zh-CN" w:bidi="ar"/>
              </w:rPr>
              <w:t>0.474172</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12D3F5DD" w14:textId="77777777" w:rsidR="00014921" w:rsidRDefault="00974781">
            <w:pPr>
              <w:jc w:val="left"/>
              <w:rPr>
                <w:szCs w:val="26"/>
              </w:rPr>
            </w:pPr>
            <w:r>
              <w:rPr>
                <w:rFonts w:eastAsia="SimSun"/>
                <w:szCs w:val="26"/>
                <w:lang w:eastAsia="zh-CN" w:bidi="ar"/>
              </w:rPr>
              <w:t>0.397778</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688BE6FD" w14:textId="77777777" w:rsidR="00014921" w:rsidRDefault="00974781">
            <w:pPr>
              <w:jc w:val="left"/>
              <w:rPr>
                <w:szCs w:val="26"/>
              </w:rPr>
            </w:pPr>
            <w:r>
              <w:rPr>
                <w:rFonts w:eastAsia="SimSun"/>
                <w:szCs w:val="26"/>
                <w:lang w:eastAsia="zh-CN" w:bidi="ar"/>
              </w:rPr>
              <w:t>0.432628</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5A297198" w14:textId="77777777" w:rsidR="00014921" w:rsidRDefault="00974781">
            <w:pPr>
              <w:jc w:val="left"/>
              <w:rPr>
                <w:szCs w:val="26"/>
              </w:rPr>
            </w:pPr>
            <w:r>
              <w:rPr>
                <w:rFonts w:eastAsia="SimSun"/>
                <w:szCs w:val="26"/>
                <w:lang w:eastAsia="zh-CN" w:bidi="ar"/>
              </w:rPr>
              <w:t>900</w:t>
            </w:r>
          </w:p>
        </w:tc>
      </w:tr>
      <w:tr w:rsidR="00014921" w14:paraId="311E24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C64827" w14:textId="77777777" w:rsidR="00014921" w:rsidRDefault="00974781">
            <w:pPr>
              <w:jc w:val="left"/>
              <w:rPr>
                <w:szCs w:val="26"/>
              </w:rPr>
            </w:pPr>
            <w:r>
              <w:rPr>
                <w:rFonts w:eastAsia="SimSun"/>
                <w:szCs w:val="26"/>
                <w:lang w:eastAsia="zh-CN" w:bidi="ar"/>
              </w:rPr>
              <w:t>4</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3BCAFA87" w14:textId="77777777" w:rsidR="00014921" w:rsidRDefault="00974781">
            <w:pPr>
              <w:jc w:val="left"/>
              <w:rPr>
                <w:szCs w:val="26"/>
              </w:rPr>
            </w:pPr>
            <w:r>
              <w:rPr>
                <w:rFonts w:eastAsia="SimSun"/>
                <w:szCs w:val="26"/>
                <w:lang w:eastAsia="zh-CN" w:bidi="ar"/>
              </w:rPr>
              <w:t>0.426994</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74F9EF45" w14:textId="77777777" w:rsidR="00014921" w:rsidRDefault="00974781">
            <w:pPr>
              <w:jc w:val="left"/>
              <w:rPr>
                <w:szCs w:val="26"/>
              </w:rPr>
            </w:pPr>
            <w:r>
              <w:rPr>
                <w:rFonts w:eastAsia="SimSun"/>
                <w:szCs w:val="26"/>
                <w:lang w:eastAsia="zh-CN" w:bidi="ar"/>
              </w:rPr>
              <w:t>0.386667</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335D2F4A" w14:textId="77777777" w:rsidR="00014921" w:rsidRDefault="00974781">
            <w:pPr>
              <w:jc w:val="left"/>
              <w:rPr>
                <w:szCs w:val="26"/>
              </w:rPr>
            </w:pPr>
            <w:r>
              <w:rPr>
                <w:rFonts w:eastAsia="SimSun"/>
                <w:szCs w:val="26"/>
                <w:lang w:eastAsia="zh-CN" w:bidi="ar"/>
              </w:rPr>
              <w:t>0.405831</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18EC023A" w14:textId="77777777" w:rsidR="00014921" w:rsidRDefault="00974781">
            <w:pPr>
              <w:jc w:val="left"/>
              <w:rPr>
                <w:szCs w:val="26"/>
              </w:rPr>
            </w:pPr>
            <w:r>
              <w:rPr>
                <w:rFonts w:eastAsia="SimSun"/>
                <w:szCs w:val="26"/>
                <w:lang w:eastAsia="zh-CN" w:bidi="ar"/>
              </w:rPr>
              <w:t>900</w:t>
            </w:r>
          </w:p>
        </w:tc>
      </w:tr>
      <w:tr w:rsidR="00014921" w14:paraId="5AB9101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69C850" w14:textId="77777777" w:rsidR="00014921" w:rsidRDefault="00974781">
            <w:pPr>
              <w:jc w:val="left"/>
              <w:rPr>
                <w:szCs w:val="26"/>
              </w:rPr>
            </w:pPr>
            <w:r>
              <w:rPr>
                <w:rStyle w:val="Strong"/>
                <w:rFonts w:eastAsia="SimSun"/>
                <w:szCs w:val="26"/>
                <w:lang w:eastAsia="zh-CN" w:bidi="ar"/>
              </w:rPr>
              <w:t>Accuracy</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31369229" w14:textId="77777777" w:rsidR="00014921" w:rsidRDefault="00974781">
            <w:pPr>
              <w:jc w:val="left"/>
              <w:rPr>
                <w:szCs w:val="26"/>
              </w:rPr>
            </w:pPr>
            <w:r>
              <w:rPr>
                <w:rFonts w:eastAsia="SimSun"/>
                <w:szCs w:val="26"/>
                <w:lang w:eastAsia="zh-CN" w:bidi="ar"/>
              </w:rPr>
              <w:t>0.616852</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1591F45B" w14:textId="77777777" w:rsidR="00014921" w:rsidRDefault="00974781">
            <w:pPr>
              <w:jc w:val="left"/>
              <w:rPr>
                <w:szCs w:val="26"/>
              </w:rPr>
            </w:pPr>
            <w:r>
              <w:rPr>
                <w:rFonts w:eastAsia="SimSun"/>
                <w:szCs w:val="26"/>
                <w:lang w:eastAsia="zh-CN" w:bidi="ar"/>
              </w:rPr>
              <w:t>-</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1B580926" w14:textId="77777777" w:rsidR="00014921" w:rsidRDefault="00974781">
            <w:pPr>
              <w:jc w:val="left"/>
              <w:rPr>
                <w:szCs w:val="26"/>
              </w:rPr>
            </w:pPr>
            <w:r>
              <w:rPr>
                <w:rFonts w:eastAsia="SimSun"/>
                <w:szCs w:val="26"/>
                <w:lang w:eastAsia="zh-CN" w:bidi="ar"/>
              </w:rPr>
              <w:t>-</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1B63B23A" w14:textId="77777777" w:rsidR="00014921" w:rsidRDefault="00974781">
            <w:pPr>
              <w:jc w:val="left"/>
              <w:rPr>
                <w:szCs w:val="26"/>
              </w:rPr>
            </w:pPr>
            <w:r>
              <w:rPr>
                <w:rFonts w:eastAsia="SimSun"/>
                <w:szCs w:val="26"/>
                <w:lang w:eastAsia="zh-CN" w:bidi="ar"/>
              </w:rPr>
              <w:t>4664</w:t>
            </w:r>
          </w:p>
        </w:tc>
      </w:tr>
      <w:tr w:rsidR="00014921" w14:paraId="1B270E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AC3FD2" w14:textId="77777777" w:rsidR="00014921" w:rsidRDefault="00974781">
            <w:pPr>
              <w:jc w:val="left"/>
              <w:rPr>
                <w:szCs w:val="26"/>
              </w:rPr>
            </w:pPr>
            <w:r>
              <w:rPr>
                <w:rStyle w:val="Strong"/>
                <w:rFonts w:eastAsia="SimSun"/>
                <w:szCs w:val="26"/>
                <w:lang w:eastAsia="zh-CN" w:bidi="ar"/>
              </w:rPr>
              <w:t>Macro avg</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14:paraId="53190480" w14:textId="77777777" w:rsidR="00014921" w:rsidRDefault="00974781">
            <w:pPr>
              <w:jc w:val="left"/>
              <w:rPr>
                <w:szCs w:val="26"/>
              </w:rPr>
            </w:pPr>
            <w:r>
              <w:rPr>
                <w:rFonts w:eastAsia="SimSun"/>
                <w:szCs w:val="26"/>
                <w:lang w:eastAsia="zh-CN" w:bidi="ar"/>
              </w:rPr>
              <w:t>0.577823</w:t>
            </w:r>
          </w:p>
        </w:tc>
        <w:tc>
          <w:tcPr>
            <w:tcW w:w="1266" w:type="dxa"/>
            <w:tcBorders>
              <w:top w:val="single" w:sz="4" w:space="0" w:color="auto"/>
              <w:left w:val="single" w:sz="4" w:space="0" w:color="auto"/>
              <w:bottom w:val="single" w:sz="4" w:space="0" w:color="auto"/>
              <w:right w:val="single" w:sz="4" w:space="0" w:color="auto"/>
            </w:tcBorders>
            <w:shd w:val="clear" w:color="auto" w:fill="auto"/>
            <w:vAlign w:val="center"/>
          </w:tcPr>
          <w:p w14:paraId="01CE7899" w14:textId="77777777" w:rsidR="00014921" w:rsidRDefault="00974781">
            <w:pPr>
              <w:jc w:val="left"/>
              <w:rPr>
                <w:szCs w:val="26"/>
              </w:rPr>
            </w:pPr>
            <w:r>
              <w:rPr>
                <w:rFonts w:eastAsia="SimSun"/>
                <w:szCs w:val="26"/>
                <w:lang w:eastAsia="zh-CN" w:bidi="ar"/>
              </w:rPr>
              <w:t>0.586655</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14:paraId="68F52DBE" w14:textId="77777777" w:rsidR="00014921" w:rsidRDefault="00974781">
            <w:pPr>
              <w:jc w:val="left"/>
              <w:rPr>
                <w:szCs w:val="26"/>
              </w:rPr>
            </w:pPr>
            <w:r>
              <w:rPr>
                <w:rFonts w:eastAsia="SimSun"/>
                <w:szCs w:val="26"/>
                <w:lang w:eastAsia="zh-CN" w:bidi="ar"/>
              </w:rPr>
              <w:t>0.580454</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14:paraId="20E8B9A7" w14:textId="77777777" w:rsidR="00014921" w:rsidRDefault="00974781">
            <w:pPr>
              <w:jc w:val="left"/>
              <w:rPr>
                <w:szCs w:val="26"/>
              </w:rPr>
            </w:pPr>
            <w:r>
              <w:rPr>
                <w:rFonts w:eastAsia="SimSun"/>
                <w:szCs w:val="26"/>
                <w:lang w:eastAsia="zh-CN" w:bidi="ar"/>
              </w:rPr>
              <w:t>4664</w:t>
            </w:r>
          </w:p>
        </w:tc>
      </w:tr>
      <w:tr w:rsidR="00014921" w14:paraId="3AB912AD" w14:textId="77777777">
        <w:trPr>
          <w:tblCellSpacing w:w="15" w:type="dxa"/>
        </w:trPr>
        <w:tc>
          <w:tcPr>
            <w:tcW w:w="0" w:type="auto"/>
            <w:tcBorders>
              <w:top w:val="single" w:sz="4" w:space="0" w:color="auto"/>
              <w:left w:val="single" w:sz="4" w:space="0" w:color="auto"/>
              <w:bottom w:val="nil"/>
              <w:right w:val="single" w:sz="4" w:space="0" w:color="auto"/>
            </w:tcBorders>
            <w:shd w:val="clear" w:color="auto" w:fill="auto"/>
            <w:vAlign w:val="center"/>
          </w:tcPr>
          <w:p w14:paraId="44573A93" w14:textId="77777777" w:rsidR="00014921" w:rsidRDefault="00974781">
            <w:pPr>
              <w:jc w:val="left"/>
              <w:rPr>
                <w:szCs w:val="26"/>
              </w:rPr>
            </w:pPr>
            <w:r>
              <w:rPr>
                <w:rStyle w:val="Strong"/>
                <w:rFonts w:eastAsia="SimSun"/>
                <w:szCs w:val="26"/>
                <w:lang w:eastAsia="zh-CN" w:bidi="ar"/>
              </w:rPr>
              <w:t>Weighted avg</w:t>
            </w:r>
          </w:p>
        </w:tc>
        <w:tc>
          <w:tcPr>
            <w:tcW w:w="1207" w:type="dxa"/>
            <w:tcBorders>
              <w:top w:val="single" w:sz="4" w:space="0" w:color="auto"/>
              <w:left w:val="single" w:sz="4" w:space="0" w:color="auto"/>
              <w:bottom w:val="nil"/>
              <w:right w:val="single" w:sz="4" w:space="0" w:color="auto"/>
            </w:tcBorders>
            <w:shd w:val="clear" w:color="auto" w:fill="auto"/>
            <w:vAlign w:val="center"/>
          </w:tcPr>
          <w:p w14:paraId="616EE0A8" w14:textId="77777777" w:rsidR="00014921" w:rsidRDefault="00974781">
            <w:pPr>
              <w:jc w:val="left"/>
              <w:rPr>
                <w:szCs w:val="26"/>
              </w:rPr>
            </w:pPr>
            <w:r>
              <w:rPr>
                <w:rFonts w:eastAsia="SimSun"/>
                <w:szCs w:val="26"/>
                <w:lang w:eastAsia="zh-CN" w:bidi="ar"/>
              </w:rPr>
              <w:t>0.601766</w:t>
            </w:r>
          </w:p>
        </w:tc>
        <w:tc>
          <w:tcPr>
            <w:tcW w:w="1266" w:type="dxa"/>
            <w:tcBorders>
              <w:top w:val="single" w:sz="4" w:space="0" w:color="auto"/>
              <w:left w:val="single" w:sz="4" w:space="0" w:color="auto"/>
              <w:bottom w:val="nil"/>
              <w:right w:val="single" w:sz="4" w:space="0" w:color="auto"/>
            </w:tcBorders>
            <w:shd w:val="clear" w:color="auto" w:fill="auto"/>
            <w:vAlign w:val="center"/>
          </w:tcPr>
          <w:p w14:paraId="75AD8344" w14:textId="77777777" w:rsidR="00014921" w:rsidRDefault="00974781">
            <w:pPr>
              <w:jc w:val="left"/>
              <w:rPr>
                <w:szCs w:val="26"/>
              </w:rPr>
            </w:pPr>
            <w:r>
              <w:rPr>
                <w:rFonts w:eastAsia="SimSun"/>
                <w:szCs w:val="26"/>
                <w:lang w:eastAsia="zh-CN" w:bidi="ar"/>
              </w:rPr>
              <w:t>0.616852</w:t>
            </w:r>
          </w:p>
        </w:tc>
        <w:tc>
          <w:tcPr>
            <w:tcW w:w="1158" w:type="dxa"/>
            <w:tcBorders>
              <w:top w:val="single" w:sz="4" w:space="0" w:color="auto"/>
              <w:left w:val="single" w:sz="4" w:space="0" w:color="auto"/>
              <w:bottom w:val="nil"/>
              <w:right w:val="single" w:sz="4" w:space="0" w:color="auto"/>
            </w:tcBorders>
            <w:shd w:val="clear" w:color="auto" w:fill="auto"/>
            <w:vAlign w:val="center"/>
          </w:tcPr>
          <w:p w14:paraId="1C91B9AC" w14:textId="77777777" w:rsidR="00014921" w:rsidRDefault="00974781">
            <w:pPr>
              <w:jc w:val="left"/>
              <w:rPr>
                <w:szCs w:val="26"/>
              </w:rPr>
            </w:pPr>
            <w:r>
              <w:rPr>
                <w:rFonts w:eastAsia="SimSun"/>
                <w:szCs w:val="26"/>
                <w:lang w:eastAsia="zh-CN" w:bidi="ar"/>
              </w:rPr>
              <w:t>0.607370</w:t>
            </w:r>
          </w:p>
        </w:tc>
        <w:tc>
          <w:tcPr>
            <w:tcW w:w="1299" w:type="dxa"/>
            <w:tcBorders>
              <w:top w:val="single" w:sz="4" w:space="0" w:color="auto"/>
              <w:left w:val="single" w:sz="4" w:space="0" w:color="auto"/>
              <w:bottom w:val="nil"/>
              <w:right w:val="single" w:sz="4" w:space="0" w:color="auto"/>
            </w:tcBorders>
            <w:shd w:val="clear" w:color="auto" w:fill="auto"/>
            <w:vAlign w:val="center"/>
          </w:tcPr>
          <w:p w14:paraId="1D8CB99A" w14:textId="77777777" w:rsidR="00014921" w:rsidRDefault="00974781">
            <w:pPr>
              <w:jc w:val="left"/>
              <w:rPr>
                <w:szCs w:val="26"/>
              </w:rPr>
            </w:pPr>
            <w:r>
              <w:rPr>
                <w:rFonts w:eastAsia="SimSun"/>
                <w:szCs w:val="26"/>
                <w:lang w:eastAsia="zh-CN" w:bidi="ar"/>
              </w:rPr>
              <w:t>4664</w:t>
            </w:r>
          </w:p>
        </w:tc>
      </w:tr>
    </w:tbl>
    <w:p w14:paraId="690E467F" w14:textId="77777777" w:rsidR="00014921" w:rsidRDefault="00014921">
      <w:pPr>
        <w:pStyle w:val="NormalWeb"/>
        <w:ind w:firstLine="0"/>
      </w:pPr>
    </w:p>
    <w:p w14:paraId="63B35332" w14:textId="77777777" w:rsidR="00014921" w:rsidRDefault="00974781">
      <w:pPr>
        <w:pStyle w:val="NormalWeb"/>
        <w:ind w:firstLineChars="150" w:firstLine="390"/>
      </w:pPr>
      <w:proofErr w:type="spellStart"/>
      <w:r>
        <w:t>Kết</w:t>
      </w:r>
      <w:proofErr w:type="spellEnd"/>
      <w:r>
        <w:t xml:space="preserve"> </w:t>
      </w:r>
      <w:proofErr w:type="spellStart"/>
      <w:r>
        <w:t>quả</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EfficientNet-B3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cho</w:t>
      </w:r>
      <w:proofErr w:type="spellEnd"/>
      <w:r>
        <w:t xml:space="preserve"> </w:t>
      </w:r>
      <w:proofErr w:type="spellStart"/>
      <w:r>
        <w:t>thấy</w:t>
      </w:r>
      <w:proofErr w:type="spellEnd"/>
      <w:r>
        <w:t xml:space="preserve"> Accuracy </w:t>
      </w:r>
      <w:proofErr w:type="spellStart"/>
      <w:r>
        <w:t>tổng</w:t>
      </w:r>
      <w:proofErr w:type="spellEnd"/>
      <w:r>
        <w:t xml:space="preserve"> </w:t>
      </w:r>
      <w:proofErr w:type="spellStart"/>
      <w:r>
        <w:t>đạt</w:t>
      </w:r>
      <w:proofErr w:type="spellEnd"/>
      <w:r>
        <w:t xml:space="preserve"> 0.6169,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Lớp</w:t>
      </w:r>
      <w:proofErr w:type="spellEnd"/>
      <w:r>
        <w:t xml:space="preserve"> 0 (</w:t>
      </w:r>
      <w:proofErr w:type="spellStart"/>
      <w:r>
        <w:t>không</w:t>
      </w:r>
      <w:proofErr w:type="spellEnd"/>
      <w:r>
        <w:t xml:space="preserve"> </w:t>
      </w:r>
      <w:proofErr w:type="spellStart"/>
      <w:r>
        <w:t>có</w:t>
      </w:r>
      <w:proofErr w:type="spellEnd"/>
      <w:r>
        <w:t xml:space="preserve"> </w:t>
      </w:r>
      <w:proofErr w:type="spellStart"/>
      <w:r>
        <w:t>bệnh</w:t>
      </w:r>
      <w:proofErr w:type="spellEnd"/>
      <w:r>
        <w:t xml:space="preserve"> </w:t>
      </w:r>
      <w:proofErr w:type="spellStart"/>
      <w:r>
        <w:t>lý</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w:t>
      </w:r>
      <w:proofErr w:type="spellStart"/>
      <w:r>
        <w:t>nhất</w:t>
      </w:r>
      <w:proofErr w:type="spellEnd"/>
      <w:r>
        <w:t xml:space="preserve"> </w:t>
      </w:r>
      <w:proofErr w:type="spellStart"/>
      <w:r>
        <w:t>với</w:t>
      </w:r>
      <w:proofErr w:type="spellEnd"/>
      <w:r>
        <w:t xml:space="preserve"> F1-score 0.9090, </w:t>
      </w:r>
      <w:proofErr w:type="spellStart"/>
      <w:r>
        <w:t>nhờ</w:t>
      </w:r>
      <w:proofErr w:type="spellEnd"/>
      <w:r>
        <w:t xml:space="preserve"> </w:t>
      </w:r>
      <w:proofErr w:type="spellStart"/>
      <w:r>
        <w:t>vào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lớn</w:t>
      </w:r>
      <w:proofErr w:type="spellEnd"/>
      <w:r>
        <w:t xml:space="preserve"> (1264 </w:t>
      </w:r>
      <w:proofErr w:type="spellStart"/>
      <w:r>
        <w:t>mẫu</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thể</w:t>
      </w:r>
      <w:proofErr w:type="spellEnd"/>
      <w:r>
        <w:t xml:space="preserve"> </w:t>
      </w:r>
      <w:proofErr w:type="spellStart"/>
      <w:r>
        <w:t>hiện</w:t>
      </w:r>
      <w:proofErr w:type="spellEnd"/>
      <w:r>
        <w:t xml:space="preserve"> qua Precision (0.8565) </w:t>
      </w:r>
      <w:proofErr w:type="spellStart"/>
      <w:r>
        <w:t>và</w:t>
      </w:r>
      <w:proofErr w:type="spellEnd"/>
      <w:r>
        <w:t xml:space="preserve"> Recall (0.9684) </w:t>
      </w:r>
      <w:proofErr w:type="spellStart"/>
      <w:r>
        <w:t>cao</w:t>
      </w:r>
      <w:proofErr w:type="spellEnd"/>
      <w:r>
        <w:t xml:space="preserve">. </w:t>
      </w:r>
      <w:proofErr w:type="spellStart"/>
      <w:r>
        <w:t>Tuy</w:t>
      </w:r>
      <w:proofErr w:type="spellEnd"/>
      <w:r>
        <w:t xml:space="preserve"> </w:t>
      </w:r>
      <w:proofErr w:type="spellStart"/>
      <w:r>
        <w:t>nhiên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giảm</w:t>
      </w:r>
      <w:proofErr w:type="spellEnd"/>
      <w:r>
        <w:t xml:space="preserve"> </w:t>
      </w:r>
      <w:proofErr w:type="spellStart"/>
      <w:r>
        <w:t>dần</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bệnh</w:t>
      </w:r>
      <w:proofErr w:type="spellEnd"/>
      <w:r>
        <w:t xml:space="preserve"> </w:t>
      </w:r>
      <w:proofErr w:type="spellStart"/>
      <w:r>
        <w:t>lý</w:t>
      </w:r>
      <w:proofErr w:type="spellEnd"/>
      <w:r>
        <w:t xml:space="preserve"> </w:t>
      </w:r>
      <w:proofErr w:type="spellStart"/>
      <w:r>
        <w:t>nặng</w:t>
      </w:r>
      <w:proofErr w:type="spellEnd"/>
      <w:r>
        <w:t xml:space="preserve"> </w:t>
      </w:r>
      <w:proofErr w:type="spellStart"/>
      <w:r>
        <w:t>hơn</w:t>
      </w:r>
      <w:proofErr w:type="spellEnd"/>
      <w:r>
        <w:t xml:space="preserve"> (</w:t>
      </w:r>
      <w:proofErr w:type="spellStart"/>
      <w:r>
        <w:t>lớp</w:t>
      </w:r>
      <w:proofErr w:type="spellEnd"/>
      <w:r>
        <w:t xml:space="preserve"> 1 </w:t>
      </w:r>
      <w:proofErr w:type="spellStart"/>
      <w:r>
        <w:t>đến</w:t>
      </w:r>
      <w:proofErr w:type="spellEnd"/>
      <w:r>
        <w:t xml:space="preserve"> 4), </w:t>
      </w:r>
      <w:proofErr w:type="spellStart"/>
      <w:r>
        <w:t>với</w:t>
      </w:r>
      <w:proofErr w:type="spellEnd"/>
      <w:r>
        <w:t xml:space="preserve"> F1-score </w:t>
      </w:r>
      <w:proofErr w:type="spellStart"/>
      <w:r>
        <w:t>thấp</w:t>
      </w:r>
      <w:proofErr w:type="spellEnd"/>
      <w:r>
        <w:t xml:space="preserve"> </w:t>
      </w:r>
      <w:proofErr w:type="spellStart"/>
      <w:r>
        <w:t>nhất</w:t>
      </w:r>
      <w:proofErr w:type="spellEnd"/>
      <w:r>
        <w:t xml:space="preserve"> ở </w:t>
      </w:r>
      <w:proofErr w:type="spellStart"/>
      <w:r>
        <w:t>lớp</w:t>
      </w:r>
      <w:proofErr w:type="spellEnd"/>
      <w:r>
        <w:t xml:space="preserve"> 4 (0.4</w:t>
      </w:r>
      <w:r>
        <w:t xml:space="preserve">058) </w:t>
      </w:r>
      <w:proofErr w:type="spellStart"/>
      <w:r>
        <w:t>và</w:t>
      </w:r>
      <w:proofErr w:type="spellEnd"/>
      <w:r>
        <w:t xml:space="preserve"> </w:t>
      </w:r>
      <w:proofErr w:type="spellStart"/>
      <w:r>
        <w:t>lớp</w:t>
      </w:r>
      <w:proofErr w:type="spellEnd"/>
      <w:r>
        <w:t xml:space="preserve"> 3 (0.4326), do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không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bệnh</w:t>
      </w:r>
      <w:proofErr w:type="spellEnd"/>
      <w:r>
        <w:t xml:space="preserve">. </w:t>
      </w:r>
      <w:proofErr w:type="spellStart"/>
      <w:r>
        <w:t>Giá</w:t>
      </w:r>
      <w:proofErr w:type="spellEnd"/>
      <w:r>
        <w:t xml:space="preserve"> </w:t>
      </w:r>
      <w:proofErr w:type="spellStart"/>
      <w:r>
        <w:t>trị</w:t>
      </w:r>
      <w:proofErr w:type="spellEnd"/>
      <w:r>
        <w:t xml:space="preserve"> Macro average (0.5805) </w:t>
      </w:r>
      <w:proofErr w:type="spellStart"/>
      <w:r>
        <w:t>và</w:t>
      </w:r>
      <w:proofErr w:type="spellEnd"/>
      <w:r>
        <w:t xml:space="preserve"> Weighted average (0.6074)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trung</w:t>
      </w:r>
      <w:proofErr w:type="spellEnd"/>
      <w:r>
        <w:t xml:space="preserve"> </w:t>
      </w:r>
      <w:proofErr w:type="spellStart"/>
      <w:r>
        <w:t>bình</w:t>
      </w:r>
      <w:proofErr w:type="spellEnd"/>
      <w:r>
        <w:t xml:space="preserve"> ở </w:t>
      </w:r>
      <w:proofErr w:type="spellStart"/>
      <w:r>
        <w:t>mức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nhưng</w:t>
      </w:r>
      <w:proofErr w:type="spellEnd"/>
      <w:r>
        <w:t xml:space="preserve"> </w:t>
      </w:r>
      <w:proofErr w:type="spellStart"/>
      <w:r>
        <w:t>sự</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ám</w:t>
      </w:r>
      <w:proofErr w:type="spellEnd"/>
      <w:r>
        <w:t xml:space="preserve"> </w:t>
      </w:r>
      <w:proofErr w:type="spellStart"/>
      <w:r>
        <w:t>chỉ</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w:t>
      </w:r>
    </w:p>
    <w:p w14:paraId="718B95EE" w14:textId="77777777" w:rsidR="00014921" w:rsidRDefault="00974781">
      <w:pPr>
        <w:pStyle w:val="NormalWeb"/>
        <w:ind w:firstLineChars="150" w:firstLine="390"/>
        <w:rPr>
          <w:szCs w:val="26"/>
          <w:lang w:val="vi-VN"/>
        </w:rPr>
      </w:pPr>
      <w:r>
        <w:rPr>
          <w:lang w:val="vi-VN"/>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đánh</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(Confusion Matrix). </w:t>
      </w:r>
      <w:proofErr w:type="spellStart"/>
      <w:r>
        <w:rPr>
          <w:rFonts w:eastAsia="SimSun"/>
          <w:szCs w:val="26"/>
        </w:rPr>
        <w:t>Đây</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công</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tr</w:t>
      </w:r>
      <w:r>
        <w:rPr>
          <w:rFonts w:eastAsia="SimSun"/>
          <w:szCs w:val="26"/>
        </w:rPr>
        <w:t>ự</w:t>
      </w:r>
      <w:r>
        <w:rPr>
          <w:rFonts w:eastAsia="SimSun"/>
          <w:szCs w:val="26"/>
        </w:rPr>
        <w:t>c</w:t>
      </w:r>
      <w:proofErr w:type="spellEnd"/>
      <w:r>
        <w:rPr>
          <w:rFonts w:eastAsia="SimSun"/>
          <w:szCs w:val="26"/>
        </w:rPr>
        <w:t xml:space="preserve"> </w:t>
      </w:r>
      <w:proofErr w:type="spellStart"/>
      <w:r>
        <w:rPr>
          <w:rFonts w:eastAsia="SimSun"/>
          <w:szCs w:val="26"/>
        </w:rPr>
        <w:t>quan</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m</w:t>
      </w:r>
      <w:r>
        <w:rPr>
          <w:rFonts w:eastAsia="SimSun"/>
          <w:szCs w:val="26"/>
        </w:rPr>
        <w:t>ẽ</w:t>
      </w:r>
      <w:proofErr w:type="spellEnd"/>
      <w:r>
        <w:rPr>
          <w:rFonts w:eastAsia="SimSun"/>
          <w:szCs w:val="26"/>
        </w:rPr>
        <w:t xml:space="preserve">, </w:t>
      </w:r>
      <w:proofErr w:type="spellStart"/>
      <w:r>
        <w:rPr>
          <w:rFonts w:eastAsia="SimSun"/>
          <w:szCs w:val="26"/>
        </w:rPr>
        <w:t>cung</w:t>
      </w:r>
      <w:proofErr w:type="spellEnd"/>
      <w:r>
        <w:rPr>
          <w:rFonts w:eastAsia="SimSun"/>
          <w:szCs w:val="26"/>
        </w:rPr>
        <w:t xml:space="preserve"> </w:t>
      </w:r>
      <w:proofErr w:type="spellStart"/>
      <w:r>
        <w:rPr>
          <w:rFonts w:eastAsia="SimSun"/>
          <w:szCs w:val="26"/>
        </w:rPr>
        <w:t>c</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cái</w:t>
      </w:r>
      <w:proofErr w:type="spellEnd"/>
      <w:r>
        <w:rPr>
          <w:rFonts w:eastAsia="SimSun"/>
          <w:szCs w:val="26"/>
        </w:rPr>
        <w:t xml:space="preserve"> </w:t>
      </w:r>
      <w:proofErr w:type="spellStart"/>
      <w:r>
        <w:rPr>
          <w:rFonts w:eastAsia="SimSun"/>
          <w:szCs w:val="26"/>
        </w:rPr>
        <w:t>nhìn</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w:t>
      </w:r>
      <w:r>
        <w:rPr>
          <w:rFonts w:eastAsia="SimSun"/>
          <w:szCs w:val="26"/>
        </w:rPr>
        <w:t>ừ</w:t>
      </w:r>
      <w:r>
        <w:rPr>
          <w:rFonts w:eastAsia="SimSun"/>
          <w:szCs w:val="26"/>
        </w:rPr>
        <w:t>ng</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bi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bao </w:t>
      </w:r>
      <w:proofErr w:type="spellStart"/>
      <w:r>
        <w:rPr>
          <w:rFonts w:eastAsia="SimSun"/>
          <w:szCs w:val="26"/>
        </w:rPr>
        <w:t>nhiêu</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nhau</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th</w:t>
      </w:r>
      <w:r>
        <w:rPr>
          <w:rFonts w:eastAsia="SimSun"/>
          <w:szCs w:val="26"/>
        </w:rPr>
        <w:t>ế</w:t>
      </w:r>
      <w:proofErr w:type="spellEnd"/>
      <w:r>
        <w:rPr>
          <w:rFonts w:eastAsia="SimSun"/>
          <w:szCs w:val="26"/>
        </w:rPr>
        <w:t xml:space="preserve"> </w:t>
      </w:r>
      <w:proofErr w:type="spellStart"/>
      <w:r>
        <w:rPr>
          <w:rFonts w:eastAsia="SimSun"/>
          <w:szCs w:val="26"/>
        </w:rPr>
        <w:t>nào</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ta </w:t>
      </w:r>
      <w:proofErr w:type="spellStart"/>
      <w:r>
        <w:rPr>
          <w:rFonts w:eastAsia="SimSun"/>
          <w:szCs w:val="26"/>
        </w:rPr>
        <w:t>xác</w:t>
      </w:r>
      <w:proofErr w:type="spellEnd"/>
      <w:r>
        <w:rPr>
          <w:rFonts w:eastAsia="SimSun"/>
          <w:szCs w:val="26"/>
        </w:rPr>
        <w:t xml:space="preserve"> </w:t>
      </w:r>
      <w:proofErr w:type="spellStart"/>
      <w:r>
        <w:rPr>
          <w:rFonts w:eastAsia="SimSun"/>
          <w:szCs w:val="26"/>
        </w:rPr>
        <w:t>đ</w:t>
      </w:r>
      <w:r>
        <w:rPr>
          <w:rFonts w:eastAsia="SimSun"/>
          <w:szCs w:val="26"/>
        </w:rPr>
        <w:t>ị</w:t>
      </w:r>
      <w:r>
        <w:rPr>
          <w:rFonts w:eastAsia="SimSun"/>
          <w:szCs w:val="26"/>
        </w:rPr>
        <w:t>nh</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đi</w:t>
      </w:r>
      <w:r>
        <w:rPr>
          <w:rFonts w:eastAsia="SimSun"/>
          <w:szCs w:val="26"/>
        </w:rPr>
        <w:t>ể</w:t>
      </w:r>
      <w:r>
        <w:rPr>
          <w:rFonts w:eastAsia="SimSun"/>
          <w:szCs w:val="26"/>
        </w:rPr>
        <w:t>m</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đi</w:t>
      </w:r>
      <w:r>
        <w:rPr>
          <w:rFonts w:eastAsia="SimSun"/>
          <w:szCs w:val="26"/>
        </w:rPr>
        <w:t>ể</w:t>
      </w:r>
      <w:r>
        <w:rPr>
          <w:rFonts w:eastAsia="SimSun"/>
          <w:szCs w:val="26"/>
        </w:rPr>
        <w:t>m</w:t>
      </w:r>
      <w:proofErr w:type="spellEnd"/>
      <w:r>
        <w:rPr>
          <w:rFonts w:eastAsia="SimSun"/>
          <w:szCs w:val="26"/>
        </w:rPr>
        <w:t xml:space="preserve"> </w:t>
      </w:r>
      <w:proofErr w:type="spellStart"/>
      <w:r>
        <w:rPr>
          <w:rFonts w:eastAsia="SimSun"/>
          <w:szCs w:val="26"/>
        </w:rPr>
        <w:t>y</w:t>
      </w:r>
      <w:r>
        <w:rPr>
          <w:rFonts w:eastAsia="SimSun"/>
          <w:szCs w:val="26"/>
        </w:rPr>
        <w:t>ế</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w:t>
      </w:r>
    </w:p>
    <w:p w14:paraId="1303B377" w14:textId="77777777" w:rsidR="00014921" w:rsidRDefault="00974781">
      <w:r>
        <w:rPr>
          <w:noProof/>
        </w:rPr>
        <w:lastRenderedPageBreak/>
        <w:drawing>
          <wp:inline distT="0" distB="0" distL="114300" distR="114300" wp14:anchorId="6185E3BB" wp14:editId="687E5D5D">
            <wp:extent cx="5937885" cy="6127750"/>
            <wp:effectExtent l="0" t="0" r="571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937885" cy="6127750"/>
                    </a:xfrm>
                    <a:prstGeom prst="rect">
                      <a:avLst/>
                    </a:prstGeom>
                    <a:noFill/>
                    <a:ln>
                      <a:noFill/>
                    </a:ln>
                  </pic:spPr>
                </pic:pic>
              </a:graphicData>
            </a:graphic>
          </wp:inline>
        </w:drawing>
      </w:r>
    </w:p>
    <w:p w14:paraId="10089435" w14:textId="77777777" w:rsidR="00014921" w:rsidRDefault="00974781">
      <w:pPr>
        <w:pStyle w:val="Caption"/>
        <w:jc w:val="center"/>
        <w:rPr>
          <w:b/>
          <w:bCs w:val="0"/>
          <w:lang w:val="vi-VN"/>
        </w:rPr>
      </w:pPr>
      <w:bookmarkStart w:id="1174" w:name="_Toc20926"/>
      <w:proofErr w:type="spellStart"/>
      <w:r>
        <w:rPr>
          <w:b/>
          <w:bCs w:val="0"/>
        </w:rPr>
        <w:t>Hình</w:t>
      </w:r>
      <w:proofErr w:type="spellEnd"/>
      <w:r>
        <w:rPr>
          <w:b/>
          <w:bCs w:val="0"/>
        </w:rPr>
        <w:t xml:space="preserve"> 3.1</w:t>
      </w:r>
      <w:r>
        <w:rPr>
          <w:b/>
          <w:bCs w:val="0"/>
          <w:lang w:val="vi-VN"/>
        </w:rPr>
        <w:t>.</w:t>
      </w:r>
      <w:r>
        <w:rPr>
          <w:b/>
          <w:bCs w:val="0"/>
          <w:lang w:val="vi-VN"/>
        </w:rPr>
        <w:t xml:space="preserve"> Ma trận nhầm lẫn của</w:t>
      </w:r>
      <w:r>
        <w:rPr>
          <w:b/>
          <w:bCs w:val="0"/>
          <w:lang w:val="vi-VN"/>
        </w:rPr>
        <w:t xml:space="preserve"> mô hình</w:t>
      </w:r>
      <w:r>
        <w:rPr>
          <w:b/>
          <w:bCs w:val="0"/>
          <w:lang w:val="vi-VN"/>
        </w:rPr>
        <w:t xml:space="preserve"> EfficientNet - B3</w:t>
      </w:r>
      <w:bookmarkEnd w:id="1174"/>
    </w:p>
    <w:p w14:paraId="342A5CAB" w14:textId="77777777" w:rsidR="00014921" w:rsidRDefault="00014921">
      <w:pPr>
        <w:rPr>
          <w:lang w:val="vi-VN"/>
        </w:rPr>
      </w:pPr>
    </w:p>
    <w:p w14:paraId="5831D46D" w14:textId="77777777" w:rsidR="00014921" w:rsidRDefault="00974781">
      <w:pPr>
        <w:pStyle w:val="NormalWeb"/>
        <w:ind w:firstLineChars="268" w:firstLine="700"/>
      </w:pPr>
      <w:r>
        <w:rPr>
          <w:b/>
          <w:bCs/>
        </w:rPr>
        <w:t>ResNet50:</w:t>
      </w:r>
      <w:r>
        <w:rPr>
          <w:b/>
          <w:bCs/>
          <w:lang w:val="vi-VN"/>
        </w:rPr>
        <w:t xml:space="preserve">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r>
        <w:t xml:space="preserve">ResNet50 </w:t>
      </w:r>
      <w:proofErr w:type="spellStart"/>
      <w:r>
        <w:t>đ</w:t>
      </w:r>
      <w:r>
        <w:t>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là</w:t>
      </w:r>
      <w:proofErr w:type="spellEnd"/>
      <w:r>
        <w:t xml:space="preserve"> 0.3392. </w:t>
      </w:r>
      <w:r>
        <w:t xml:space="preserve">Chi </w:t>
      </w:r>
      <w:proofErr w:type="spellStart"/>
      <w:r>
        <w:t>tiết</w:t>
      </w:r>
      <w:proofErr w:type="spellEnd"/>
      <w:r>
        <w:t xml:space="preserve"> </w:t>
      </w:r>
      <w:proofErr w:type="spellStart"/>
      <w:r>
        <w:t>theo</w:t>
      </w:r>
      <w:proofErr w:type="spellEnd"/>
      <w:r>
        <w:t xml:space="preserve"> </w:t>
      </w:r>
      <w:proofErr w:type="spellStart"/>
      <w:r>
        <w:t>lớp</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rPr>
          <w:b/>
          <w:bCs/>
        </w:rPr>
        <w:t>bảng</w:t>
      </w:r>
      <w:proofErr w:type="spellEnd"/>
      <w:r>
        <w:rPr>
          <w:b/>
          <w:bCs/>
        </w:rPr>
        <w:t xml:space="preserve"> </w:t>
      </w:r>
      <w:r>
        <w:rPr>
          <w:b/>
          <w:bCs/>
          <w:lang w:val="vi-VN"/>
        </w:rPr>
        <w:t>3.3</w:t>
      </w:r>
      <w:r>
        <w:t xml:space="preserve">, </w:t>
      </w:r>
      <w:proofErr w:type="spellStart"/>
      <w:r>
        <w:t>với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như</w:t>
      </w:r>
      <w:proofErr w:type="spellEnd"/>
      <w:r>
        <w:t xml:space="preserve"> </w:t>
      </w:r>
      <w:proofErr w:type="spellStart"/>
      <w:r>
        <w:t>sau</w:t>
      </w:r>
      <w:proofErr w:type="spellEnd"/>
      <w:r>
        <w:t>:</w:t>
      </w:r>
    </w:p>
    <w:p w14:paraId="0AAF3E4E" w14:textId="77777777" w:rsidR="00014921" w:rsidRDefault="00974781">
      <w:pPr>
        <w:pStyle w:val="Bng"/>
        <w:ind w:firstLine="0"/>
      </w:pPr>
      <w:bookmarkStart w:id="1175" w:name="_Toc27902"/>
      <w:r>
        <w:t>B</w:t>
      </w:r>
      <w:r>
        <w:t>ả</w:t>
      </w:r>
      <w:r>
        <w:t>ng 3.3. Classification Report ResNet50</w:t>
      </w:r>
      <w:bookmarkEnd w:id="11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623"/>
        <w:gridCol w:w="1623"/>
        <w:gridCol w:w="1573"/>
      </w:tblGrid>
      <w:tr w:rsidR="00014921" w14:paraId="474944BA" w14:textId="77777777">
        <w:trPr>
          <w:trHeight w:val="354"/>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7FF5EE9A" w14:textId="77777777" w:rsidR="00014921" w:rsidRDefault="00974781">
            <w:pPr>
              <w:jc w:val="left"/>
              <w:rPr>
                <w:b/>
                <w:bCs/>
                <w:szCs w:val="26"/>
              </w:rPr>
            </w:pPr>
            <w:proofErr w:type="spellStart"/>
            <w:r>
              <w:rPr>
                <w:rFonts w:eastAsia="SimSun"/>
                <w:b/>
                <w:bCs/>
                <w:szCs w:val="26"/>
                <w:lang w:eastAsia="zh-CN" w:bidi="ar"/>
              </w:rPr>
              <w:t>Nhãn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CF99F6" w14:textId="77777777" w:rsidR="00014921" w:rsidRDefault="00974781">
            <w:pPr>
              <w:jc w:val="left"/>
              <w:rPr>
                <w:b/>
                <w:bCs/>
                <w:szCs w:val="26"/>
              </w:rPr>
            </w:pPr>
            <w:r>
              <w:rPr>
                <w:rFonts w:eastAsia="SimSun"/>
                <w:b/>
                <w:bCs/>
                <w:szCs w:val="26"/>
                <w:lang w:eastAsia="zh-CN" w:bidi="ar"/>
              </w:rPr>
              <w:t>Precision</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6F522A56" w14:textId="77777777" w:rsidR="00014921" w:rsidRDefault="00974781">
            <w:pPr>
              <w:jc w:val="left"/>
              <w:rPr>
                <w:b/>
                <w:bCs/>
                <w:szCs w:val="26"/>
              </w:rPr>
            </w:pPr>
            <w:r>
              <w:rPr>
                <w:rFonts w:eastAsia="SimSun"/>
                <w:b/>
                <w:bCs/>
                <w:szCs w:val="26"/>
                <w:lang w:eastAsia="zh-CN" w:bidi="ar"/>
              </w:rPr>
              <w:t>Recall</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3E2F1962" w14:textId="77777777" w:rsidR="00014921" w:rsidRDefault="00974781">
            <w:pPr>
              <w:jc w:val="left"/>
              <w:rPr>
                <w:b/>
                <w:bCs/>
                <w:szCs w:val="26"/>
              </w:rPr>
            </w:pPr>
            <w:r>
              <w:rPr>
                <w:rFonts w:eastAsia="SimSun"/>
                <w:b/>
                <w:bCs/>
                <w:szCs w:val="26"/>
                <w:lang w:eastAsia="zh-CN" w:bidi="ar"/>
              </w:rPr>
              <w:t>F1-Score</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2FED8D0F" w14:textId="77777777" w:rsidR="00014921" w:rsidRDefault="00974781">
            <w:pPr>
              <w:jc w:val="left"/>
              <w:rPr>
                <w:b/>
                <w:bCs/>
                <w:szCs w:val="26"/>
              </w:rPr>
            </w:pPr>
            <w:r>
              <w:rPr>
                <w:rFonts w:eastAsia="SimSun"/>
                <w:b/>
                <w:bCs/>
                <w:szCs w:val="26"/>
                <w:lang w:eastAsia="zh-CN" w:bidi="ar"/>
              </w:rPr>
              <w:t>Support</w:t>
            </w:r>
          </w:p>
        </w:tc>
      </w:tr>
      <w:tr w:rsidR="00014921" w14:paraId="67A4154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DE69F6"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3ECC4" w14:textId="77777777" w:rsidR="00014921" w:rsidRDefault="00974781">
            <w:pPr>
              <w:jc w:val="left"/>
              <w:rPr>
                <w:szCs w:val="26"/>
              </w:rPr>
            </w:pPr>
            <w:r>
              <w:rPr>
                <w:rFonts w:eastAsia="SimSun"/>
                <w:szCs w:val="26"/>
                <w:lang w:eastAsia="zh-CN" w:bidi="ar"/>
              </w:rPr>
              <w:t>0.380244</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8EEF257" w14:textId="77777777" w:rsidR="00014921" w:rsidRDefault="00974781">
            <w:pPr>
              <w:jc w:val="left"/>
              <w:rPr>
                <w:szCs w:val="26"/>
              </w:rPr>
            </w:pPr>
            <w:r>
              <w:rPr>
                <w:rFonts w:eastAsia="SimSun"/>
                <w:szCs w:val="26"/>
                <w:lang w:eastAsia="zh-CN" w:bidi="ar"/>
              </w:rPr>
              <w:t>0.889241</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01D3FD54" w14:textId="77777777" w:rsidR="00014921" w:rsidRDefault="00974781">
            <w:pPr>
              <w:jc w:val="left"/>
              <w:rPr>
                <w:szCs w:val="26"/>
              </w:rPr>
            </w:pPr>
            <w:r>
              <w:rPr>
                <w:rFonts w:eastAsia="SimSun"/>
                <w:szCs w:val="26"/>
                <w:lang w:eastAsia="zh-CN" w:bidi="ar"/>
              </w:rPr>
              <w:t>0.532701</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3CAA2D99" w14:textId="77777777" w:rsidR="00014921" w:rsidRDefault="00974781">
            <w:pPr>
              <w:jc w:val="left"/>
              <w:rPr>
                <w:szCs w:val="26"/>
              </w:rPr>
            </w:pPr>
            <w:r>
              <w:rPr>
                <w:rFonts w:eastAsia="SimSun"/>
                <w:szCs w:val="26"/>
                <w:lang w:eastAsia="zh-CN" w:bidi="ar"/>
              </w:rPr>
              <w:t>1264</w:t>
            </w:r>
          </w:p>
        </w:tc>
      </w:tr>
      <w:tr w:rsidR="00014921" w14:paraId="404ED05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D06B2E"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AC9443" w14:textId="77777777" w:rsidR="00014921" w:rsidRDefault="00974781">
            <w:pPr>
              <w:jc w:val="left"/>
              <w:rPr>
                <w:szCs w:val="26"/>
              </w:rPr>
            </w:pPr>
            <w:r>
              <w:rPr>
                <w:rFonts w:eastAsia="SimSun"/>
                <w:szCs w:val="26"/>
                <w:lang w:eastAsia="zh-CN" w:bidi="ar"/>
              </w:rPr>
              <w:t>0.386282</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31C08BEF" w14:textId="77777777" w:rsidR="00014921" w:rsidRDefault="00974781">
            <w:pPr>
              <w:jc w:val="left"/>
              <w:rPr>
                <w:szCs w:val="26"/>
              </w:rPr>
            </w:pPr>
            <w:r>
              <w:rPr>
                <w:rFonts w:eastAsia="SimSun"/>
                <w:szCs w:val="26"/>
                <w:lang w:eastAsia="zh-CN" w:bidi="ar"/>
              </w:rPr>
              <w:t>0.118889</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42C50F24" w14:textId="77777777" w:rsidR="00014921" w:rsidRDefault="00974781">
            <w:pPr>
              <w:jc w:val="left"/>
              <w:rPr>
                <w:szCs w:val="26"/>
              </w:rPr>
            </w:pPr>
            <w:r>
              <w:rPr>
                <w:rFonts w:eastAsia="SimSun"/>
                <w:szCs w:val="26"/>
                <w:lang w:eastAsia="zh-CN" w:bidi="ar"/>
              </w:rPr>
              <w:t>0.181818</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1CE2B537" w14:textId="77777777" w:rsidR="00014921" w:rsidRDefault="00974781">
            <w:pPr>
              <w:jc w:val="left"/>
              <w:rPr>
                <w:szCs w:val="26"/>
              </w:rPr>
            </w:pPr>
            <w:r>
              <w:rPr>
                <w:rFonts w:eastAsia="SimSun"/>
                <w:szCs w:val="26"/>
                <w:lang w:eastAsia="zh-CN" w:bidi="ar"/>
              </w:rPr>
              <w:t>900</w:t>
            </w:r>
          </w:p>
        </w:tc>
      </w:tr>
      <w:tr w:rsidR="00014921" w14:paraId="2CA2034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9BF094" w14:textId="77777777" w:rsidR="00014921" w:rsidRDefault="00974781">
            <w:pPr>
              <w:jc w:val="left"/>
              <w:rPr>
                <w:szCs w:val="26"/>
              </w:rPr>
            </w:pPr>
            <w:r>
              <w:rPr>
                <w:rFonts w:eastAsia="SimSun"/>
                <w:szCs w:val="26"/>
                <w:lang w:eastAsia="zh-CN" w:bidi="ar"/>
              </w:rPr>
              <w:lastRenderedPageBreak/>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9161D" w14:textId="77777777" w:rsidR="00014921" w:rsidRDefault="00974781">
            <w:pPr>
              <w:jc w:val="left"/>
              <w:rPr>
                <w:szCs w:val="26"/>
              </w:rPr>
            </w:pPr>
            <w:r>
              <w:rPr>
                <w:rFonts w:eastAsia="SimSun"/>
                <w:szCs w:val="26"/>
                <w:lang w:eastAsia="zh-CN" w:bidi="ar"/>
              </w:rPr>
              <w:t>0.000000</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498220CA" w14:textId="77777777" w:rsidR="00014921" w:rsidRDefault="00974781">
            <w:pPr>
              <w:jc w:val="left"/>
              <w:rPr>
                <w:szCs w:val="26"/>
              </w:rPr>
            </w:pPr>
            <w:r>
              <w:rPr>
                <w:rFonts w:eastAsia="SimSun"/>
                <w:szCs w:val="26"/>
                <w:lang w:eastAsia="zh-CN" w:bidi="ar"/>
              </w:rPr>
              <w:t>0.000000</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2030BF73" w14:textId="77777777" w:rsidR="00014921" w:rsidRDefault="00974781">
            <w:pPr>
              <w:jc w:val="left"/>
              <w:rPr>
                <w:szCs w:val="26"/>
              </w:rPr>
            </w:pPr>
            <w:r>
              <w:rPr>
                <w:rFonts w:eastAsia="SimSun"/>
                <w:szCs w:val="26"/>
                <w:lang w:eastAsia="zh-CN" w:bidi="ar"/>
              </w:rPr>
              <w:t>0.000000</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092D5EFF" w14:textId="77777777" w:rsidR="00014921" w:rsidRDefault="00974781">
            <w:pPr>
              <w:jc w:val="left"/>
              <w:rPr>
                <w:szCs w:val="26"/>
              </w:rPr>
            </w:pPr>
            <w:r>
              <w:rPr>
                <w:rFonts w:eastAsia="SimSun"/>
                <w:szCs w:val="26"/>
                <w:lang w:eastAsia="zh-CN" w:bidi="ar"/>
              </w:rPr>
              <w:t>700</w:t>
            </w:r>
          </w:p>
        </w:tc>
      </w:tr>
      <w:tr w:rsidR="00014921" w14:paraId="67393A8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657052"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92E156" w14:textId="77777777" w:rsidR="00014921" w:rsidRDefault="00974781">
            <w:pPr>
              <w:jc w:val="left"/>
              <w:rPr>
                <w:szCs w:val="26"/>
              </w:rPr>
            </w:pPr>
            <w:r>
              <w:rPr>
                <w:rFonts w:eastAsia="SimSun"/>
                <w:szCs w:val="26"/>
                <w:lang w:eastAsia="zh-CN" w:bidi="ar"/>
              </w:rPr>
              <w:t>0.237705</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41DBA17E" w14:textId="77777777" w:rsidR="00014921" w:rsidRDefault="00974781">
            <w:pPr>
              <w:jc w:val="left"/>
              <w:rPr>
                <w:szCs w:val="26"/>
              </w:rPr>
            </w:pPr>
            <w:r>
              <w:rPr>
                <w:rFonts w:eastAsia="SimSun"/>
                <w:szCs w:val="26"/>
                <w:lang w:eastAsia="zh-CN" w:bidi="ar"/>
              </w:rPr>
              <w:t>0.096667</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21CF455A" w14:textId="77777777" w:rsidR="00014921" w:rsidRDefault="00974781">
            <w:pPr>
              <w:jc w:val="left"/>
              <w:rPr>
                <w:szCs w:val="26"/>
              </w:rPr>
            </w:pPr>
            <w:r>
              <w:rPr>
                <w:rFonts w:eastAsia="SimSun"/>
                <w:szCs w:val="26"/>
                <w:lang w:eastAsia="zh-CN" w:bidi="ar"/>
              </w:rPr>
              <w:t>0.137441</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27A45AB9" w14:textId="77777777" w:rsidR="00014921" w:rsidRDefault="00974781">
            <w:pPr>
              <w:jc w:val="left"/>
              <w:rPr>
                <w:szCs w:val="26"/>
              </w:rPr>
            </w:pPr>
            <w:r>
              <w:rPr>
                <w:rFonts w:eastAsia="SimSun"/>
                <w:szCs w:val="26"/>
                <w:lang w:eastAsia="zh-CN" w:bidi="ar"/>
              </w:rPr>
              <w:t>900</w:t>
            </w:r>
          </w:p>
        </w:tc>
      </w:tr>
      <w:tr w:rsidR="00014921" w14:paraId="686770C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884124"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37B69B" w14:textId="77777777" w:rsidR="00014921" w:rsidRDefault="00974781">
            <w:pPr>
              <w:jc w:val="left"/>
              <w:rPr>
                <w:szCs w:val="26"/>
              </w:rPr>
            </w:pPr>
            <w:r>
              <w:rPr>
                <w:rFonts w:eastAsia="SimSun"/>
                <w:szCs w:val="26"/>
                <w:lang w:eastAsia="zh-CN" w:bidi="ar"/>
              </w:rPr>
              <w:t>0.247887</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43651873" w14:textId="77777777" w:rsidR="00014921" w:rsidRDefault="00974781">
            <w:pPr>
              <w:jc w:val="left"/>
              <w:rPr>
                <w:szCs w:val="26"/>
              </w:rPr>
            </w:pPr>
            <w:r>
              <w:rPr>
                <w:rFonts w:eastAsia="SimSun"/>
                <w:szCs w:val="26"/>
                <w:lang w:eastAsia="zh-CN" w:bidi="ar"/>
              </w:rPr>
              <w:t>0.293333</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1867B9D7" w14:textId="77777777" w:rsidR="00014921" w:rsidRDefault="00974781">
            <w:pPr>
              <w:jc w:val="left"/>
              <w:rPr>
                <w:szCs w:val="26"/>
              </w:rPr>
            </w:pPr>
            <w:r>
              <w:rPr>
                <w:rFonts w:eastAsia="SimSun"/>
                <w:szCs w:val="26"/>
                <w:lang w:eastAsia="zh-CN" w:bidi="ar"/>
              </w:rPr>
              <w:t>0.268702</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5E511A36" w14:textId="77777777" w:rsidR="00014921" w:rsidRDefault="00974781">
            <w:pPr>
              <w:jc w:val="left"/>
              <w:rPr>
                <w:szCs w:val="26"/>
              </w:rPr>
            </w:pPr>
            <w:r>
              <w:rPr>
                <w:rFonts w:eastAsia="SimSun"/>
                <w:szCs w:val="26"/>
                <w:lang w:eastAsia="zh-CN" w:bidi="ar"/>
              </w:rPr>
              <w:t>900</w:t>
            </w:r>
          </w:p>
        </w:tc>
      </w:tr>
      <w:tr w:rsidR="00014921" w14:paraId="5AF16A2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5EFA27"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AFA546" w14:textId="77777777" w:rsidR="00014921" w:rsidRDefault="00974781">
            <w:pPr>
              <w:jc w:val="left"/>
              <w:rPr>
                <w:szCs w:val="26"/>
              </w:rPr>
            </w:pPr>
            <w:r>
              <w:rPr>
                <w:rFonts w:eastAsia="SimSun"/>
                <w:szCs w:val="26"/>
                <w:lang w:eastAsia="zh-CN" w:bidi="ar"/>
              </w:rPr>
              <w:t>0.339194</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666458FA" w14:textId="77777777" w:rsidR="00014921" w:rsidRDefault="00974781">
            <w:pPr>
              <w:jc w:val="left"/>
              <w:rPr>
                <w:szCs w:val="26"/>
              </w:rPr>
            </w:pPr>
            <w:r>
              <w:rPr>
                <w:rFonts w:eastAsia="SimSun"/>
                <w:szCs w:val="26"/>
                <w:lang w:eastAsia="zh-CN" w:bidi="ar"/>
              </w:rPr>
              <w:t>0.339194</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32B653E6" w14:textId="77777777" w:rsidR="00014921" w:rsidRDefault="00974781">
            <w:pPr>
              <w:jc w:val="left"/>
              <w:rPr>
                <w:szCs w:val="26"/>
              </w:rPr>
            </w:pPr>
            <w:r>
              <w:rPr>
                <w:rFonts w:eastAsia="SimSun"/>
                <w:szCs w:val="26"/>
                <w:lang w:eastAsia="zh-CN" w:bidi="ar"/>
              </w:rPr>
              <w:t>0.339194</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17BD79AC" w14:textId="77777777" w:rsidR="00014921" w:rsidRDefault="00974781">
            <w:pPr>
              <w:jc w:val="left"/>
              <w:rPr>
                <w:szCs w:val="26"/>
              </w:rPr>
            </w:pPr>
            <w:r>
              <w:rPr>
                <w:rFonts w:eastAsia="SimSun"/>
                <w:szCs w:val="26"/>
                <w:lang w:eastAsia="zh-CN" w:bidi="ar"/>
              </w:rPr>
              <w:t>4664</w:t>
            </w:r>
          </w:p>
        </w:tc>
      </w:tr>
      <w:tr w:rsidR="00014921" w14:paraId="26EB7C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82AD50"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3FD106" w14:textId="77777777" w:rsidR="00014921" w:rsidRDefault="00974781">
            <w:pPr>
              <w:jc w:val="left"/>
              <w:rPr>
                <w:szCs w:val="26"/>
              </w:rPr>
            </w:pPr>
            <w:r>
              <w:rPr>
                <w:rFonts w:eastAsia="SimSun"/>
                <w:szCs w:val="26"/>
                <w:lang w:eastAsia="zh-CN" w:bidi="ar"/>
              </w:rPr>
              <w:t>0.250423</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65428980" w14:textId="77777777" w:rsidR="00014921" w:rsidRDefault="00974781">
            <w:pPr>
              <w:jc w:val="left"/>
              <w:rPr>
                <w:szCs w:val="26"/>
              </w:rPr>
            </w:pPr>
            <w:r>
              <w:rPr>
                <w:rFonts w:eastAsia="SimSun"/>
                <w:szCs w:val="26"/>
                <w:lang w:eastAsia="zh-CN" w:bidi="ar"/>
              </w:rPr>
              <w:t>0.279626</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44A1E7CB" w14:textId="77777777" w:rsidR="00014921" w:rsidRDefault="00974781">
            <w:pPr>
              <w:jc w:val="left"/>
              <w:rPr>
                <w:szCs w:val="26"/>
              </w:rPr>
            </w:pPr>
            <w:r>
              <w:rPr>
                <w:rFonts w:eastAsia="SimSun"/>
                <w:szCs w:val="26"/>
                <w:lang w:eastAsia="zh-CN" w:bidi="ar"/>
              </w:rPr>
              <w:t>0.224133</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12461DA2" w14:textId="77777777" w:rsidR="00014921" w:rsidRDefault="00974781">
            <w:pPr>
              <w:jc w:val="left"/>
              <w:rPr>
                <w:szCs w:val="26"/>
              </w:rPr>
            </w:pPr>
            <w:r>
              <w:rPr>
                <w:rFonts w:eastAsia="SimSun"/>
                <w:szCs w:val="26"/>
                <w:lang w:eastAsia="zh-CN" w:bidi="ar"/>
              </w:rPr>
              <w:t>4664</w:t>
            </w:r>
          </w:p>
        </w:tc>
      </w:tr>
      <w:tr w:rsidR="00014921" w14:paraId="25328E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22CA50"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B81B3B" w14:textId="77777777" w:rsidR="00014921" w:rsidRDefault="00974781">
            <w:pPr>
              <w:jc w:val="left"/>
              <w:rPr>
                <w:szCs w:val="26"/>
              </w:rPr>
            </w:pPr>
            <w:r>
              <w:rPr>
                <w:rFonts w:eastAsia="SimSun"/>
                <w:szCs w:val="26"/>
                <w:lang w:eastAsia="zh-CN" w:bidi="ar"/>
              </w:rPr>
              <w:t>0.271294</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29F97ACE" w14:textId="77777777" w:rsidR="00014921" w:rsidRDefault="00974781">
            <w:pPr>
              <w:jc w:val="left"/>
              <w:rPr>
                <w:szCs w:val="26"/>
              </w:rPr>
            </w:pPr>
            <w:r>
              <w:rPr>
                <w:rFonts w:eastAsia="SimSun"/>
                <w:szCs w:val="26"/>
                <w:lang w:eastAsia="zh-CN" w:bidi="ar"/>
              </w:rPr>
              <w:t>0.339194</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62E8F88A" w14:textId="77777777" w:rsidR="00014921" w:rsidRDefault="00974781">
            <w:pPr>
              <w:jc w:val="left"/>
              <w:rPr>
                <w:szCs w:val="26"/>
              </w:rPr>
            </w:pPr>
            <w:r>
              <w:rPr>
                <w:rFonts w:eastAsia="SimSun"/>
                <w:szCs w:val="26"/>
                <w:lang w:eastAsia="zh-CN" w:bidi="ar"/>
              </w:rPr>
              <w:t>0.257826</w:t>
            </w:r>
          </w:p>
        </w:tc>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1E93BFD2" w14:textId="77777777" w:rsidR="00014921" w:rsidRDefault="00974781">
            <w:pPr>
              <w:jc w:val="left"/>
              <w:rPr>
                <w:szCs w:val="26"/>
              </w:rPr>
            </w:pPr>
            <w:r>
              <w:rPr>
                <w:rFonts w:eastAsia="SimSun"/>
                <w:szCs w:val="26"/>
                <w:lang w:eastAsia="zh-CN" w:bidi="ar"/>
              </w:rPr>
              <w:t>4664</w:t>
            </w:r>
          </w:p>
        </w:tc>
      </w:tr>
    </w:tbl>
    <w:p w14:paraId="1F84C7E9" w14:textId="77777777" w:rsidR="00014921" w:rsidRDefault="00974781">
      <w:pPr>
        <w:pStyle w:val="NormalWeb"/>
        <w:ind w:firstLineChars="250" w:firstLine="650"/>
        <w:rPr>
          <w:rFonts w:eastAsia="SimSun"/>
          <w:szCs w:val="26"/>
        </w:rPr>
      </w:pP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g</w:t>
      </w:r>
      <w:r>
        <w:rPr>
          <w:rFonts w:eastAsia="SimSun"/>
          <w:szCs w:val="26"/>
        </w:rPr>
        <w:t>ặ</w:t>
      </w:r>
      <w:r>
        <w:rPr>
          <w:rFonts w:eastAsia="SimSun"/>
          <w:szCs w:val="26"/>
        </w:rPr>
        <w:t>p</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khó</w:t>
      </w:r>
      <w:proofErr w:type="spellEnd"/>
      <w:r>
        <w:rPr>
          <w:rFonts w:eastAsia="SimSun"/>
          <w:szCs w:val="26"/>
        </w:rPr>
        <w:t xml:space="preserve"> </w:t>
      </w:r>
      <w:proofErr w:type="spellStart"/>
      <w:r>
        <w:rPr>
          <w:rFonts w:eastAsia="SimSun"/>
          <w:szCs w:val="26"/>
        </w:rPr>
        <w:t>khăn</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võng</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c</w:t>
      </w:r>
      <w:proofErr w:type="spellEnd"/>
      <w:r>
        <w:rPr>
          <w:rFonts w:eastAsia="SimSun"/>
          <w:szCs w:val="26"/>
        </w:rPr>
        <w:t xml:space="preserve"> </w:t>
      </w:r>
      <w:proofErr w:type="spellStart"/>
      <w:r>
        <w:rPr>
          <w:rFonts w:eastAsia="SimSun"/>
          <w:szCs w:val="26"/>
        </w:rPr>
        <w:t>ti</w:t>
      </w:r>
      <w:r>
        <w:rPr>
          <w:rFonts w:eastAsia="SimSun"/>
          <w:szCs w:val="26"/>
        </w:rPr>
        <w:t>ể</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ờ</w:t>
      </w:r>
      <w:r>
        <w:rPr>
          <w:rFonts w:eastAsia="SimSun"/>
          <w:szCs w:val="26"/>
        </w:rPr>
        <w:t>ng</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w:t>
      </w:r>
      <w:r>
        <w:rPr>
          <w:rFonts w:eastAsia="SimSun"/>
          <w:szCs w:val="26"/>
        </w:rPr>
        <w:t>ự</w:t>
      </w:r>
      <w:r>
        <w:rPr>
          <w:rFonts w:eastAsia="SimSun"/>
          <w:szCs w:val="26"/>
        </w:rPr>
        <w:t>c</w:t>
      </w:r>
      <w:proofErr w:type="spellEnd"/>
      <w:r>
        <w:rPr>
          <w:rFonts w:eastAsia="SimSun"/>
          <w:szCs w:val="26"/>
        </w:rPr>
        <w:t xml:space="preserve"> </w:t>
      </w:r>
      <w:proofErr w:type="spellStart"/>
      <w:r>
        <w:rPr>
          <w:rFonts w:eastAsia="SimSun"/>
          <w:szCs w:val="26"/>
        </w:rPr>
        <w:t>k</w:t>
      </w:r>
      <w:r>
        <w:rPr>
          <w:rFonts w:eastAsia="SimSun"/>
          <w:szCs w:val="26"/>
        </w:rPr>
        <w:t>ỳ</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(F</w:t>
      </w:r>
      <w:r>
        <w:rPr>
          <w:rFonts w:eastAsia="SimSun"/>
          <w:szCs w:val="26"/>
        </w:rPr>
        <w:t xml:space="preserve">1-score 0.0000),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hoàn</w:t>
      </w:r>
      <w:proofErr w:type="spellEnd"/>
      <w:r>
        <w:rPr>
          <w:rFonts w:eastAsia="SimSun"/>
          <w:szCs w:val="26"/>
        </w:rPr>
        <w:t xml:space="preserve"> </w:t>
      </w:r>
      <w:proofErr w:type="spellStart"/>
      <w:r>
        <w:rPr>
          <w:rFonts w:eastAsia="SimSun"/>
          <w:szCs w:val="26"/>
        </w:rPr>
        <w:t>toàn</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nh</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di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này</w:t>
      </w:r>
      <w:proofErr w:type="spellEnd"/>
      <w:r>
        <w:rPr>
          <w:rFonts w:eastAsia="SimSun"/>
          <w:szCs w:val="26"/>
        </w:rPr>
        <w:t>.</w:t>
      </w:r>
      <w:r>
        <w:rPr>
          <w:rFonts w:eastAsia="SimSun"/>
          <w:szCs w:val="26"/>
          <w:lang w:val="vi-VN"/>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đánh</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(Confusion Matrix).</w:t>
      </w:r>
    </w:p>
    <w:p w14:paraId="43F609A4" w14:textId="77777777" w:rsidR="00014921" w:rsidRDefault="00974781">
      <w:pPr>
        <w:pStyle w:val="NormalWeb"/>
        <w:ind w:firstLine="0"/>
      </w:pPr>
      <w:r>
        <w:rPr>
          <w:noProof/>
        </w:rPr>
        <w:lastRenderedPageBreak/>
        <w:drawing>
          <wp:inline distT="0" distB="0" distL="114300" distR="114300" wp14:anchorId="52D0B038" wp14:editId="2B0542B7">
            <wp:extent cx="5940425" cy="6290945"/>
            <wp:effectExtent l="0" t="0" r="3175"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7"/>
                    <a:stretch>
                      <a:fillRect/>
                    </a:stretch>
                  </pic:blipFill>
                  <pic:spPr>
                    <a:xfrm>
                      <a:off x="0" y="0"/>
                      <a:ext cx="5940425" cy="6290945"/>
                    </a:xfrm>
                    <a:prstGeom prst="rect">
                      <a:avLst/>
                    </a:prstGeom>
                    <a:noFill/>
                    <a:ln>
                      <a:noFill/>
                    </a:ln>
                  </pic:spPr>
                </pic:pic>
              </a:graphicData>
            </a:graphic>
          </wp:inline>
        </w:drawing>
      </w:r>
    </w:p>
    <w:p w14:paraId="50DCA3CE" w14:textId="77777777" w:rsidR="00014921" w:rsidRDefault="00974781">
      <w:pPr>
        <w:pStyle w:val="Caption"/>
        <w:ind w:firstLine="0"/>
        <w:jc w:val="center"/>
        <w:rPr>
          <w:b/>
          <w:bCs w:val="0"/>
          <w:lang w:val="vi-VN"/>
        </w:rPr>
      </w:pPr>
      <w:bookmarkStart w:id="1176" w:name="_Toc12213"/>
      <w:proofErr w:type="spellStart"/>
      <w:r>
        <w:rPr>
          <w:b/>
          <w:bCs w:val="0"/>
        </w:rPr>
        <w:t>Hình</w:t>
      </w:r>
      <w:proofErr w:type="spellEnd"/>
      <w:r>
        <w:rPr>
          <w:b/>
          <w:bCs w:val="0"/>
        </w:rPr>
        <w:t xml:space="preserve"> 3.2</w:t>
      </w:r>
      <w:r>
        <w:rPr>
          <w:b/>
          <w:bCs w:val="0"/>
          <w:lang w:val="vi-VN"/>
        </w:rPr>
        <w:t xml:space="preserve">. </w:t>
      </w:r>
      <w:r>
        <w:rPr>
          <w:b/>
          <w:bCs w:val="0"/>
          <w:lang w:val="vi-VN"/>
        </w:rPr>
        <w:t xml:space="preserve">Ma trận nhầm lẫn của </w:t>
      </w:r>
      <w:r>
        <w:rPr>
          <w:b/>
          <w:bCs w:val="0"/>
          <w:lang w:val="vi-VN"/>
        </w:rPr>
        <w:t xml:space="preserve">mô hình </w:t>
      </w:r>
      <w:r>
        <w:rPr>
          <w:b/>
          <w:bCs w:val="0"/>
          <w:lang w:val="vi-VN"/>
        </w:rPr>
        <w:t>ResNet50</w:t>
      </w:r>
      <w:bookmarkEnd w:id="1176"/>
    </w:p>
    <w:p w14:paraId="3B84FDC3" w14:textId="77777777" w:rsidR="00014921" w:rsidRDefault="00974781">
      <w:pPr>
        <w:pStyle w:val="NormalWeb"/>
        <w:rPr>
          <w:rFonts w:eastAsia="SimSun"/>
          <w:szCs w:val="26"/>
        </w:rPr>
      </w:pPr>
      <w:proofErr w:type="spellStart"/>
      <w:r>
        <w:rPr>
          <w:rFonts w:eastAsia="SimSun"/>
          <w:szCs w:val="26"/>
        </w:rPr>
        <w:t>Nhìn</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v</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w:t>
      </w:r>
      <w:proofErr w:type="spellStart"/>
      <w:r>
        <w:rPr>
          <w:rFonts w:eastAsia="SimSun"/>
          <w:szCs w:val="26"/>
        </w:rPr>
        <w:t>nghiêm</w:t>
      </w:r>
      <w:proofErr w:type="spellEnd"/>
      <w:r>
        <w:rPr>
          <w:rFonts w:eastAsia="SimSun"/>
          <w:szCs w:val="26"/>
        </w:rPr>
        <w:t xml:space="preserve"> </w:t>
      </w:r>
      <w:proofErr w:type="spellStart"/>
      <w:r>
        <w:rPr>
          <w:rFonts w:eastAsia="SimSun"/>
          <w:szCs w:val="26"/>
        </w:rPr>
        <w:t>tr</w:t>
      </w:r>
      <w:r>
        <w:rPr>
          <w:rFonts w:eastAsia="SimSun"/>
          <w:szCs w:val="26"/>
        </w:rPr>
        <w:t>ọ</w:t>
      </w:r>
      <w:r>
        <w:rPr>
          <w:rFonts w:eastAsia="SimSun"/>
          <w:szCs w:val="26"/>
        </w:rPr>
        <w:t>ng</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xu </w:t>
      </w:r>
      <w:proofErr w:type="spellStart"/>
      <w:r>
        <w:rPr>
          <w:rFonts w:eastAsia="SimSun"/>
          <w:szCs w:val="26"/>
        </w:rPr>
        <w:t>hư</w:t>
      </w:r>
      <w:r>
        <w:rPr>
          <w:rFonts w:eastAsia="SimSun"/>
          <w:szCs w:val="26"/>
        </w:rPr>
        <w:t>ớ</w:t>
      </w:r>
      <w:r>
        <w:rPr>
          <w:rFonts w:eastAsia="SimSun"/>
          <w:szCs w:val="26"/>
        </w:rPr>
        <w:t>ng</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h</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h</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không</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b</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w:t>
      </w:r>
      <w:proofErr w:type="spellStart"/>
      <w:r>
        <w:rPr>
          <w:rFonts w:eastAsia="SimSun"/>
          <w:szCs w:val="26"/>
        </w:rPr>
        <w:t>nhãn</w:t>
      </w:r>
      <w:proofErr w:type="spellEnd"/>
      <w:r>
        <w:rPr>
          <w:rFonts w:eastAsia="SimSun"/>
          <w:szCs w:val="26"/>
        </w:rPr>
        <w:t xml:space="preserve"> </w:t>
      </w:r>
      <w:proofErr w:type="spellStart"/>
      <w:r>
        <w:rPr>
          <w:rFonts w:eastAsia="SimSun"/>
          <w:szCs w:val="26"/>
        </w:rPr>
        <w:t>th</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chúng</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gì</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1124/1264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nhưng</w:t>
      </w:r>
      <w:proofErr w:type="spellEnd"/>
      <w:r>
        <w:rPr>
          <w:rFonts w:eastAsia="SimSun"/>
          <w:szCs w:val="26"/>
        </w:rPr>
        <w:t xml:space="preserve"> </w:t>
      </w:r>
      <w:proofErr w:type="spellStart"/>
      <w:r>
        <w:rPr>
          <w:rFonts w:eastAsia="SimSun"/>
          <w:szCs w:val="26"/>
        </w:rPr>
        <w:t>nó</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d</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Precision </w:t>
      </w:r>
      <w:proofErr w:type="spellStart"/>
      <w:r>
        <w:rPr>
          <w:rFonts w:eastAsia="SimSun"/>
          <w:szCs w:val="26"/>
        </w:rPr>
        <w:t>cho</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1, 2, 3 </w:t>
      </w:r>
      <w:proofErr w:type="spellStart"/>
      <w:r>
        <w:rPr>
          <w:rFonts w:eastAsia="SimSun"/>
          <w:szCs w:val="26"/>
        </w:rPr>
        <w:t>và</w:t>
      </w:r>
      <w:proofErr w:type="spellEnd"/>
      <w:r>
        <w:rPr>
          <w:rFonts w:eastAsia="SimSun"/>
          <w:szCs w:val="26"/>
        </w:rPr>
        <w:t xml:space="preserve"> 4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do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g</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lu</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r</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w:t>
      </w:r>
      <w:r>
        <w:rPr>
          <w:rFonts w:eastAsia="SimSun"/>
          <w:szCs w:val="26"/>
        </w:rPr>
        <w:t>ấ</w:t>
      </w:r>
      <w:r>
        <w:rPr>
          <w:rFonts w:eastAsia="SimSun"/>
          <w:szCs w:val="26"/>
        </w:rPr>
        <w:t>u</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ho</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w:t>
      </w:r>
    </w:p>
    <w:p w14:paraId="7807F934" w14:textId="77777777" w:rsidR="00014921" w:rsidRDefault="00974781">
      <w:pPr>
        <w:pStyle w:val="NormalWeb"/>
        <w:rPr>
          <w:rFonts w:eastAsia="SimSun"/>
          <w:szCs w:val="26"/>
        </w:rPr>
      </w:pPr>
      <w:r>
        <w:rPr>
          <w:rFonts w:eastAsia="SimSun"/>
          <w:b/>
          <w:bCs/>
          <w:szCs w:val="26"/>
          <w:lang w:val="vi-VN"/>
        </w:rPr>
        <w:t>Mob</w:t>
      </w:r>
      <w:r>
        <w:rPr>
          <w:rFonts w:eastAsia="SimSun"/>
          <w:b/>
          <w:bCs/>
          <w:szCs w:val="26"/>
          <w:lang w:val="vi-VN"/>
        </w:rPr>
        <w:t>ilenetV2:</w:t>
      </w:r>
      <w:r>
        <w:rPr>
          <w:rFonts w:eastAsia="SimSun"/>
          <w:szCs w:val="26"/>
          <w:lang w:val="vi-VN"/>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trên</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MobileNetV2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0.6319.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theo</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trình</w:t>
      </w:r>
      <w:proofErr w:type="spellEnd"/>
      <w:r>
        <w:rPr>
          <w:rFonts w:eastAsia="SimSun"/>
          <w:szCs w:val="26"/>
        </w:rPr>
        <w:t xml:space="preserve"> </w:t>
      </w:r>
      <w:proofErr w:type="spellStart"/>
      <w:r>
        <w:rPr>
          <w:rFonts w:eastAsia="SimSun"/>
          <w:szCs w:val="26"/>
        </w:rPr>
        <w:t>bày</w:t>
      </w:r>
      <w:proofErr w:type="spellEnd"/>
      <w:r>
        <w:rPr>
          <w:rFonts w:eastAsia="SimSun"/>
          <w:szCs w:val="26"/>
        </w:rPr>
        <w:t xml:space="preserve"> </w:t>
      </w:r>
      <w:proofErr w:type="spellStart"/>
      <w:r>
        <w:rPr>
          <w:rFonts w:eastAsia="SimSun"/>
          <w:szCs w:val="26"/>
        </w:rPr>
        <w:t>trong</w:t>
      </w:r>
      <w:proofErr w:type="spellEnd"/>
      <w:r>
        <w:rPr>
          <w:rFonts w:eastAsia="SimSun"/>
          <w:b/>
          <w:bCs/>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3.4</w:t>
      </w:r>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sau</w:t>
      </w:r>
      <w:proofErr w:type="spellEnd"/>
      <w:r>
        <w:rPr>
          <w:rFonts w:eastAsia="SimSun"/>
          <w:szCs w:val="26"/>
        </w:rPr>
        <w:t>:</w:t>
      </w:r>
    </w:p>
    <w:p w14:paraId="64F03826" w14:textId="77777777" w:rsidR="00014921" w:rsidRDefault="00974781">
      <w:pPr>
        <w:pStyle w:val="Bng"/>
        <w:ind w:firstLine="0"/>
      </w:pPr>
      <w:bookmarkStart w:id="1177" w:name="_Toc22701"/>
      <w:r>
        <w:lastRenderedPageBreak/>
        <w:t>B</w:t>
      </w:r>
      <w:r>
        <w:t>ả</w:t>
      </w:r>
      <w:r>
        <w:t>ng 3.4. Classification Report MobileNetV2</w:t>
      </w:r>
      <w:bookmarkEnd w:id="1177"/>
    </w:p>
    <w:tbl>
      <w:tblPr>
        <w:tblW w:w="0" w:type="auto"/>
        <w:tblCellSpacing w:w="1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1673"/>
        <w:gridCol w:w="1623"/>
        <w:gridCol w:w="1623"/>
        <w:gridCol w:w="1573"/>
      </w:tblGrid>
      <w:tr w:rsidR="00014921" w14:paraId="79A37D1F" w14:textId="77777777">
        <w:trPr>
          <w:tblHeader/>
          <w:tblCellSpacing w:w="15" w:type="dxa"/>
        </w:trPr>
        <w:tc>
          <w:tcPr>
            <w:tcW w:w="0" w:type="auto"/>
            <w:shd w:val="clear" w:color="auto" w:fill="auto"/>
            <w:vAlign w:val="center"/>
          </w:tcPr>
          <w:p w14:paraId="6EA6F82C" w14:textId="77777777" w:rsidR="00014921" w:rsidRDefault="00974781">
            <w:pPr>
              <w:jc w:val="center"/>
              <w:rPr>
                <w:b/>
                <w:bCs/>
                <w:szCs w:val="26"/>
              </w:rPr>
            </w:pPr>
            <w:proofErr w:type="spellStart"/>
            <w:r>
              <w:rPr>
                <w:rFonts w:eastAsia="SimSun"/>
                <w:b/>
                <w:bCs/>
                <w:szCs w:val="26"/>
                <w:lang w:eastAsia="zh-CN" w:bidi="ar"/>
              </w:rPr>
              <w:t>Nhãn</w:t>
            </w:r>
            <w:proofErr w:type="spellEnd"/>
          </w:p>
        </w:tc>
        <w:tc>
          <w:tcPr>
            <w:tcW w:w="0" w:type="auto"/>
            <w:shd w:val="clear" w:color="auto" w:fill="auto"/>
            <w:vAlign w:val="center"/>
          </w:tcPr>
          <w:p w14:paraId="168B9F2E" w14:textId="77777777" w:rsidR="00014921" w:rsidRDefault="00974781">
            <w:pPr>
              <w:jc w:val="center"/>
              <w:rPr>
                <w:b/>
                <w:bCs/>
                <w:szCs w:val="26"/>
              </w:rPr>
            </w:pPr>
            <w:r>
              <w:rPr>
                <w:rFonts w:eastAsia="SimSun"/>
                <w:b/>
                <w:bCs/>
                <w:szCs w:val="26"/>
                <w:lang w:eastAsia="zh-CN" w:bidi="ar"/>
              </w:rPr>
              <w:t>Precision</w:t>
            </w:r>
          </w:p>
        </w:tc>
        <w:tc>
          <w:tcPr>
            <w:tcW w:w="1340" w:type="dxa"/>
            <w:shd w:val="clear" w:color="auto" w:fill="auto"/>
            <w:vAlign w:val="center"/>
          </w:tcPr>
          <w:p w14:paraId="05667078" w14:textId="77777777" w:rsidR="00014921" w:rsidRDefault="00974781">
            <w:pPr>
              <w:jc w:val="center"/>
              <w:rPr>
                <w:b/>
                <w:bCs/>
                <w:szCs w:val="26"/>
              </w:rPr>
            </w:pPr>
            <w:r>
              <w:rPr>
                <w:rFonts w:eastAsia="SimSun"/>
                <w:b/>
                <w:bCs/>
                <w:szCs w:val="26"/>
                <w:lang w:eastAsia="zh-CN" w:bidi="ar"/>
              </w:rPr>
              <w:t>Recall</w:t>
            </w:r>
          </w:p>
        </w:tc>
        <w:tc>
          <w:tcPr>
            <w:tcW w:w="1070" w:type="dxa"/>
            <w:shd w:val="clear" w:color="auto" w:fill="auto"/>
            <w:vAlign w:val="center"/>
          </w:tcPr>
          <w:p w14:paraId="45F56D61" w14:textId="77777777" w:rsidR="00014921" w:rsidRDefault="00974781">
            <w:pPr>
              <w:jc w:val="center"/>
              <w:rPr>
                <w:b/>
                <w:bCs/>
                <w:szCs w:val="26"/>
              </w:rPr>
            </w:pPr>
            <w:r>
              <w:rPr>
                <w:rFonts w:eastAsia="SimSun"/>
                <w:b/>
                <w:bCs/>
                <w:szCs w:val="26"/>
                <w:lang w:eastAsia="zh-CN" w:bidi="ar"/>
              </w:rPr>
              <w:t>F1-S</w:t>
            </w:r>
            <w:r>
              <w:rPr>
                <w:rFonts w:eastAsia="SimSun"/>
                <w:b/>
                <w:bCs/>
                <w:szCs w:val="26"/>
                <w:lang w:eastAsia="zh-CN" w:bidi="ar"/>
              </w:rPr>
              <w:t>core</w:t>
            </w:r>
          </w:p>
        </w:tc>
        <w:tc>
          <w:tcPr>
            <w:tcW w:w="1055" w:type="dxa"/>
            <w:shd w:val="clear" w:color="auto" w:fill="auto"/>
            <w:vAlign w:val="center"/>
          </w:tcPr>
          <w:p w14:paraId="73720E82" w14:textId="77777777" w:rsidR="00014921" w:rsidRDefault="00974781">
            <w:pPr>
              <w:jc w:val="center"/>
              <w:rPr>
                <w:b/>
                <w:bCs/>
                <w:szCs w:val="26"/>
              </w:rPr>
            </w:pPr>
            <w:r>
              <w:rPr>
                <w:rFonts w:eastAsia="SimSun"/>
                <w:b/>
                <w:bCs/>
                <w:szCs w:val="26"/>
                <w:lang w:eastAsia="zh-CN" w:bidi="ar"/>
              </w:rPr>
              <w:t>Support</w:t>
            </w:r>
          </w:p>
        </w:tc>
      </w:tr>
      <w:tr w:rsidR="00014921" w14:paraId="64C5097F" w14:textId="77777777">
        <w:trPr>
          <w:tblCellSpacing w:w="15" w:type="dxa"/>
        </w:trPr>
        <w:tc>
          <w:tcPr>
            <w:tcW w:w="0" w:type="auto"/>
            <w:shd w:val="clear" w:color="auto" w:fill="auto"/>
            <w:vAlign w:val="center"/>
          </w:tcPr>
          <w:p w14:paraId="1003FDAF" w14:textId="77777777" w:rsidR="00014921" w:rsidRDefault="00974781">
            <w:pPr>
              <w:jc w:val="left"/>
              <w:rPr>
                <w:szCs w:val="26"/>
              </w:rPr>
            </w:pPr>
            <w:r>
              <w:rPr>
                <w:rFonts w:eastAsia="SimSun"/>
                <w:szCs w:val="26"/>
                <w:lang w:eastAsia="zh-CN" w:bidi="ar"/>
              </w:rPr>
              <w:t>0</w:t>
            </w:r>
          </w:p>
        </w:tc>
        <w:tc>
          <w:tcPr>
            <w:tcW w:w="0" w:type="auto"/>
            <w:shd w:val="clear" w:color="auto" w:fill="auto"/>
            <w:vAlign w:val="center"/>
          </w:tcPr>
          <w:p w14:paraId="0427D9F3" w14:textId="77777777" w:rsidR="00014921" w:rsidRDefault="00974781">
            <w:pPr>
              <w:jc w:val="left"/>
              <w:rPr>
                <w:szCs w:val="26"/>
              </w:rPr>
            </w:pPr>
            <w:r>
              <w:rPr>
                <w:rFonts w:eastAsia="SimSun"/>
                <w:szCs w:val="26"/>
                <w:lang w:eastAsia="zh-CN" w:bidi="ar"/>
              </w:rPr>
              <w:t>0.892070</w:t>
            </w:r>
          </w:p>
        </w:tc>
        <w:tc>
          <w:tcPr>
            <w:tcW w:w="1340" w:type="dxa"/>
            <w:shd w:val="clear" w:color="auto" w:fill="auto"/>
            <w:vAlign w:val="center"/>
          </w:tcPr>
          <w:p w14:paraId="07E0FBAC" w14:textId="77777777" w:rsidR="00014921" w:rsidRDefault="00974781">
            <w:pPr>
              <w:jc w:val="left"/>
              <w:rPr>
                <w:szCs w:val="26"/>
              </w:rPr>
            </w:pPr>
            <w:r>
              <w:rPr>
                <w:rFonts w:eastAsia="SimSun"/>
                <w:szCs w:val="26"/>
                <w:lang w:eastAsia="zh-CN" w:bidi="ar"/>
              </w:rPr>
              <w:t>0.961234</w:t>
            </w:r>
          </w:p>
        </w:tc>
        <w:tc>
          <w:tcPr>
            <w:tcW w:w="1070" w:type="dxa"/>
            <w:shd w:val="clear" w:color="auto" w:fill="auto"/>
            <w:vAlign w:val="center"/>
          </w:tcPr>
          <w:p w14:paraId="5D23B865" w14:textId="77777777" w:rsidR="00014921" w:rsidRDefault="00974781">
            <w:pPr>
              <w:jc w:val="left"/>
              <w:rPr>
                <w:szCs w:val="26"/>
              </w:rPr>
            </w:pPr>
            <w:r>
              <w:rPr>
                <w:rFonts w:eastAsia="SimSun"/>
                <w:szCs w:val="26"/>
                <w:lang w:eastAsia="zh-CN" w:bidi="ar"/>
              </w:rPr>
              <w:t>0.925362</w:t>
            </w:r>
          </w:p>
        </w:tc>
        <w:tc>
          <w:tcPr>
            <w:tcW w:w="1055" w:type="dxa"/>
            <w:shd w:val="clear" w:color="auto" w:fill="auto"/>
            <w:vAlign w:val="center"/>
          </w:tcPr>
          <w:p w14:paraId="3E65DC66" w14:textId="77777777" w:rsidR="00014921" w:rsidRDefault="00974781">
            <w:pPr>
              <w:jc w:val="left"/>
              <w:rPr>
                <w:szCs w:val="26"/>
              </w:rPr>
            </w:pPr>
            <w:r>
              <w:rPr>
                <w:rFonts w:eastAsia="SimSun"/>
                <w:szCs w:val="26"/>
                <w:lang w:eastAsia="zh-CN" w:bidi="ar"/>
              </w:rPr>
              <w:t>1264</w:t>
            </w:r>
          </w:p>
        </w:tc>
      </w:tr>
      <w:tr w:rsidR="00014921" w14:paraId="410D49FD" w14:textId="77777777">
        <w:trPr>
          <w:tblCellSpacing w:w="15" w:type="dxa"/>
        </w:trPr>
        <w:tc>
          <w:tcPr>
            <w:tcW w:w="0" w:type="auto"/>
            <w:shd w:val="clear" w:color="auto" w:fill="auto"/>
            <w:vAlign w:val="center"/>
          </w:tcPr>
          <w:p w14:paraId="760A422C" w14:textId="77777777" w:rsidR="00014921" w:rsidRDefault="00974781">
            <w:pPr>
              <w:jc w:val="left"/>
              <w:rPr>
                <w:szCs w:val="26"/>
              </w:rPr>
            </w:pPr>
            <w:r>
              <w:rPr>
                <w:rFonts w:eastAsia="SimSun"/>
                <w:szCs w:val="26"/>
                <w:lang w:eastAsia="zh-CN" w:bidi="ar"/>
              </w:rPr>
              <w:t>1</w:t>
            </w:r>
          </w:p>
        </w:tc>
        <w:tc>
          <w:tcPr>
            <w:tcW w:w="0" w:type="auto"/>
            <w:shd w:val="clear" w:color="auto" w:fill="auto"/>
            <w:vAlign w:val="center"/>
          </w:tcPr>
          <w:p w14:paraId="0299878D" w14:textId="77777777" w:rsidR="00014921" w:rsidRDefault="00974781">
            <w:pPr>
              <w:jc w:val="left"/>
              <w:rPr>
                <w:szCs w:val="26"/>
              </w:rPr>
            </w:pPr>
            <w:r>
              <w:rPr>
                <w:rFonts w:eastAsia="SimSun"/>
                <w:szCs w:val="26"/>
                <w:lang w:eastAsia="zh-CN" w:bidi="ar"/>
              </w:rPr>
              <w:t>0.613808</w:t>
            </w:r>
          </w:p>
        </w:tc>
        <w:tc>
          <w:tcPr>
            <w:tcW w:w="1340" w:type="dxa"/>
            <w:shd w:val="clear" w:color="auto" w:fill="auto"/>
            <w:vAlign w:val="center"/>
          </w:tcPr>
          <w:p w14:paraId="56F1DF8C" w14:textId="77777777" w:rsidR="00014921" w:rsidRDefault="00974781">
            <w:pPr>
              <w:jc w:val="left"/>
              <w:rPr>
                <w:szCs w:val="26"/>
              </w:rPr>
            </w:pPr>
            <w:r>
              <w:rPr>
                <w:rFonts w:eastAsia="SimSun"/>
                <w:szCs w:val="26"/>
                <w:lang w:eastAsia="zh-CN" w:bidi="ar"/>
              </w:rPr>
              <w:t>0.632222</w:t>
            </w:r>
          </w:p>
        </w:tc>
        <w:tc>
          <w:tcPr>
            <w:tcW w:w="1070" w:type="dxa"/>
            <w:shd w:val="clear" w:color="auto" w:fill="auto"/>
            <w:vAlign w:val="center"/>
          </w:tcPr>
          <w:p w14:paraId="1819E7F7" w14:textId="77777777" w:rsidR="00014921" w:rsidRDefault="00974781">
            <w:pPr>
              <w:jc w:val="left"/>
              <w:rPr>
                <w:szCs w:val="26"/>
              </w:rPr>
            </w:pPr>
            <w:r>
              <w:rPr>
                <w:rFonts w:eastAsia="SimSun"/>
                <w:szCs w:val="26"/>
                <w:lang w:eastAsia="zh-CN" w:bidi="ar"/>
              </w:rPr>
              <w:t>0.622879</w:t>
            </w:r>
          </w:p>
        </w:tc>
        <w:tc>
          <w:tcPr>
            <w:tcW w:w="1055" w:type="dxa"/>
            <w:shd w:val="clear" w:color="auto" w:fill="auto"/>
            <w:vAlign w:val="center"/>
          </w:tcPr>
          <w:p w14:paraId="34E49AA4" w14:textId="77777777" w:rsidR="00014921" w:rsidRDefault="00974781">
            <w:pPr>
              <w:jc w:val="left"/>
              <w:rPr>
                <w:szCs w:val="26"/>
              </w:rPr>
            </w:pPr>
            <w:r>
              <w:rPr>
                <w:rFonts w:eastAsia="SimSun"/>
                <w:szCs w:val="26"/>
                <w:lang w:eastAsia="zh-CN" w:bidi="ar"/>
              </w:rPr>
              <w:t>900</w:t>
            </w:r>
          </w:p>
        </w:tc>
      </w:tr>
      <w:tr w:rsidR="00014921" w14:paraId="39109D85" w14:textId="77777777">
        <w:trPr>
          <w:tblCellSpacing w:w="15" w:type="dxa"/>
        </w:trPr>
        <w:tc>
          <w:tcPr>
            <w:tcW w:w="0" w:type="auto"/>
            <w:shd w:val="clear" w:color="auto" w:fill="auto"/>
            <w:vAlign w:val="center"/>
          </w:tcPr>
          <w:p w14:paraId="35DC4288" w14:textId="77777777" w:rsidR="00014921" w:rsidRDefault="00974781">
            <w:pPr>
              <w:jc w:val="left"/>
              <w:rPr>
                <w:szCs w:val="26"/>
              </w:rPr>
            </w:pPr>
            <w:r>
              <w:rPr>
                <w:rFonts w:eastAsia="SimSun"/>
                <w:szCs w:val="26"/>
                <w:lang w:eastAsia="zh-CN" w:bidi="ar"/>
              </w:rPr>
              <w:t>2</w:t>
            </w:r>
          </w:p>
        </w:tc>
        <w:tc>
          <w:tcPr>
            <w:tcW w:w="0" w:type="auto"/>
            <w:shd w:val="clear" w:color="auto" w:fill="auto"/>
            <w:vAlign w:val="center"/>
          </w:tcPr>
          <w:p w14:paraId="5DF12A28" w14:textId="77777777" w:rsidR="00014921" w:rsidRDefault="00974781">
            <w:pPr>
              <w:jc w:val="left"/>
              <w:rPr>
                <w:szCs w:val="26"/>
              </w:rPr>
            </w:pPr>
            <w:r>
              <w:rPr>
                <w:rFonts w:eastAsia="SimSun"/>
                <w:szCs w:val="26"/>
                <w:lang w:eastAsia="zh-CN" w:bidi="ar"/>
              </w:rPr>
              <w:t>0.510519</w:t>
            </w:r>
          </w:p>
        </w:tc>
        <w:tc>
          <w:tcPr>
            <w:tcW w:w="1340" w:type="dxa"/>
            <w:shd w:val="clear" w:color="auto" w:fill="auto"/>
            <w:vAlign w:val="center"/>
          </w:tcPr>
          <w:p w14:paraId="07EB16B4" w14:textId="77777777" w:rsidR="00014921" w:rsidRDefault="00974781">
            <w:pPr>
              <w:jc w:val="left"/>
              <w:rPr>
                <w:szCs w:val="26"/>
              </w:rPr>
            </w:pPr>
            <w:r>
              <w:rPr>
                <w:rFonts w:eastAsia="SimSun"/>
                <w:szCs w:val="26"/>
                <w:lang w:eastAsia="zh-CN" w:bidi="ar"/>
              </w:rPr>
              <w:t>0.520000</w:t>
            </w:r>
          </w:p>
        </w:tc>
        <w:tc>
          <w:tcPr>
            <w:tcW w:w="1070" w:type="dxa"/>
            <w:shd w:val="clear" w:color="auto" w:fill="auto"/>
            <w:vAlign w:val="center"/>
          </w:tcPr>
          <w:p w14:paraId="60D2A685" w14:textId="77777777" w:rsidR="00014921" w:rsidRDefault="00974781">
            <w:pPr>
              <w:jc w:val="left"/>
              <w:rPr>
                <w:szCs w:val="26"/>
              </w:rPr>
            </w:pPr>
            <w:r>
              <w:rPr>
                <w:rFonts w:eastAsia="SimSun"/>
                <w:szCs w:val="26"/>
                <w:lang w:eastAsia="zh-CN" w:bidi="ar"/>
              </w:rPr>
              <w:t>0.515216</w:t>
            </w:r>
          </w:p>
        </w:tc>
        <w:tc>
          <w:tcPr>
            <w:tcW w:w="1055" w:type="dxa"/>
            <w:shd w:val="clear" w:color="auto" w:fill="auto"/>
            <w:vAlign w:val="center"/>
          </w:tcPr>
          <w:p w14:paraId="0C4B1FD3" w14:textId="77777777" w:rsidR="00014921" w:rsidRDefault="00974781">
            <w:pPr>
              <w:jc w:val="left"/>
              <w:rPr>
                <w:szCs w:val="26"/>
              </w:rPr>
            </w:pPr>
            <w:r>
              <w:rPr>
                <w:rFonts w:eastAsia="SimSun"/>
                <w:szCs w:val="26"/>
                <w:lang w:eastAsia="zh-CN" w:bidi="ar"/>
              </w:rPr>
              <w:t>700</w:t>
            </w:r>
          </w:p>
        </w:tc>
      </w:tr>
      <w:tr w:rsidR="00014921" w14:paraId="56D579C4" w14:textId="77777777">
        <w:trPr>
          <w:tblCellSpacing w:w="15" w:type="dxa"/>
        </w:trPr>
        <w:tc>
          <w:tcPr>
            <w:tcW w:w="0" w:type="auto"/>
            <w:shd w:val="clear" w:color="auto" w:fill="auto"/>
            <w:vAlign w:val="center"/>
          </w:tcPr>
          <w:p w14:paraId="4D77D62D" w14:textId="77777777" w:rsidR="00014921" w:rsidRDefault="00974781">
            <w:pPr>
              <w:jc w:val="left"/>
              <w:rPr>
                <w:szCs w:val="26"/>
              </w:rPr>
            </w:pPr>
            <w:r>
              <w:rPr>
                <w:rFonts w:eastAsia="SimSun"/>
                <w:szCs w:val="26"/>
                <w:lang w:eastAsia="zh-CN" w:bidi="ar"/>
              </w:rPr>
              <w:t>3</w:t>
            </w:r>
          </w:p>
        </w:tc>
        <w:tc>
          <w:tcPr>
            <w:tcW w:w="0" w:type="auto"/>
            <w:shd w:val="clear" w:color="auto" w:fill="auto"/>
            <w:vAlign w:val="center"/>
          </w:tcPr>
          <w:p w14:paraId="0960548B" w14:textId="77777777" w:rsidR="00014921" w:rsidRDefault="00974781">
            <w:pPr>
              <w:jc w:val="left"/>
              <w:rPr>
                <w:szCs w:val="26"/>
              </w:rPr>
            </w:pPr>
            <w:r>
              <w:rPr>
                <w:rFonts w:eastAsia="SimSun"/>
                <w:szCs w:val="26"/>
                <w:lang w:eastAsia="zh-CN" w:bidi="ar"/>
              </w:rPr>
              <w:t>0.523490</w:t>
            </w:r>
          </w:p>
        </w:tc>
        <w:tc>
          <w:tcPr>
            <w:tcW w:w="1340" w:type="dxa"/>
            <w:shd w:val="clear" w:color="auto" w:fill="auto"/>
            <w:vAlign w:val="center"/>
          </w:tcPr>
          <w:p w14:paraId="4F9803F4" w14:textId="77777777" w:rsidR="00014921" w:rsidRDefault="00974781">
            <w:pPr>
              <w:jc w:val="left"/>
              <w:rPr>
                <w:szCs w:val="26"/>
              </w:rPr>
            </w:pPr>
            <w:r>
              <w:rPr>
                <w:rFonts w:eastAsia="SimSun"/>
                <w:szCs w:val="26"/>
                <w:lang w:eastAsia="zh-CN" w:bidi="ar"/>
              </w:rPr>
              <w:t>0.433333</w:t>
            </w:r>
          </w:p>
        </w:tc>
        <w:tc>
          <w:tcPr>
            <w:tcW w:w="1070" w:type="dxa"/>
            <w:shd w:val="clear" w:color="auto" w:fill="auto"/>
            <w:vAlign w:val="center"/>
          </w:tcPr>
          <w:p w14:paraId="15DC8EF8" w14:textId="77777777" w:rsidR="00014921" w:rsidRDefault="00974781">
            <w:pPr>
              <w:jc w:val="left"/>
              <w:rPr>
                <w:szCs w:val="26"/>
              </w:rPr>
            </w:pPr>
            <w:r>
              <w:rPr>
                <w:rFonts w:eastAsia="SimSun"/>
                <w:szCs w:val="26"/>
                <w:lang w:eastAsia="zh-CN" w:bidi="ar"/>
              </w:rPr>
              <w:t>0.474164</w:t>
            </w:r>
          </w:p>
        </w:tc>
        <w:tc>
          <w:tcPr>
            <w:tcW w:w="1055" w:type="dxa"/>
            <w:shd w:val="clear" w:color="auto" w:fill="auto"/>
            <w:vAlign w:val="center"/>
          </w:tcPr>
          <w:p w14:paraId="49658614" w14:textId="77777777" w:rsidR="00014921" w:rsidRDefault="00974781">
            <w:pPr>
              <w:jc w:val="left"/>
              <w:rPr>
                <w:szCs w:val="26"/>
              </w:rPr>
            </w:pPr>
            <w:r>
              <w:rPr>
                <w:rFonts w:eastAsia="SimSun"/>
                <w:szCs w:val="26"/>
                <w:lang w:eastAsia="zh-CN" w:bidi="ar"/>
              </w:rPr>
              <w:t>900</w:t>
            </w:r>
          </w:p>
        </w:tc>
      </w:tr>
      <w:tr w:rsidR="00014921" w14:paraId="450C8E64" w14:textId="77777777">
        <w:trPr>
          <w:tblCellSpacing w:w="15" w:type="dxa"/>
        </w:trPr>
        <w:tc>
          <w:tcPr>
            <w:tcW w:w="0" w:type="auto"/>
            <w:shd w:val="clear" w:color="auto" w:fill="auto"/>
            <w:vAlign w:val="center"/>
          </w:tcPr>
          <w:p w14:paraId="56AD3F80" w14:textId="77777777" w:rsidR="00014921" w:rsidRDefault="00974781">
            <w:pPr>
              <w:jc w:val="left"/>
              <w:rPr>
                <w:szCs w:val="26"/>
              </w:rPr>
            </w:pPr>
            <w:r>
              <w:rPr>
                <w:rFonts w:eastAsia="SimSun"/>
                <w:szCs w:val="26"/>
                <w:lang w:eastAsia="zh-CN" w:bidi="ar"/>
              </w:rPr>
              <w:t>4</w:t>
            </w:r>
          </w:p>
        </w:tc>
        <w:tc>
          <w:tcPr>
            <w:tcW w:w="0" w:type="auto"/>
            <w:shd w:val="clear" w:color="auto" w:fill="auto"/>
            <w:vAlign w:val="center"/>
          </w:tcPr>
          <w:p w14:paraId="4F69EF89" w14:textId="77777777" w:rsidR="00014921" w:rsidRDefault="00974781">
            <w:pPr>
              <w:jc w:val="left"/>
              <w:rPr>
                <w:szCs w:val="26"/>
              </w:rPr>
            </w:pPr>
            <w:r>
              <w:rPr>
                <w:rFonts w:eastAsia="SimSun"/>
                <w:szCs w:val="26"/>
                <w:lang w:eastAsia="zh-CN" w:bidi="ar"/>
              </w:rPr>
              <w:t>0.446020</w:t>
            </w:r>
          </w:p>
        </w:tc>
        <w:tc>
          <w:tcPr>
            <w:tcW w:w="1340" w:type="dxa"/>
            <w:shd w:val="clear" w:color="auto" w:fill="auto"/>
            <w:vAlign w:val="center"/>
          </w:tcPr>
          <w:p w14:paraId="2E173309" w14:textId="77777777" w:rsidR="00014921" w:rsidRDefault="00974781">
            <w:pPr>
              <w:jc w:val="left"/>
              <w:rPr>
                <w:szCs w:val="26"/>
              </w:rPr>
            </w:pPr>
            <w:r>
              <w:rPr>
                <w:rFonts w:eastAsia="SimSun"/>
                <w:szCs w:val="26"/>
                <w:lang w:eastAsia="zh-CN" w:bidi="ar"/>
              </w:rPr>
              <w:t>0.454444</w:t>
            </w:r>
          </w:p>
        </w:tc>
        <w:tc>
          <w:tcPr>
            <w:tcW w:w="1070" w:type="dxa"/>
            <w:shd w:val="clear" w:color="auto" w:fill="auto"/>
            <w:vAlign w:val="center"/>
          </w:tcPr>
          <w:p w14:paraId="4B0DB90F" w14:textId="77777777" w:rsidR="00014921" w:rsidRDefault="00974781">
            <w:pPr>
              <w:jc w:val="left"/>
              <w:rPr>
                <w:szCs w:val="26"/>
              </w:rPr>
            </w:pPr>
            <w:r>
              <w:rPr>
                <w:rFonts w:eastAsia="SimSun"/>
                <w:szCs w:val="26"/>
                <w:lang w:eastAsia="zh-CN" w:bidi="ar"/>
              </w:rPr>
              <w:t>0.450193</w:t>
            </w:r>
          </w:p>
        </w:tc>
        <w:tc>
          <w:tcPr>
            <w:tcW w:w="1055" w:type="dxa"/>
            <w:shd w:val="clear" w:color="auto" w:fill="auto"/>
            <w:vAlign w:val="center"/>
          </w:tcPr>
          <w:p w14:paraId="688157A7" w14:textId="77777777" w:rsidR="00014921" w:rsidRDefault="00974781">
            <w:pPr>
              <w:jc w:val="left"/>
              <w:rPr>
                <w:szCs w:val="26"/>
              </w:rPr>
            </w:pPr>
            <w:r>
              <w:rPr>
                <w:rFonts w:eastAsia="SimSun"/>
                <w:szCs w:val="26"/>
                <w:lang w:eastAsia="zh-CN" w:bidi="ar"/>
              </w:rPr>
              <w:t>900</w:t>
            </w:r>
          </w:p>
        </w:tc>
      </w:tr>
      <w:tr w:rsidR="00014921" w14:paraId="7B151B0C" w14:textId="77777777">
        <w:trPr>
          <w:tblCellSpacing w:w="15" w:type="dxa"/>
        </w:trPr>
        <w:tc>
          <w:tcPr>
            <w:tcW w:w="0" w:type="auto"/>
            <w:shd w:val="clear" w:color="auto" w:fill="auto"/>
            <w:vAlign w:val="center"/>
          </w:tcPr>
          <w:p w14:paraId="0DBF5B50" w14:textId="77777777" w:rsidR="00014921" w:rsidRDefault="00974781">
            <w:pPr>
              <w:jc w:val="left"/>
              <w:rPr>
                <w:szCs w:val="26"/>
              </w:rPr>
            </w:pPr>
            <w:r>
              <w:rPr>
                <w:rStyle w:val="Strong"/>
                <w:rFonts w:eastAsia="SimSun"/>
                <w:szCs w:val="26"/>
                <w:lang w:eastAsia="zh-CN" w:bidi="ar"/>
              </w:rPr>
              <w:t>Accuracy</w:t>
            </w:r>
          </w:p>
        </w:tc>
        <w:tc>
          <w:tcPr>
            <w:tcW w:w="0" w:type="auto"/>
            <w:shd w:val="clear" w:color="auto" w:fill="auto"/>
            <w:vAlign w:val="center"/>
          </w:tcPr>
          <w:p w14:paraId="011EBC65" w14:textId="77777777" w:rsidR="00014921" w:rsidRDefault="00974781">
            <w:pPr>
              <w:jc w:val="left"/>
              <w:rPr>
                <w:szCs w:val="26"/>
              </w:rPr>
            </w:pPr>
            <w:r>
              <w:rPr>
                <w:rFonts w:eastAsia="SimSun"/>
                <w:szCs w:val="26"/>
                <w:lang w:eastAsia="zh-CN" w:bidi="ar"/>
              </w:rPr>
              <w:t>0.631861</w:t>
            </w:r>
          </w:p>
        </w:tc>
        <w:tc>
          <w:tcPr>
            <w:tcW w:w="1340" w:type="dxa"/>
            <w:shd w:val="clear" w:color="auto" w:fill="auto"/>
            <w:vAlign w:val="center"/>
          </w:tcPr>
          <w:p w14:paraId="132E283D" w14:textId="77777777" w:rsidR="00014921" w:rsidRDefault="00974781">
            <w:pPr>
              <w:jc w:val="left"/>
              <w:rPr>
                <w:szCs w:val="26"/>
              </w:rPr>
            </w:pPr>
            <w:r>
              <w:rPr>
                <w:rFonts w:eastAsia="SimSun"/>
                <w:szCs w:val="26"/>
                <w:lang w:eastAsia="zh-CN" w:bidi="ar"/>
              </w:rPr>
              <w:t>0.631861</w:t>
            </w:r>
          </w:p>
        </w:tc>
        <w:tc>
          <w:tcPr>
            <w:tcW w:w="1070" w:type="dxa"/>
            <w:shd w:val="clear" w:color="auto" w:fill="auto"/>
            <w:vAlign w:val="center"/>
          </w:tcPr>
          <w:p w14:paraId="6CCA72D1" w14:textId="77777777" w:rsidR="00014921" w:rsidRDefault="00974781">
            <w:pPr>
              <w:jc w:val="left"/>
              <w:rPr>
                <w:szCs w:val="26"/>
              </w:rPr>
            </w:pPr>
            <w:r>
              <w:rPr>
                <w:rFonts w:eastAsia="SimSun"/>
                <w:szCs w:val="26"/>
                <w:lang w:eastAsia="zh-CN" w:bidi="ar"/>
              </w:rPr>
              <w:t>0.631861</w:t>
            </w:r>
          </w:p>
        </w:tc>
        <w:tc>
          <w:tcPr>
            <w:tcW w:w="1055" w:type="dxa"/>
            <w:shd w:val="clear" w:color="auto" w:fill="auto"/>
            <w:vAlign w:val="center"/>
          </w:tcPr>
          <w:p w14:paraId="2DA3AC48" w14:textId="77777777" w:rsidR="00014921" w:rsidRDefault="00974781">
            <w:pPr>
              <w:jc w:val="left"/>
              <w:rPr>
                <w:szCs w:val="26"/>
              </w:rPr>
            </w:pPr>
            <w:r>
              <w:rPr>
                <w:rFonts w:eastAsia="SimSun"/>
                <w:szCs w:val="26"/>
                <w:lang w:eastAsia="zh-CN" w:bidi="ar"/>
              </w:rPr>
              <w:t>4664</w:t>
            </w:r>
          </w:p>
        </w:tc>
      </w:tr>
      <w:tr w:rsidR="00014921" w14:paraId="6496880C" w14:textId="77777777">
        <w:trPr>
          <w:tblCellSpacing w:w="15" w:type="dxa"/>
        </w:trPr>
        <w:tc>
          <w:tcPr>
            <w:tcW w:w="0" w:type="auto"/>
            <w:shd w:val="clear" w:color="auto" w:fill="auto"/>
            <w:vAlign w:val="center"/>
          </w:tcPr>
          <w:p w14:paraId="73BB93D7" w14:textId="77777777" w:rsidR="00014921" w:rsidRDefault="00974781">
            <w:pPr>
              <w:jc w:val="left"/>
              <w:rPr>
                <w:szCs w:val="26"/>
              </w:rPr>
            </w:pPr>
            <w:r>
              <w:rPr>
                <w:rStyle w:val="Strong"/>
                <w:rFonts w:eastAsia="SimSun"/>
                <w:szCs w:val="26"/>
                <w:lang w:eastAsia="zh-CN" w:bidi="ar"/>
              </w:rPr>
              <w:t>Macro avg</w:t>
            </w:r>
          </w:p>
        </w:tc>
        <w:tc>
          <w:tcPr>
            <w:tcW w:w="0" w:type="auto"/>
            <w:shd w:val="clear" w:color="auto" w:fill="auto"/>
            <w:vAlign w:val="center"/>
          </w:tcPr>
          <w:p w14:paraId="7E23A24D" w14:textId="77777777" w:rsidR="00014921" w:rsidRDefault="00974781">
            <w:pPr>
              <w:jc w:val="left"/>
              <w:rPr>
                <w:szCs w:val="26"/>
              </w:rPr>
            </w:pPr>
            <w:r>
              <w:rPr>
                <w:rFonts w:eastAsia="SimSun"/>
                <w:szCs w:val="26"/>
                <w:lang w:eastAsia="zh-CN" w:bidi="ar"/>
              </w:rPr>
              <w:t>0.597181</w:t>
            </w:r>
          </w:p>
        </w:tc>
        <w:tc>
          <w:tcPr>
            <w:tcW w:w="1340" w:type="dxa"/>
            <w:shd w:val="clear" w:color="auto" w:fill="auto"/>
            <w:vAlign w:val="center"/>
          </w:tcPr>
          <w:p w14:paraId="38166646" w14:textId="77777777" w:rsidR="00014921" w:rsidRDefault="00974781">
            <w:pPr>
              <w:jc w:val="left"/>
              <w:rPr>
                <w:szCs w:val="26"/>
              </w:rPr>
            </w:pPr>
            <w:r>
              <w:rPr>
                <w:rFonts w:eastAsia="SimSun"/>
                <w:szCs w:val="26"/>
                <w:lang w:eastAsia="zh-CN" w:bidi="ar"/>
              </w:rPr>
              <w:t>0.600247</w:t>
            </w:r>
          </w:p>
        </w:tc>
        <w:tc>
          <w:tcPr>
            <w:tcW w:w="1070" w:type="dxa"/>
            <w:shd w:val="clear" w:color="auto" w:fill="auto"/>
            <w:vAlign w:val="center"/>
          </w:tcPr>
          <w:p w14:paraId="4E5E6079" w14:textId="77777777" w:rsidR="00014921" w:rsidRDefault="00974781">
            <w:pPr>
              <w:jc w:val="left"/>
              <w:rPr>
                <w:szCs w:val="26"/>
              </w:rPr>
            </w:pPr>
            <w:r>
              <w:rPr>
                <w:rFonts w:eastAsia="SimSun"/>
                <w:szCs w:val="26"/>
                <w:lang w:eastAsia="zh-CN" w:bidi="ar"/>
              </w:rPr>
              <w:t>0.597563</w:t>
            </w:r>
          </w:p>
        </w:tc>
        <w:tc>
          <w:tcPr>
            <w:tcW w:w="1055" w:type="dxa"/>
            <w:shd w:val="clear" w:color="auto" w:fill="auto"/>
            <w:vAlign w:val="center"/>
          </w:tcPr>
          <w:p w14:paraId="15A7E205" w14:textId="77777777" w:rsidR="00014921" w:rsidRDefault="00974781">
            <w:pPr>
              <w:jc w:val="left"/>
              <w:rPr>
                <w:szCs w:val="26"/>
              </w:rPr>
            </w:pPr>
            <w:r>
              <w:rPr>
                <w:rFonts w:eastAsia="SimSun"/>
                <w:szCs w:val="26"/>
                <w:lang w:eastAsia="zh-CN" w:bidi="ar"/>
              </w:rPr>
              <w:t>4664</w:t>
            </w:r>
          </w:p>
        </w:tc>
      </w:tr>
      <w:tr w:rsidR="00014921" w14:paraId="58F049B3" w14:textId="77777777">
        <w:trPr>
          <w:tblCellSpacing w:w="15" w:type="dxa"/>
        </w:trPr>
        <w:tc>
          <w:tcPr>
            <w:tcW w:w="0" w:type="auto"/>
            <w:shd w:val="clear" w:color="auto" w:fill="auto"/>
            <w:vAlign w:val="center"/>
          </w:tcPr>
          <w:p w14:paraId="7DEE10F8" w14:textId="77777777" w:rsidR="00014921" w:rsidRDefault="00974781">
            <w:pPr>
              <w:jc w:val="left"/>
              <w:rPr>
                <w:szCs w:val="26"/>
              </w:rPr>
            </w:pPr>
            <w:r>
              <w:rPr>
                <w:rStyle w:val="Strong"/>
                <w:rFonts w:eastAsia="SimSun"/>
                <w:szCs w:val="26"/>
                <w:lang w:eastAsia="zh-CN" w:bidi="ar"/>
              </w:rPr>
              <w:t>Weighted avg</w:t>
            </w:r>
          </w:p>
        </w:tc>
        <w:tc>
          <w:tcPr>
            <w:tcW w:w="0" w:type="auto"/>
            <w:shd w:val="clear" w:color="auto" w:fill="auto"/>
            <w:vAlign w:val="center"/>
          </w:tcPr>
          <w:p w14:paraId="310DE76A" w14:textId="77777777" w:rsidR="00014921" w:rsidRDefault="00974781">
            <w:pPr>
              <w:jc w:val="left"/>
              <w:rPr>
                <w:szCs w:val="26"/>
              </w:rPr>
            </w:pPr>
            <w:r>
              <w:rPr>
                <w:rFonts w:eastAsia="SimSun"/>
                <w:szCs w:val="26"/>
                <w:lang w:eastAsia="zh-CN" w:bidi="ar"/>
              </w:rPr>
              <w:t>0.623912</w:t>
            </w:r>
          </w:p>
        </w:tc>
        <w:tc>
          <w:tcPr>
            <w:tcW w:w="1340" w:type="dxa"/>
            <w:shd w:val="clear" w:color="auto" w:fill="auto"/>
            <w:vAlign w:val="center"/>
          </w:tcPr>
          <w:p w14:paraId="7D73A7F1" w14:textId="77777777" w:rsidR="00014921" w:rsidRDefault="00974781">
            <w:pPr>
              <w:jc w:val="left"/>
              <w:rPr>
                <w:szCs w:val="26"/>
              </w:rPr>
            </w:pPr>
            <w:r>
              <w:rPr>
                <w:rFonts w:eastAsia="SimSun"/>
                <w:szCs w:val="26"/>
                <w:lang w:eastAsia="zh-CN" w:bidi="ar"/>
              </w:rPr>
              <w:t>0.631861</w:t>
            </w:r>
          </w:p>
        </w:tc>
        <w:tc>
          <w:tcPr>
            <w:tcW w:w="1070" w:type="dxa"/>
            <w:shd w:val="clear" w:color="auto" w:fill="auto"/>
            <w:vAlign w:val="center"/>
          </w:tcPr>
          <w:p w14:paraId="58FED1F8" w14:textId="77777777" w:rsidR="00014921" w:rsidRDefault="00974781">
            <w:pPr>
              <w:jc w:val="left"/>
              <w:rPr>
                <w:szCs w:val="26"/>
              </w:rPr>
            </w:pPr>
            <w:r>
              <w:rPr>
                <w:rFonts w:eastAsia="SimSun"/>
                <w:szCs w:val="26"/>
                <w:lang w:eastAsia="zh-CN" w:bidi="ar"/>
              </w:rPr>
              <w:t>0.626677</w:t>
            </w:r>
          </w:p>
        </w:tc>
        <w:tc>
          <w:tcPr>
            <w:tcW w:w="1055" w:type="dxa"/>
            <w:shd w:val="clear" w:color="auto" w:fill="auto"/>
            <w:vAlign w:val="center"/>
          </w:tcPr>
          <w:p w14:paraId="42C9F607" w14:textId="77777777" w:rsidR="00014921" w:rsidRDefault="00974781">
            <w:pPr>
              <w:jc w:val="left"/>
              <w:rPr>
                <w:szCs w:val="26"/>
              </w:rPr>
            </w:pPr>
            <w:r>
              <w:rPr>
                <w:rFonts w:eastAsia="SimSun"/>
                <w:szCs w:val="26"/>
                <w:lang w:eastAsia="zh-CN" w:bidi="ar"/>
              </w:rPr>
              <w:t>4664</w:t>
            </w:r>
          </w:p>
        </w:tc>
      </w:tr>
    </w:tbl>
    <w:p w14:paraId="15484C18" w14:textId="77777777" w:rsidR="00014921" w:rsidRDefault="00974781">
      <w:pPr>
        <w:pStyle w:val="NormalWeb"/>
        <w:ind w:firstLineChars="200" w:firstLine="520"/>
        <w:rPr>
          <w:rFonts w:eastAsia="SimSun"/>
          <w:szCs w:val="26"/>
          <w:lang w:val="vi-VN"/>
        </w:rPr>
      </w:pP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MobileNetV2,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trúc</w:t>
      </w:r>
      <w:proofErr w:type="spellEnd"/>
      <w:r>
        <w:rPr>
          <w:rFonts w:eastAsia="SimSun"/>
          <w:szCs w:val="26"/>
        </w:rPr>
        <w:t xml:space="preserve"> </w:t>
      </w:r>
      <w:proofErr w:type="spellStart"/>
      <w:r>
        <w:rPr>
          <w:rFonts w:eastAsia="SimSun"/>
          <w:szCs w:val="26"/>
        </w:rPr>
        <w:t>nh</w:t>
      </w:r>
      <w:r>
        <w:rPr>
          <w:rFonts w:eastAsia="SimSun"/>
          <w:szCs w:val="26"/>
        </w:rPr>
        <w:t>ẹ</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ưu</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cơ</w:t>
      </w:r>
      <w:proofErr w:type="spellEnd"/>
      <w:r>
        <w:rPr>
          <w:rFonts w:eastAsia="SimSun"/>
          <w:szCs w:val="26"/>
        </w:rPr>
        <w:t xml:space="preserve"> </w:t>
      </w:r>
      <w:proofErr w:type="spellStart"/>
      <w:r>
        <w:rPr>
          <w:rFonts w:eastAsia="SimSun"/>
          <w:szCs w:val="26"/>
        </w:rPr>
        <w:t>s</w:t>
      </w:r>
      <w:r>
        <w:rPr>
          <w:rFonts w:eastAsia="SimSun"/>
          <w:szCs w:val="26"/>
        </w:rPr>
        <w:t>ở</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MobileNetV2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phù</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bài</w:t>
      </w:r>
      <w:proofErr w:type="spellEnd"/>
      <w:r>
        <w:rPr>
          <w:rFonts w:eastAsia="SimSun"/>
          <w:szCs w:val="26"/>
        </w:rPr>
        <w:t xml:space="preserve"> </w:t>
      </w:r>
      <w:proofErr w:type="spellStart"/>
      <w:r>
        <w:rPr>
          <w:rFonts w:eastAsia="SimSun"/>
          <w:szCs w:val="26"/>
        </w:rPr>
        <w:t>toán</w:t>
      </w:r>
      <w:proofErr w:type="spellEnd"/>
      <w:r>
        <w:rPr>
          <w:rFonts w:eastAsia="SimSun"/>
          <w:szCs w:val="26"/>
        </w:rPr>
        <w:t xml:space="preserve"> </w:t>
      </w:r>
      <w:proofErr w:type="spellStart"/>
      <w:r>
        <w:rPr>
          <w:rFonts w:eastAsia="SimSun"/>
          <w:szCs w:val="26"/>
        </w:rPr>
        <w:t>nh</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di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võng</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c</w:t>
      </w:r>
      <w:proofErr w:type="spellEnd"/>
      <w:r>
        <w:rPr>
          <w:rFonts w:eastAsia="SimSun"/>
          <w:szCs w:val="26"/>
        </w:rPr>
        <w:t>.</w:t>
      </w:r>
      <w:r>
        <w:rPr>
          <w:rFonts w:eastAsia="SimSun"/>
          <w:szCs w:val="26"/>
          <w:lang w:val="vi-VN"/>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đánh</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(Confusion Matrix).</w:t>
      </w:r>
    </w:p>
    <w:p w14:paraId="119BF60F" w14:textId="77777777" w:rsidR="00014921" w:rsidRDefault="00974781">
      <w:pPr>
        <w:pStyle w:val="NormalWeb"/>
        <w:ind w:firstLine="0"/>
      </w:pPr>
      <w:r>
        <w:rPr>
          <w:noProof/>
        </w:rPr>
        <w:lastRenderedPageBreak/>
        <w:drawing>
          <wp:inline distT="0" distB="0" distL="114300" distR="114300" wp14:anchorId="03DD2F51" wp14:editId="576CD8D1">
            <wp:extent cx="5939155" cy="6858635"/>
            <wp:effectExtent l="0" t="0" r="444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939155" cy="6858635"/>
                    </a:xfrm>
                    <a:prstGeom prst="rect">
                      <a:avLst/>
                    </a:prstGeom>
                    <a:noFill/>
                    <a:ln>
                      <a:noFill/>
                    </a:ln>
                  </pic:spPr>
                </pic:pic>
              </a:graphicData>
            </a:graphic>
          </wp:inline>
        </w:drawing>
      </w:r>
    </w:p>
    <w:p w14:paraId="273B5FEA" w14:textId="77777777" w:rsidR="00014921" w:rsidRDefault="00974781">
      <w:pPr>
        <w:pStyle w:val="Caption"/>
        <w:ind w:firstLine="0"/>
        <w:jc w:val="center"/>
        <w:rPr>
          <w:b/>
          <w:bCs w:val="0"/>
          <w:lang w:val="vi-VN"/>
        </w:rPr>
      </w:pPr>
      <w:bookmarkStart w:id="1178" w:name="_Toc8697"/>
      <w:proofErr w:type="spellStart"/>
      <w:r>
        <w:rPr>
          <w:b/>
          <w:bCs w:val="0"/>
        </w:rPr>
        <w:t>Hình</w:t>
      </w:r>
      <w:proofErr w:type="spellEnd"/>
      <w:r>
        <w:rPr>
          <w:b/>
          <w:bCs w:val="0"/>
        </w:rPr>
        <w:t xml:space="preserve"> 3.3</w:t>
      </w:r>
      <w:r>
        <w:rPr>
          <w:b/>
          <w:bCs w:val="0"/>
          <w:lang w:val="vi-VN"/>
        </w:rPr>
        <w:t xml:space="preserve">. </w:t>
      </w:r>
      <w:r>
        <w:rPr>
          <w:b/>
          <w:bCs w:val="0"/>
          <w:lang w:val="vi-VN"/>
        </w:rPr>
        <w:t>Ma trận nhầm lẫn của mô hình MobileNetV2</w:t>
      </w:r>
      <w:bookmarkEnd w:id="1178"/>
    </w:p>
    <w:p w14:paraId="2BDB4BE8" w14:textId="77777777" w:rsidR="00014921" w:rsidRDefault="00974781">
      <w:pPr>
        <w:pStyle w:val="NormalWeb"/>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MobileNetV2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khá</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1215/1264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xu </w:t>
      </w:r>
      <w:proofErr w:type="spellStart"/>
      <w:r>
        <w:rPr>
          <w:rFonts w:eastAsia="SimSun"/>
          <w:szCs w:val="26"/>
        </w:rPr>
        <w:t>hư</w:t>
      </w:r>
      <w:r>
        <w:rPr>
          <w:rFonts w:eastAsia="SimSun"/>
          <w:szCs w:val="26"/>
        </w:rPr>
        <w:t>ớ</w:t>
      </w:r>
      <w:r>
        <w:rPr>
          <w:rFonts w:eastAsia="SimSun"/>
          <w:szCs w:val="26"/>
        </w:rPr>
        <w:t>ng</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304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b</w:t>
      </w:r>
      <w:r>
        <w:rPr>
          <w:rFonts w:eastAsia="SimSun"/>
          <w:szCs w:val="26"/>
        </w:rPr>
        <w:t>ị</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trong</w:t>
      </w:r>
      <w:proofErr w:type="spellEnd"/>
      <w:r>
        <w:rPr>
          <w:rFonts w:eastAsia="SimSun"/>
          <w:szCs w:val="26"/>
        </w:rPr>
        <w:t xml:space="preserve"> </w:t>
      </w:r>
      <w:proofErr w:type="spellStart"/>
      <w:r>
        <w:rPr>
          <w:rFonts w:eastAsia="SimSun"/>
          <w:szCs w:val="26"/>
        </w:rPr>
        <w:t>khi</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108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b</w:t>
      </w:r>
      <w:r>
        <w:rPr>
          <w:rFonts w:eastAsia="SimSun"/>
          <w:szCs w:val="26"/>
        </w:rPr>
        <w:t>ị</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Tuy</w:t>
      </w:r>
      <w:proofErr w:type="spellEnd"/>
      <w:r>
        <w:rPr>
          <w:rFonts w:eastAsia="SimSun"/>
          <w:szCs w:val="26"/>
        </w:rPr>
        <w:t xml:space="preserve"> </w:t>
      </w:r>
      <w:proofErr w:type="spellStart"/>
      <w:r>
        <w:rPr>
          <w:rFonts w:eastAsia="SimSun"/>
          <w:szCs w:val="26"/>
        </w:rPr>
        <w:t>nhiên</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b</w:t>
      </w:r>
      <w:r>
        <w:rPr>
          <w:rFonts w:eastAsia="SimSun"/>
          <w:szCs w:val="26"/>
        </w:rPr>
        <w:t>ố</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đ</w:t>
      </w:r>
      <w:r>
        <w:rPr>
          <w:rFonts w:eastAsia="SimSun"/>
          <w:szCs w:val="26"/>
        </w:rPr>
        <w:t>ồ</w:t>
      </w:r>
      <w:r>
        <w:rPr>
          <w:rFonts w:eastAsia="SimSun"/>
          <w:szCs w:val="26"/>
        </w:rPr>
        <w:t>ng</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MobileNetV2 </w:t>
      </w:r>
      <w:proofErr w:type="spellStart"/>
      <w:r>
        <w:rPr>
          <w:rFonts w:eastAsia="SimSun"/>
          <w:szCs w:val="26"/>
        </w:rPr>
        <w:t>đã</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giai</w:t>
      </w:r>
      <w:proofErr w:type="spellEnd"/>
      <w:r>
        <w:rPr>
          <w:rFonts w:eastAsia="SimSun"/>
          <w:szCs w:val="26"/>
        </w:rPr>
        <w:t xml:space="preserve"> </w:t>
      </w:r>
      <w:proofErr w:type="spellStart"/>
      <w:r>
        <w:rPr>
          <w:rFonts w:eastAsia="SimSun"/>
          <w:szCs w:val="26"/>
        </w:rPr>
        <w:t>đo</w:t>
      </w:r>
      <w:r>
        <w:rPr>
          <w:rFonts w:eastAsia="SimSun"/>
          <w:szCs w:val="26"/>
        </w:rPr>
        <w:t>ạ</w:t>
      </w:r>
      <w:r>
        <w:rPr>
          <w:rFonts w:eastAsia="SimSun"/>
          <w:szCs w:val="26"/>
        </w:rPr>
        <w:t>n</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thay</w:t>
      </w:r>
      <w:proofErr w:type="spellEnd"/>
      <w:r>
        <w:rPr>
          <w:rFonts w:eastAsia="SimSun"/>
          <w:szCs w:val="26"/>
        </w:rPr>
        <w:t xml:space="preserve"> </w:t>
      </w:r>
      <w:proofErr w:type="spellStart"/>
      <w:r>
        <w:rPr>
          <w:rFonts w:eastAsia="SimSun"/>
          <w:szCs w:val="26"/>
        </w:rPr>
        <w:t>vì</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trung</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w:t>
      </w:r>
    </w:p>
    <w:p w14:paraId="16FBCA17" w14:textId="77777777" w:rsidR="00014921" w:rsidRDefault="00974781">
      <w:pPr>
        <w:pStyle w:val="Heading3"/>
        <w:ind w:left="1200"/>
        <w:rPr>
          <w:lang w:val="vi-VN"/>
        </w:rPr>
      </w:pPr>
      <w:bookmarkStart w:id="1179" w:name="_Toc18607"/>
      <w:r>
        <w:rPr>
          <w:lang w:val="vi-VN"/>
        </w:rPr>
        <w:lastRenderedPageBreak/>
        <w:t>Hiệu suất của model kết hợp</w:t>
      </w:r>
      <w:bookmarkEnd w:id="1179"/>
      <w:r>
        <w:rPr>
          <w:lang w:val="vi-VN"/>
        </w:rPr>
        <w:t xml:space="preserve"> </w:t>
      </w:r>
    </w:p>
    <w:p w14:paraId="5484A0C8" w14:textId="77777777" w:rsidR="00014921" w:rsidRDefault="00974781">
      <w:pPr>
        <w:rPr>
          <w:szCs w:val="26"/>
          <w:lang w:val="vi-VN"/>
        </w:rPr>
      </w:pP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xây</w:t>
      </w:r>
      <w:proofErr w:type="spellEnd"/>
      <w:r>
        <w:rPr>
          <w:rFonts w:eastAsia="SimSun"/>
          <w:szCs w:val="26"/>
        </w:rPr>
        <w:t xml:space="preserve"> </w:t>
      </w:r>
      <w:proofErr w:type="spellStart"/>
      <w:r>
        <w:rPr>
          <w:rFonts w:eastAsia="SimSun"/>
          <w:szCs w:val="26"/>
        </w:rPr>
        <w:t>d</w:t>
      </w:r>
      <w:r>
        <w:rPr>
          <w:rFonts w:eastAsia="SimSun"/>
          <w:szCs w:val="26"/>
        </w:rPr>
        <w:t>ự</w:t>
      </w:r>
      <w:r>
        <w:rPr>
          <w:rFonts w:eastAsia="SimSun"/>
          <w:szCs w:val="26"/>
        </w:rPr>
        <w:t>ng</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softmax</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cơ</w:t>
      </w:r>
      <w:proofErr w:type="spellEnd"/>
      <w:r>
        <w:rPr>
          <w:rFonts w:eastAsia="SimSun"/>
          <w:szCs w:val="26"/>
        </w:rPr>
        <w:t xml:space="preserve"> </w:t>
      </w:r>
      <w:proofErr w:type="spellStart"/>
      <w:r>
        <w:rPr>
          <w:rFonts w:eastAsia="SimSun"/>
          <w:szCs w:val="26"/>
        </w:rPr>
        <w:t>s</w:t>
      </w:r>
      <w:r>
        <w:rPr>
          <w:rFonts w:eastAsia="SimSun"/>
          <w:szCs w:val="26"/>
        </w:rPr>
        <w:t>ở</w:t>
      </w:r>
      <w:proofErr w:type="spellEnd"/>
      <w:r>
        <w:rPr>
          <w:rFonts w:eastAsia="SimSun"/>
          <w:szCs w:val="26"/>
        </w:rPr>
        <w:t xml:space="preserve"> </w:t>
      </w:r>
      <w:proofErr w:type="spellStart"/>
      <w:r>
        <w:rPr>
          <w:rFonts w:eastAsia="SimSun"/>
          <w:szCs w:val="26"/>
        </w:rPr>
        <w:t>làm</w:t>
      </w:r>
      <w:proofErr w:type="spellEnd"/>
      <w:r>
        <w:rPr>
          <w:rFonts w:eastAsia="SimSun"/>
          <w:szCs w:val="26"/>
        </w:rPr>
        <w:t xml:space="preserve"> </w:t>
      </w:r>
      <w:proofErr w:type="spellStart"/>
      <w:r>
        <w:rPr>
          <w:rFonts w:eastAsia="SimSun"/>
          <w:szCs w:val="26"/>
        </w:rPr>
        <w:t>đ</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meta-learner </w:t>
      </w:r>
      <w:proofErr w:type="spellStart"/>
      <w:r>
        <w:rPr>
          <w:rFonts w:eastAsia="SimSun"/>
          <w:szCs w:val="26"/>
        </w:rPr>
        <w:t>như</w:t>
      </w:r>
      <w:proofErr w:type="spellEnd"/>
      <w:r>
        <w:rPr>
          <w:rFonts w:eastAsia="SimSun"/>
          <w:szCs w:val="26"/>
        </w:rPr>
        <w:t xml:space="preserve"> Logistic Regression (LR) </w:t>
      </w:r>
      <w:proofErr w:type="spellStart"/>
      <w:r>
        <w:rPr>
          <w:rFonts w:eastAsia="SimSun"/>
          <w:szCs w:val="26"/>
        </w:rPr>
        <w:t>và</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(XG). </w:t>
      </w:r>
      <w:proofErr w:type="spellStart"/>
      <w:r>
        <w:rPr>
          <w:rFonts w:eastAsia="SimSun"/>
          <w:szCs w:val="26"/>
        </w:rPr>
        <w:t>Cách</w:t>
      </w:r>
      <w:proofErr w:type="spellEnd"/>
      <w:r>
        <w:rPr>
          <w:rFonts w:eastAsia="SimSun"/>
          <w:szCs w:val="26"/>
        </w:rPr>
        <w:t xml:space="preserve"> </w:t>
      </w:r>
      <w:proofErr w:type="spellStart"/>
      <w:r>
        <w:rPr>
          <w:rFonts w:eastAsia="SimSun"/>
          <w:szCs w:val="26"/>
        </w:rPr>
        <w:t>ti</w:t>
      </w:r>
      <w:r>
        <w:rPr>
          <w:rFonts w:eastAsia="SimSun"/>
          <w:szCs w:val="26"/>
        </w:rPr>
        <w:t>ế</w:t>
      </w:r>
      <w:r>
        <w:rPr>
          <w:rFonts w:eastAsia="SimSun"/>
          <w:szCs w:val="26"/>
        </w:rPr>
        <w:t>p</w:t>
      </w:r>
      <w:proofErr w:type="spellEnd"/>
      <w:r>
        <w:rPr>
          <w:rFonts w:eastAsia="SimSun"/>
          <w:szCs w:val="26"/>
        </w:rPr>
        <w:t xml:space="preserve"> </w:t>
      </w:r>
      <w:proofErr w:type="spellStart"/>
      <w:r>
        <w:rPr>
          <w:rFonts w:eastAsia="SimSun"/>
          <w:szCs w:val="26"/>
        </w:rPr>
        <w:t>c</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khai</w:t>
      </w:r>
      <w:proofErr w:type="spellEnd"/>
      <w:r>
        <w:rPr>
          <w:rFonts w:eastAsia="SimSun"/>
          <w:szCs w:val="26"/>
        </w:rPr>
        <w:t xml:space="preserve"> </w:t>
      </w:r>
      <w:proofErr w:type="spellStart"/>
      <w:r>
        <w:rPr>
          <w:rFonts w:eastAsia="SimSun"/>
          <w:szCs w:val="26"/>
        </w:rPr>
        <w:t>thác</w:t>
      </w:r>
      <w:proofErr w:type="spellEnd"/>
      <w:r>
        <w:rPr>
          <w:rFonts w:eastAsia="SimSun"/>
          <w:szCs w:val="26"/>
        </w:rPr>
        <w:t xml:space="preserve"> </w:t>
      </w:r>
      <w:proofErr w:type="spellStart"/>
      <w:r>
        <w:rPr>
          <w:rFonts w:eastAsia="SimSun"/>
          <w:szCs w:val="26"/>
        </w:rPr>
        <w:t>s</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t</w:t>
      </w:r>
      <w:r>
        <w:rPr>
          <w:rFonts w:eastAsia="SimSun"/>
          <w:szCs w:val="26"/>
        </w:rPr>
        <w:t>ừ</w:t>
      </w:r>
      <w:r>
        <w:rPr>
          <w:rFonts w:eastAsia="SimSun"/>
          <w:szCs w:val="26"/>
        </w:rPr>
        <w:t>ng</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cơ</w:t>
      </w:r>
      <w:proofErr w:type="spellEnd"/>
      <w:r>
        <w:rPr>
          <w:rFonts w:eastAsia="SimSun"/>
          <w:szCs w:val="26"/>
        </w:rPr>
        <w:t xml:space="preserve"> </w:t>
      </w:r>
      <w:proofErr w:type="spellStart"/>
      <w:r>
        <w:rPr>
          <w:rFonts w:eastAsia="SimSun"/>
          <w:szCs w:val="26"/>
        </w:rPr>
        <w:t>s</w:t>
      </w:r>
      <w:r>
        <w:rPr>
          <w:rFonts w:eastAsia="SimSun"/>
          <w:szCs w:val="26"/>
        </w:rPr>
        <w:t>ở</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chúng</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w:t>
      </w:r>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cu</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cùng</w:t>
      </w:r>
      <w:proofErr w:type="spellEnd"/>
      <w:r>
        <w:rPr>
          <w:rFonts w:eastAsia="SimSun"/>
          <w:szCs w:val="26"/>
        </w:rPr>
        <w:t>.</w:t>
      </w:r>
    </w:p>
    <w:p w14:paraId="7F18FCFB" w14:textId="77777777" w:rsidR="00014921" w:rsidRDefault="00974781">
      <w:pPr>
        <w:pStyle w:val="Heading4"/>
        <w:rPr>
          <w:szCs w:val="26"/>
          <w:lang w:val="vi-VN"/>
        </w:rPr>
      </w:pPr>
      <w:r>
        <w:rPr>
          <w:rFonts w:eastAsia="SimSun"/>
          <w:szCs w:val="26"/>
        </w:rPr>
        <w:t>Hi</w:t>
      </w:r>
      <w:r>
        <w:rPr>
          <w:rFonts w:eastAsia="SimSun"/>
          <w:szCs w:val="26"/>
        </w:rPr>
        <w:t>ệ</w:t>
      </w:r>
      <w:r>
        <w:rPr>
          <w:rFonts w:eastAsia="SimSun"/>
          <w:szCs w:val="26"/>
        </w:rPr>
        <w:t>u su</w:t>
      </w:r>
      <w:r>
        <w:rPr>
          <w:rFonts w:eastAsia="SimSun"/>
          <w:szCs w:val="26"/>
        </w:rPr>
        <w:t>ấ</w:t>
      </w:r>
      <w:r>
        <w:rPr>
          <w:rFonts w:eastAsia="SimSun"/>
          <w:szCs w:val="26"/>
        </w:rPr>
        <w:t>t c</w:t>
      </w:r>
      <w:r>
        <w:rPr>
          <w:rFonts w:eastAsia="SimSun"/>
          <w:szCs w:val="26"/>
        </w:rPr>
        <w:t>ủ</w:t>
      </w:r>
      <w:r>
        <w:rPr>
          <w:rFonts w:eastAsia="SimSun"/>
          <w:szCs w:val="26"/>
        </w:rPr>
        <w:t>a các mô hình k</w:t>
      </w:r>
      <w:r>
        <w:rPr>
          <w:rFonts w:eastAsia="SimSun"/>
          <w:szCs w:val="26"/>
        </w:rPr>
        <w:t>ế</w:t>
      </w:r>
      <w:r>
        <w:rPr>
          <w:rFonts w:eastAsia="SimSun"/>
          <w:szCs w:val="26"/>
        </w:rPr>
        <w:t>t h</w:t>
      </w:r>
      <w:r>
        <w:rPr>
          <w:rFonts w:eastAsia="SimSun"/>
          <w:szCs w:val="26"/>
        </w:rPr>
        <w:t>ợ</w:t>
      </w:r>
      <w:r>
        <w:rPr>
          <w:rFonts w:eastAsia="SimSun"/>
          <w:szCs w:val="26"/>
        </w:rPr>
        <w:t>p v</w:t>
      </w:r>
      <w:r>
        <w:rPr>
          <w:rFonts w:eastAsia="SimSun"/>
          <w:szCs w:val="26"/>
        </w:rPr>
        <w:t>ớ</w:t>
      </w:r>
      <w:r>
        <w:rPr>
          <w:rFonts w:eastAsia="SimSun"/>
          <w:szCs w:val="26"/>
        </w:rPr>
        <w:t>i Logistic Regression</w:t>
      </w:r>
    </w:p>
    <w:p w14:paraId="7CAE31B3" w14:textId="77777777" w:rsidR="00014921" w:rsidRDefault="00974781">
      <w:pPr>
        <w:rPr>
          <w:rFonts w:eastAsia="SimSun"/>
          <w:szCs w:val="26"/>
        </w:rPr>
      </w:pPr>
      <w:r>
        <w:rPr>
          <w:rFonts w:eastAsia="SimSun"/>
          <w:b/>
          <w:bCs/>
          <w:szCs w:val="26"/>
          <w:lang w:val="vi-VN"/>
        </w:rPr>
        <w:t xml:space="preserve">EfficientNet-B3 + LR: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EfficientNet-B3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meta Logistic Regression,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0.6334, </w:t>
      </w:r>
      <w:proofErr w:type="spellStart"/>
      <w:r>
        <w:rPr>
          <w:rFonts w:eastAsia="SimSun"/>
          <w:szCs w:val="26"/>
        </w:rPr>
        <w:t>cao</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chút</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EfficientNet-B3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3.5</w:t>
      </w:r>
      <w:r>
        <w:rPr>
          <w:rFonts w:eastAsia="SimSun"/>
          <w:b/>
          <w:bCs/>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w:t>
      </w:r>
    </w:p>
    <w:p w14:paraId="41B59E6E" w14:textId="77777777" w:rsidR="00014921" w:rsidRDefault="00974781">
      <w:pPr>
        <w:pStyle w:val="Bng"/>
        <w:ind w:firstLine="0"/>
      </w:pPr>
      <w:bookmarkStart w:id="1180" w:name="_Toc20599"/>
      <w:r>
        <w:t>B</w:t>
      </w:r>
      <w:r>
        <w:t>ả</w:t>
      </w:r>
      <w:r>
        <w:t xml:space="preserve">ng 3.5. </w:t>
      </w:r>
      <w:r>
        <w:t>Classification Report EfficientNet-B3 + LR</w:t>
      </w:r>
      <w:bookmarkEnd w:id="11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166"/>
        <w:gridCol w:w="1573"/>
      </w:tblGrid>
      <w:tr w:rsidR="00014921" w14:paraId="30793D5B" w14:textId="77777777">
        <w:trPr>
          <w:trHeight w:val="280"/>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6F8BCC48" w14:textId="77777777" w:rsidR="00014921" w:rsidRDefault="00974781">
            <w:pPr>
              <w:jc w:val="center"/>
              <w:rPr>
                <w:b/>
                <w:bCs/>
                <w:szCs w:val="26"/>
              </w:rPr>
            </w:pPr>
            <w:proofErr w:type="spellStart"/>
            <w:r>
              <w:rPr>
                <w:rFonts w:eastAsia="SimSun"/>
                <w:b/>
                <w:bCs/>
                <w:szCs w:val="26"/>
                <w:lang w:eastAsia="zh-CN" w:bidi="ar"/>
              </w:rPr>
              <w:t>Nhãn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28DCB1" w14:textId="77777777" w:rsidR="00014921" w:rsidRDefault="00974781">
            <w:pPr>
              <w:jc w:val="center"/>
              <w:rPr>
                <w:b/>
                <w:bCs/>
                <w:szCs w:val="26"/>
              </w:rPr>
            </w:pPr>
            <w:r>
              <w:rPr>
                <w:rFonts w:eastAsia="SimSun"/>
                <w:b/>
                <w:bCs/>
                <w:szCs w:val="26"/>
                <w:lang w:eastAsia="zh-CN" w:bidi="ar"/>
              </w:rPr>
              <w:t>Precision</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77A759EC" w14:textId="77777777" w:rsidR="00014921" w:rsidRDefault="00974781">
            <w:pPr>
              <w:jc w:val="center"/>
              <w:rPr>
                <w:b/>
                <w:bCs/>
                <w:szCs w:val="26"/>
              </w:rPr>
            </w:pPr>
            <w:r>
              <w:rPr>
                <w:rFonts w:eastAsia="SimSun"/>
                <w:b/>
                <w:bCs/>
                <w:szCs w:val="26"/>
                <w:lang w:eastAsia="zh-CN" w:bidi="ar"/>
              </w:rPr>
              <w:t>Recall</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6A31BAF4" w14:textId="77777777" w:rsidR="00014921" w:rsidRDefault="00974781">
            <w:pPr>
              <w:jc w:val="center"/>
              <w:rPr>
                <w:b/>
                <w:bCs/>
                <w:szCs w:val="26"/>
              </w:rPr>
            </w:pPr>
            <w:r>
              <w:rPr>
                <w:rFonts w:eastAsia="SimSun"/>
                <w:b/>
                <w:bCs/>
                <w:szCs w:val="26"/>
                <w:lang w:eastAsia="zh-CN" w:bidi="ar"/>
              </w:rPr>
              <w:t>F1-Score</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10DE052D" w14:textId="77777777" w:rsidR="00014921" w:rsidRDefault="00974781">
            <w:pPr>
              <w:jc w:val="center"/>
              <w:rPr>
                <w:b/>
                <w:bCs/>
                <w:szCs w:val="26"/>
              </w:rPr>
            </w:pPr>
            <w:r>
              <w:rPr>
                <w:rFonts w:eastAsia="SimSun"/>
                <w:b/>
                <w:bCs/>
                <w:szCs w:val="26"/>
                <w:lang w:eastAsia="zh-CN" w:bidi="ar"/>
              </w:rPr>
              <w:t>Support</w:t>
            </w:r>
          </w:p>
        </w:tc>
      </w:tr>
      <w:tr w:rsidR="00014921" w14:paraId="1EF09D7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3393C4"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B89985" w14:textId="77777777" w:rsidR="00014921" w:rsidRDefault="00974781">
            <w:pPr>
              <w:jc w:val="left"/>
              <w:rPr>
                <w:szCs w:val="26"/>
              </w:rPr>
            </w:pPr>
            <w:r>
              <w:rPr>
                <w:rFonts w:eastAsia="SimSun"/>
                <w:szCs w:val="26"/>
                <w:lang w:eastAsia="zh-CN" w:bidi="ar"/>
              </w:rPr>
              <w:t>0.91</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0BE682EC" w14:textId="77777777" w:rsidR="00014921" w:rsidRDefault="00974781">
            <w:pPr>
              <w:jc w:val="left"/>
              <w:rPr>
                <w:szCs w:val="26"/>
              </w:rPr>
            </w:pPr>
            <w:r>
              <w:rPr>
                <w:rFonts w:eastAsia="SimSun"/>
                <w:szCs w:val="26"/>
                <w:lang w:eastAsia="zh-CN" w:bidi="ar"/>
              </w:rPr>
              <w:t>0.95</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2539581A" w14:textId="77777777" w:rsidR="00014921" w:rsidRDefault="00974781">
            <w:pPr>
              <w:jc w:val="left"/>
              <w:rPr>
                <w:szCs w:val="26"/>
              </w:rPr>
            </w:pPr>
            <w:r>
              <w:rPr>
                <w:rFonts w:eastAsia="SimSun"/>
                <w:szCs w:val="26"/>
                <w:lang w:eastAsia="zh-CN" w:bidi="ar"/>
              </w:rPr>
              <w:t>0.93</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23F5920C" w14:textId="77777777" w:rsidR="00014921" w:rsidRDefault="00974781">
            <w:pPr>
              <w:jc w:val="left"/>
              <w:rPr>
                <w:szCs w:val="26"/>
              </w:rPr>
            </w:pPr>
            <w:r>
              <w:rPr>
                <w:rFonts w:eastAsia="SimSun"/>
                <w:szCs w:val="26"/>
                <w:lang w:eastAsia="zh-CN" w:bidi="ar"/>
              </w:rPr>
              <w:t>1264</w:t>
            </w:r>
          </w:p>
        </w:tc>
      </w:tr>
      <w:tr w:rsidR="00014921" w14:paraId="3CB9069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D5C689"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2E2341" w14:textId="77777777" w:rsidR="00014921" w:rsidRDefault="00974781">
            <w:pPr>
              <w:jc w:val="left"/>
              <w:rPr>
                <w:szCs w:val="26"/>
              </w:rPr>
            </w:pPr>
            <w:r>
              <w:rPr>
                <w:rFonts w:eastAsia="SimSun"/>
                <w:szCs w:val="26"/>
                <w:lang w:eastAsia="zh-CN" w:bidi="ar"/>
              </w:rPr>
              <w:t>0.58</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600B31E7" w14:textId="77777777" w:rsidR="00014921" w:rsidRDefault="00974781">
            <w:pPr>
              <w:jc w:val="left"/>
              <w:rPr>
                <w:szCs w:val="26"/>
              </w:rPr>
            </w:pPr>
            <w:r>
              <w:rPr>
                <w:rFonts w:eastAsia="SimSun"/>
                <w:szCs w:val="26"/>
                <w:lang w:eastAsia="zh-CN" w:bidi="ar"/>
              </w:rPr>
              <w:t>0.66</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28865B16" w14:textId="77777777" w:rsidR="00014921" w:rsidRDefault="00974781">
            <w:pPr>
              <w:jc w:val="left"/>
              <w:rPr>
                <w:szCs w:val="26"/>
              </w:rPr>
            </w:pPr>
            <w:r>
              <w:rPr>
                <w:rFonts w:eastAsia="SimSun"/>
                <w:szCs w:val="26"/>
                <w:lang w:eastAsia="zh-CN" w:bidi="ar"/>
              </w:rPr>
              <w:t>0.62</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4561319C" w14:textId="77777777" w:rsidR="00014921" w:rsidRDefault="00974781">
            <w:pPr>
              <w:jc w:val="left"/>
              <w:rPr>
                <w:szCs w:val="26"/>
              </w:rPr>
            </w:pPr>
            <w:r>
              <w:rPr>
                <w:rFonts w:eastAsia="SimSun"/>
                <w:szCs w:val="26"/>
                <w:lang w:eastAsia="zh-CN" w:bidi="ar"/>
              </w:rPr>
              <w:t>900</w:t>
            </w:r>
          </w:p>
        </w:tc>
      </w:tr>
      <w:tr w:rsidR="00014921" w14:paraId="7615322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3F7FD1"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17330B" w14:textId="77777777" w:rsidR="00014921" w:rsidRDefault="00974781">
            <w:pPr>
              <w:jc w:val="left"/>
              <w:rPr>
                <w:szCs w:val="26"/>
              </w:rPr>
            </w:pPr>
            <w:r>
              <w:rPr>
                <w:rFonts w:eastAsia="SimSun"/>
                <w:szCs w:val="26"/>
                <w:lang w:eastAsia="zh-CN" w:bidi="ar"/>
              </w:rPr>
              <w:t>0.53</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410DF6BA" w14:textId="77777777" w:rsidR="00014921" w:rsidRDefault="00974781">
            <w:pPr>
              <w:jc w:val="left"/>
              <w:rPr>
                <w:szCs w:val="26"/>
              </w:rPr>
            </w:pPr>
            <w:r>
              <w:rPr>
                <w:rFonts w:eastAsia="SimSun"/>
                <w:szCs w:val="26"/>
                <w:lang w:eastAsia="zh-CN" w:bidi="ar"/>
              </w:rPr>
              <w:t>0.55</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4FBF0D38" w14:textId="77777777" w:rsidR="00014921" w:rsidRDefault="00974781">
            <w:pPr>
              <w:jc w:val="left"/>
              <w:rPr>
                <w:szCs w:val="26"/>
              </w:rPr>
            </w:pPr>
            <w:r>
              <w:rPr>
                <w:rFonts w:eastAsia="SimSun"/>
                <w:szCs w:val="26"/>
                <w:lang w:eastAsia="zh-CN" w:bidi="ar"/>
              </w:rPr>
              <w:t>0.54</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6F6AFA67" w14:textId="77777777" w:rsidR="00014921" w:rsidRDefault="00974781">
            <w:pPr>
              <w:jc w:val="left"/>
              <w:rPr>
                <w:szCs w:val="26"/>
              </w:rPr>
            </w:pPr>
            <w:r>
              <w:rPr>
                <w:rFonts w:eastAsia="SimSun"/>
                <w:szCs w:val="26"/>
                <w:lang w:eastAsia="zh-CN" w:bidi="ar"/>
              </w:rPr>
              <w:t>700</w:t>
            </w:r>
          </w:p>
        </w:tc>
      </w:tr>
      <w:tr w:rsidR="00014921" w14:paraId="09271B3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331D27"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F22030" w14:textId="77777777" w:rsidR="00014921" w:rsidRDefault="00974781">
            <w:pPr>
              <w:jc w:val="left"/>
              <w:rPr>
                <w:szCs w:val="26"/>
              </w:rPr>
            </w:pPr>
            <w:r>
              <w:rPr>
                <w:rFonts w:eastAsia="SimSun"/>
                <w:szCs w:val="26"/>
                <w:lang w:eastAsia="zh-CN" w:bidi="ar"/>
              </w:rPr>
              <w:t>0.50</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10C97BB3" w14:textId="77777777" w:rsidR="00014921" w:rsidRDefault="00974781">
            <w:pPr>
              <w:jc w:val="left"/>
              <w:rPr>
                <w:szCs w:val="26"/>
              </w:rPr>
            </w:pPr>
            <w:r>
              <w:rPr>
                <w:rFonts w:eastAsia="SimSun"/>
                <w:szCs w:val="26"/>
                <w:lang w:eastAsia="zh-CN" w:bidi="ar"/>
              </w:rPr>
              <w:t>0.52</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1C9B4697" w14:textId="77777777" w:rsidR="00014921" w:rsidRDefault="00974781">
            <w:pPr>
              <w:jc w:val="left"/>
              <w:rPr>
                <w:szCs w:val="26"/>
              </w:rPr>
            </w:pPr>
            <w:r>
              <w:rPr>
                <w:rFonts w:eastAsia="SimSun"/>
                <w:szCs w:val="26"/>
                <w:lang w:eastAsia="zh-CN" w:bidi="ar"/>
              </w:rPr>
              <w:t>0.51</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0BEFCA0D" w14:textId="77777777" w:rsidR="00014921" w:rsidRDefault="00974781">
            <w:pPr>
              <w:jc w:val="left"/>
              <w:rPr>
                <w:szCs w:val="26"/>
              </w:rPr>
            </w:pPr>
            <w:r>
              <w:rPr>
                <w:rFonts w:eastAsia="SimSun"/>
                <w:szCs w:val="26"/>
                <w:lang w:eastAsia="zh-CN" w:bidi="ar"/>
              </w:rPr>
              <w:t>900</w:t>
            </w:r>
          </w:p>
        </w:tc>
      </w:tr>
      <w:tr w:rsidR="00014921" w14:paraId="4C64CC5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4C7D5A"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71B425" w14:textId="77777777" w:rsidR="00014921" w:rsidRDefault="00974781">
            <w:pPr>
              <w:jc w:val="left"/>
              <w:rPr>
                <w:szCs w:val="26"/>
              </w:rPr>
            </w:pPr>
            <w:r>
              <w:rPr>
                <w:rFonts w:eastAsia="SimSun"/>
                <w:szCs w:val="26"/>
                <w:lang w:eastAsia="zh-CN" w:bidi="ar"/>
              </w:rPr>
              <w:t>0.47</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6E18D019" w14:textId="77777777" w:rsidR="00014921" w:rsidRDefault="00974781">
            <w:pPr>
              <w:jc w:val="left"/>
              <w:rPr>
                <w:szCs w:val="26"/>
              </w:rPr>
            </w:pPr>
            <w:r>
              <w:rPr>
                <w:rFonts w:eastAsia="SimSun"/>
                <w:szCs w:val="26"/>
                <w:lang w:eastAsia="zh-CN" w:bidi="ar"/>
              </w:rPr>
              <w:t>0.35</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48F4350F" w14:textId="77777777" w:rsidR="00014921" w:rsidRDefault="00974781">
            <w:pPr>
              <w:jc w:val="left"/>
              <w:rPr>
                <w:szCs w:val="26"/>
              </w:rPr>
            </w:pPr>
            <w:r>
              <w:rPr>
                <w:rFonts w:eastAsia="SimSun"/>
                <w:szCs w:val="26"/>
                <w:lang w:eastAsia="zh-CN" w:bidi="ar"/>
              </w:rPr>
              <w:t>0.40</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5BA46287" w14:textId="77777777" w:rsidR="00014921" w:rsidRDefault="00974781">
            <w:pPr>
              <w:jc w:val="left"/>
              <w:rPr>
                <w:szCs w:val="26"/>
              </w:rPr>
            </w:pPr>
            <w:r>
              <w:rPr>
                <w:rFonts w:eastAsia="SimSun"/>
                <w:szCs w:val="26"/>
                <w:lang w:eastAsia="zh-CN" w:bidi="ar"/>
              </w:rPr>
              <w:t>900</w:t>
            </w:r>
          </w:p>
        </w:tc>
      </w:tr>
      <w:tr w:rsidR="00014921" w14:paraId="5604B90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FF92F3"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B54559" w14:textId="77777777" w:rsidR="00014921" w:rsidRDefault="00974781">
            <w:pPr>
              <w:jc w:val="left"/>
              <w:rPr>
                <w:szCs w:val="26"/>
              </w:rPr>
            </w:pPr>
            <w:r>
              <w:rPr>
                <w:rFonts w:eastAsia="SimSun"/>
                <w:szCs w:val="26"/>
                <w:lang w:eastAsia="zh-CN" w:bidi="ar"/>
              </w:rPr>
              <w:t>0.63</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493255B3" w14:textId="77777777" w:rsidR="00014921" w:rsidRDefault="00974781">
            <w:pPr>
              <w:jc w:val="left"/>
              <w:rPr>
                <w:szCs w:val="26"/>
              </w:rPr>
            </w:pPr>
            <w:r>
              <w:rPr>
                <w:rFonts w:eastAsia="SimSun"/>
                <w:szCs w:val="26"/>
                <w:lang w:eastAsia="zh-CN" w:bidi="ar"/>
              </w:rPr>
              <w:t>0.63</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2B0EA339" w14:textId="77777777" w:rsidR="00014921" w:rsidRDefault="00974781">
            <w:pPr>
              <w:jc w:val="left"/>
              <w:rPr>
                <w:szCs w:val="26"/>
              </w:rPr>
            </w:pPr>
            <w:r>
              <w:rPr>
                <w:rFonts w:eastAsia="SimSun"/>
                <w:szCs w:val="26"/>
                <w:lang w:eastAsia="zh-CN" w:bidi="ar"/>
              </w:rPr>
              <w:t>0.63</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6B988A76" w14:textId="77777777" w:rsidR="00014921" w:rsidRDefault="00974781">
            <w:pPr>
              <w:jc w:val="left"/>
              <w:rPr>
                <w:szCs w:val="26"/>
              </w:rPr>
            </w:pPr>
            <w:r>
              <w:rPr>
                <w:rFonts w:eastAsia="SimSun"/>
                <w:szCs w:val="26"/>
                <w:lang w:eastAsia="zh-CN" w:bidi="ar"/>
              </w:rPr>
              <w:t>4664</w:t>
            </w:r>
          </w:p>
        </w:tc>
      </w:tr>
      <w:tr w:rsidR="00014921" w14:paraId="1C9211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3ABAE1"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1FF6D7" w14:textId="77777777" w:rsidR="00014921" w:rsidRDefault="00974781">
            <w:pPr>
              <w:jc w:val="left"/>
              <w:rPr>
                <w:szCs w:val="26"/>
              </w:rPr>
            </w:pPr>
            <w:r>
              <w:rPr>
                <w:rFonts w:eastAsia="SimSun"/>
                <w:szCs w:val="26"/>
                <w:lang w:eastAsia="zh-CN" w:bidi="ar"/>
              </w:rPr>
              <w:t>0.60</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2B4DA3A6" w14:textId="77777777" w:rsidR="00014921" w:rsidRDefault="00974781">
            <w:pPr>
              <w:jc w:val="left"/>
              <w:rPr>
                <w:szCs w:val="26"/>
              </w:rPr>
            </w:pPr>
            <w:r>
              <w:rPr>
                <w:rFonts w:eastAsia="SimSun"/>
                <w:szCs w:val="26"/>
                <w:lang w:eastAsia="zh-CN" w:bidi="ar"/>
              </w:rPr>
              <w:t>0.60</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5C8BCF6D" w14:textId="77777777" w:rsidR="00014921" w:rsidRDefault="00974781">
            <w:pPr>
              <w:jc w:val="left"/>
              <w:rPr>
                <w:szCs w:val="26"/>
              </w:rPr>
            </w:pPr>
            <w:r>
              <w:rPr>
                <w:rFonts w:eastAsia="SimSun"/>
                <w:szCs w:val="26"/>
                <w:lang w:eastAsia="zh-CN" w:bidi="ar"/>
              </w:rPr>
              <w:t>0.60</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7AA1644E" w14:textId="77777777" w:rsidR="00014921" w:rsidRDefault="00974781">
            <w:pPr>
              <w:jc w:val="left"/>
              <w:rPr>
                <w:szCs w:val="26"/>
              </w:rPr>
            </w:pPr>
            <w:r>
              <w:rPr>
                <w:rFonts w:eastAsia="SimSun"/>
                <w:szCs w:val="26"/>
                <w:lang w:eastAsia="zh-CN" w:bidi="ar"/>
              </w:rPr>
              <w:t>4664</w:t>
            </w:r>
          </w:p>
        </w:tc>
      </w:tr>
      <w:tr w:rsidR="00014921" w14:paraId="7B7BF69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A7DE28"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025CBB" w14:textId="77777777" w:rsidR="00014921" w:rsidRDefault="00974781">
            <w:pPr>
              <w:jc w:val="left"/>
              <w:rPr>
                <w:szCs w:val="26"/>
              </w:rPr>
            </w:pPr>
            <w:r>
              <w:rPr>
                <w:rFonts w:eastAsia="SimSun"/>
                <w:szCs w:val="26"/>
                <w:lang w:eastAsia="zh-CN" w:bidi="ar"/>
              </w:rPr>
              <w:t>0.63</w:t>
            </w:r>
          </w:p>
        </w:tc>
        <w:tc>
          <w:tcPr>
            <w:tcW w:w="903" w:type="dxa"/>
            <w:tcBorders>
              <w:top w:val="single" w:sz="4" w:space="0" w:color="auto"/>
              <w:left w:val="single" w:sz="4" w:space="0" w:color="auto"/>
              <w:bottom w:val="single" w:sz="4" w:space="0" w:color="auto"/>
              <w:right w:val="single" w:sz="4" w:space="0" w:color="auto"/>
            </w:tcBorders>
            <w:shd w:val="clear" w:color="auto" w:fill="auto"/>
            <w:vAlign w:val="center"/>
          </w:tcPr>
          <w:p w14:paraId="46AC2E40" w14:textId="77777777" w:rsidR="00014921" w:rsidRDefault="00974781">
            <w:pPr>
              <w:jc w:val="left"/>
              <w:rPr>
                <w:szCs w:val="26"/>
              </w:rPr>
            </w:pPr>
            <w:r>
              <w:rPr>
                <w:rFonts w:eastAsia="SimSun"/>
                <w:szCs w:val="26"/>
                <w:lang w:eastAsia="zh-CN" w:bidi="ar"/>
              </w:rPr>
              <w:t>0.63</w:t>
            </w:r>
          </w:p>
        </w:tc>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56772F8E" w14:textId="77777777" w:rsidR="00014921" w:rsidRDefault="00974781">
            <w:pPr>
              <w:jc w:val="left"/>
              <w:rPr>
                <w:szCs w:val="26"/>
              </w:rPr>
            </w:pPr>
            <w:r>
              <w:rPr>
                <w:rFonts w:eastAsia="SimSun"/>
                <w:szCs w:val="26"/>
                <w:lang w:eastAsia="zh-CN" w:bidi="ar"/>
              </w:rPr>
              <w:t>0.63</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3568406A" w14:textId="77777777" w:rsidR="00014921" w:rsidRDefault="00974781">
            <w:pPr>
              <w:jc w:val="left"/>
              <w:rPr>
                <w:szCs w:val="26"/>
              </w:rPr>
            </w:pPr>
            <w:r>
              <w:rPr>
                <w:rFonts w:eastAsia="SimSun"/>
                <w:szCs w:val="26"/>
                <w:lang w:eastAsia="zh-CN" w:bidi="ar"/>
              </w:rPr>
              <w:t>4664</w:t>
            </w:r>
          </w:p>
        </w:tc>
      </w:tr>
    </w:tbl>
    <w:p w14:paraId="5DAF5DF6" w14:textId="77777777" w:rsidR="00014921" w:rsidRDefault="00974781">
      <w:pPr>
        <w:pStyle w:val="NormalWeb"/>
        <w:ind w:firstLineChars="200" w:firstLine="520"/>
        <w:rPr>
          <w:rFonts w:eastAsia="SimSun"/>
          <w:szCs w:val="26"/>
        </w:rPr>
      </w:pP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này</w:t>
      </w:r>
      <w:proofErr w:type="spellEnd"/>
      <w:r>
        <w:t xml:space="preserve"> </w:t>
      </w:r>
      <w:proofErr w:type="spellStart"/>
      <w:r>
        <w:t>đã</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cách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tốt</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w:t>
      </w:r>
      <w:proofErr w:type="spellStart"/>
      <w:r>
        <w:t>Mặc</w:t>
      </w:r>
      <w:proofErr w:type="spellEnd"/>
      <w:r>
        <w:t xml:space="preserve"> </w:t>
      </w:r>
      <w:proofErr w:type="spellStart"/>
      <w:r>
        <w:t>dù</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của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bệnh</w:t>
      </w:r>
      <w:proofErr w:type="spellEnd"/>
      <w:r>
        <w:t xml:space="preserve"> </w:t>
      </w:r>
      <w:proofErr w:type="spellStart"/>
      <w:r>
        <w:t>lý</w:t>
      </w:r>
      <w:proofErr w:type="spellEnd"/>
      <w:r>
        <w:t xml:space="preserve"> (</w:t>
      </w:r>
      <w:proofErr w:type="spellStart"/>
      <w:r>
        <w:t>lớp</w:t>
      </w:r>
      <w:proofErr w:type="spellEnd"/>
      <w:r>
        <w:t xml:space="preserve"> 1-4) </w:t>
      </w:r>
      <w:proofErr w:type="spellStart"/>
      <w:r>
        <w:t>vẫn</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w:t>
      </w:r>
      <w:r>
        <w:rPr>
          <w:lang w:val="vi-VN"/>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đánh</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(Confusion Matrix).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w:t>
      </w:r>
      <w:r>
        <w:rPr>
          <w:rFonts w:eastAsia="SimSun"/>
          <w:szCs w:val="26"/>
        </w:rPr>
        <w:t>ừ</w:t>
      </w:r>
      <w:r>
        <w:rPr>
          <w:rFonts w:eastAsia="SimSun"/>
          <w:szCs w:val="26"/>
        </w:rPr>
        <w:t>ng</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th</w:t>
      </w:r>
      <w:r>
        <w:rPr>
          <w:rFonts w:eastAsia="SimSun"/>
          <w:szCs w:val="26"/>
        </w:rPr>
        <w:t>ế</w:t>
      </w:r>
      <w:proofErr w:type="spellEnd"/>
      <w:r>
        <w:rPr>
          <w:rFonts w:eastAsia="SimSun"/>
          <w:szCs w:val="26"/>
        </w:rPr>
        <w:t xml:space="preserve"> </w:t>
      </w:r>
      <w:proofErr w:type="spellStart"/>
      <w:r>
        <w:rPr>
          <w:rFonts w:eastAsia="SimSun"/>
          <w:szCs w:val="26"/>
        </w:rPr>
        <w:t>nào</w:t>
      </w:r>
      <w:proofErr w:type="spellEnd"/>
      <w:r>
        <w:rPr>
          <w:rFonts w:eastAsia="SimSun"/>
          <w:szCs w:val="26"/>
        </w:rPr>
        <w:t>.</w:t>
      </w:r>
    </w:p>
    <w:p w14:paraId="2BB48A40" w14:textId="77777777" w:rsidR="00014921" w:rsidRDefault="00974781">
      <w:pPr>
        <w:pStyle w:val="NormalWeb"/>
        <w:ind w:firstLineChars="200" w:firstLine="520"/>
      </w:pPr>
      <w:r>
        <w:rPr>
          <w:noProof/>
        </w:rPr>
        <w:lastRenderedPageBreak/>
        <w:drawing>
          <wp:inline distT="0" distB="0" distL="114300" distR="114300" wp14:anchorId="05C6B214" wp14:editId="32AA6F2D">
            <wp:extent cx="5295900" cy="691515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295900" cy="6915150"/>
                    </a:xfrm>
                    <a:prstGeom prst="rect">
                      <a:avLst/>
                    </a:prstGeom>
                    <a:noFill/>
                    <a:ln>
                      <a:noFill/>
                    </a:ln>
                  </pic:spPr>
                </pic:pic>
              </a:graphicData>
            </a:graphic>
          </wp:inline>
        </w:drawing>
      </w:r>
    </w:p>
    <w:p w14:paraId="48287199" w14:textId="77777777" w:rsidR="00014921" w:rsidRDefault="00974781">
      <w:pPr>
        <w:pStyle w:val="Caption"/>
        <w:ind w:firstLineChars="200" w:firstLine="522"/>
        <w:jc w:val="center"/>
        <w:rPr>
          <w:b/>
          <w:bCs w:val="0"/>
          <w:lang w:val="vi-VN"/>
        </w:rPr>
      </w:pPr>
      <w:bookmarkStart w:id="1181" w:name="_Toc3423"/>
      <w:proofErr w:type="spellStart"/>
      <w:r>
        <w:rPr>
          <w:b/>
          <w:bCs w:val="0"/>
        </w:rPr>
        <w:t>Hình</w:t>
      </w:r>
      <w:proofErr w:type="spellEnd"/>
      <w:r>
        <w:rPr>
          <w:b/>
          <w:bCs w:val="0"/>
        </w:rPr>
        <w:t xml:space="preserve"> 3.4</w:t>
      </w:r>
      <w:r>
        <w:rPr>
          <w:b/>
          <w:bCs w:val="0"/>
          <w:lang w:val="vi-VN"/>
        </w:rPr>
        <w:t xml:space="preserve">. </w:t>
      </w:r>
      <w:r>
        <w:rPr>
          <w:b/>
          <w:bCs w:val="0"/>
          <w:lang w:val="vi-VN"/>
        </w:rPr>
        <w:t>Ma trận nhầm lẫn của mô hình EfficientNet-B3 + LR</w:t>
      </w:r>
      <w:bookmarkEnd w:id="1181"/>
    </w:p>
    <w:p w14:paraId="529AC4D6" w14:textId="77777777" w:rsidR="00014921" w:rsidRDefault="00974781">
      <w:pPr>
        <w:pStyle w:val="NormalWeb"/>
        <w:ind w:firstLineChars="200" w:firstLine="52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ho</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1195/1264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xu </w:t>
      </w:r>
      <w:proofErr w:type="spellStart"/>
      <w:r>
        <w:rPr>
          <w:rFonts w:eastAsia="SimSun"/>
          <w:szCs w:val="26"/>
        </w:rPr>
        <w:t>hư</w:t>
      </w:r>
      <w:r>
        <w:rPr>
          <w:rFonts w:eastAsia="SimSun"/>
          <w:szCs w:val="26"/>
        </w:rPr>
        <w:t>ớ</w:t>
      </w:r>
      <w:r>
        <w:rPr>
          <w:rFonts w:eastAsia="SimSun"/>
          <w:szCs w:val="26"/>
        </w:rPr>
        <w:t>ng</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593/900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nhưng</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xu </w:t>
      </w:r>
      <w:proofErr w:type="spellStart"/>
      <w:r>
        <w:rPr>
          <w:rFonts w:eastAsia="SimSun"/>
          <w:szCs w:val="26"/>
        </w:rPr>
        <w:t>hư</w:t>
      </w:r>
      <w:r>
        <w:rPr>
          <w:rFonts w:eastAsia="SimSun"/>
          <w:szCs w:val="26"/>
        </w:rPr>
        <w:t>ớ</w:t>
      </w:r>
      <w:r>
        <w:rPr>
          <w:rFonts w:eastAsia="SimSun"/>
          <w:szCs w:val="26"/>
        </w:rPr>
        <w:t>ng</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(60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(103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Nhìn</w:t>
      </w:r>
      <w:proofErr w:type="spellEnd"/>
      <w:r>
        <w:rPr>
          <w:rFonts w:eastAsia="SimSun"/>
          <w:szCs w:val="26"/>
        </w:rPr>
        <w:t xml:space="preserve"> </w:t>
      </w:r>
      <w:proofErr w:type="spellStart"/>
      <w:r>
        <w:rPr>
          <w:rFonts w:eastAsia="SimSun"/>
          <w:szCs w:val="26"/>
        </w:rPr>
        <w:t>chung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nh</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r</w:t>
      </w:r>
      <w:r>
        <w:rPr>
          <w:rFonts w:eastAsia="SimSun"/>
          <w:szCs w:val="26"/>
        </w:rPr>
        <w:t>ằ</w:t>
      </w:r>
      <w:r>
        <w:rPr>
          <w:rFonts w:eastAsia="SimSun"/>
          <w:szCs w:val="26"/>
        </w:rPr>
        <w:t>ng</w:t>
      </w:r>
      <w:proofErr w:type="spellEnd"/>
      <w:r>
        <w:rPr>
          <w:rFonts w:eastAsia="SimSun"/>
          <w:szCs w:val="26"/>
        </w:rPr>
        <w:t xml:space="preserve"> Logistic Regression </w:t>
      </w:r>
      <w:proofErr w:type="spellStart"/>
      <w:r>
        <w:rPr>
          <w:rFonts w:eastAsia="SimSun"/>
          <w:szCs w:val="26"/>
        </w:rPr>
        <w:t>đã</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chút</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chưa</w:t>
      </w:r>
      <w:proofErr w:type="spellEnd"/>
      <w:r>
        <w:rPr>
          <w:rFonts w:eastAsia="SimSun"/>
          <w:szCs w:val="26"/>
        </w:rPr>
        <w:t xml:space="preserve"> </w:t>
      </w:r>
      <w:proofErr w:type="spellStart"/>
      <w:r>
        <w:rPr>
          <w:rFonts w:eastAsia="SimSun"/>
          <w:szCs w:val="26"/>
        </w:rPr>
        <w:t>đ</w:t>
      </w:r>
      <w:r>
        <w:rPr>
          <w:rFonts w:eastAsia="SimSun"/>
          <w:szCs w:val="26"/>
        </w:rPr>
        <w:t>ủ</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m</w:t>
      </w:r>
      <w:r>
        <w:rPr>
          <w:rFonts w:eastAsia="SimSun"/>
          <w:szCs w:val="26"/>
        </w:rPr>
        <w:t>ẽ</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x</w:t>
      </w:r>
      <w:r>
        <w:rPr>
          <w:rFonts w:eastAsia="SimSun"/>
          <w:szCs w:val="26"/>
        </w:rPr>
        <w:t>ử</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quan</w:t>
      </w:r>
      <w:proofErr w:type="spellEnd"/>
      <w:r>
        <w:rPr>
          <w:rFonts w:eastAsia="SimSun"/>
          <w:szCs w:val="26"/>
        </w:rPr>
        <w:t xml:space="preserve"> </w:t>
      </w:r>
      <w:proofErr w:type="spellStart"/>
      <w:r>
        <w:rPr>
          <w:rFonts w:eastAsia="SimSun"/>
          <w:szCs w:val="26"/>
        </w:rPr>
        <w:t>h</w:t>
      </w:r>
      <w:r>
        <w:rPr>
          <w:rFonts w:eastAsia="SimSun"/>
          <w:szCs w:val="26"/>
        </w:rPr>
        <w:t>ệ</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w:t>
      </w:r>
    </w:p>
    <w:p w14:paraId="167E1FCF" w14:textId="77777777" w:rsidR="00014921" w:rsidRDefault="00014921">
      <w:pPr>
        <w:pStyle w:val="NormalWeb"/>
        <w:ind w:firstLine="0"/>
        <w:rPr>
          <w:rFonts w:eastAsia="SimSun"/>
          <w:szCs w:val="26"/>
        </w:rPr>
      </w:pPr>
    </w:p>
    <w:p w14:paraId="7F970869" w14:textId="77777777" w:rsidR="00014921" w:rsidRDefault="00974781">
      <w:pPr>
        <w:pStyle w:val="NormalWeb"/>
        <w:rPr>
          <w:rFonts w:eastAsia="SimSun"/>
          <w:szCs w:val="26"/>
        </w:rPr>
      </w:pPr>
      <w:r>
        <w:rPr>
          <w:rFonts w:eastAsia="SimSun"/>
          <w:b/>
          <w:bCs/>
          <w:szCs w:val="26"/>
          <w:lang w:val="vi-VN"/>
        </w:rPr>
        <w:t xml:space="preserve">ResNet50 + </w:t>
      </w:r>
      <w:r>
        <w:rPr>
          <w:rFonts w:eastAsia="SimSun"/>
          <w:b/>
          <w:bCs/>
          <w:szCs w:val="26"/>
          <w:lang w:val="vi-VN"/>
        </w:rPr>
        <w:t xml:space="preserve">LR: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ResNet50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meta Logistic Regression,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0.3497,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 xml:space="preserve">3.6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w:t>
      </w:r>
    </w:p>
    <w:p w14:paraId="602A9788" w14:textId="77777777" w:rsidR="00014921" w:rsidRDefault="00974781">
      <w:pPr>
        <w:pStyle w:val="Bng"/>
        <w:ind w:firstLine="0"/>
      </w:pPr>
      <w:bookmarkStart w:id="1182" w:name="_Toc30986"/>
      <w:r>
        <w:t>B</w:t>
      </w:r>
      <w:r>
        <w:t>ả</w:t>
      </w:r>
      <w:r>
        <w:t>ng 3.6. Classific</w:t>
      </w:r>
      <w:r>
        <w:t>ation Report ResNet50 + LR</w:t>
      </w:r>
      <w:bookmarkEnd w:id="11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256"/>
        <w:gridCol w:w="1629"/>
      </w:tblGrid>
      <w:tr w:rsidR="00014921" w14:paraId="4CE60A99"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5D04321E" w14:textId="77777777" w:rsidR="00014921" w:rsidRDefault="00974781">
            <w:pPr>
              <w:rPr>
                <w:b/>
                <w:bCs/>
                <w:szCs w:val="26"/>
              </w:rPr>
            </w:pPr>
            <w:proofErr w:type="spellStart"/>
            <w:r>
              <w:rPr>
                <w:rFonts w:eastAsia="SimSun"/>
                <w:b/>
                <w:bCs/>
                <w:szCs w:val="26"/>
                <w:lang w:eastAsia="zh-CN" w:bidi="ar"/>
              </w:rPr>
              <w:t>Nhãn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039074" w14:textId="77777777" w:rsidR="00014921" w:rsidRDefault="00974781">
            <w:pPr>
              <w:jc w:val="center"/>
              <w:rPr>
                <w:b/>
                <w:bCs/>
                <w:szCs w:val="26"/>
              </w:rPr>
            </w:pPr>
            <w:r>
              <w:rPr>
                <w:rFonts w:eastAsia="SimSun"/>
                <w:b/>
                <w:bCs/>
                <w:szCs w:val="26"/>
                <w:lang w:eastAsia="zh-CN" w:bidi="ar"/>
              </w:rPr>
              <w:t>Precision</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74C966AA" w14:textId="77777777" w:rsidR="00014921" w:rsidRDefault="00974781">
            <w:pPr>
              <w:jc w:val="center"/>
              <w:rPr>
                <w:b/>
                <w:bCs/>
                <w:szCs w:val="26"/>
              </w:rPr>
            </w:pPr>
            <w:r>
              <w:rPr>
                <w:rFonts w:eastAsia="SimSun"/>
                <w:b/>
                <w:bCs/>
                <w:szCs w:val="26"/>
                <w:lang w:eastAsia="zh-CN" w:bidi="ar"/>
              </w:rPr>
              <w:t>Recall</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6D746E42" w14:textId="77777777" w:rsidR="00014921" w:rsidRDefault="00974781">
            <w:pPr>
              <w:jc w:val="center"/>
              <w:rPr>
                <w:b/>
                <w:bCs/>
                <w:szCs w:val="26"/>
              </w:rPr>
            </w:pPr>
            <w:r>
              <w:rPr>
                <w:rFonts w:eastAsia="SimSun"/>
                <w:b/>
                <w:bCs/>
                <w:szCs w:val="26"/>
                <w:lang w:eastAsia="zh-CN" w:bidi="ar"/>
              </w:rPr>
              <w:t>F1-Score</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26B6C666" w14:textId="77777777" w:rsidR="00014921" w:rsidRDefault="00974781">
            <w:pPr>
              <w:jc w:val="center"/>
              <w:rPr>
                <w:b/>
                <w:bCs/>
                <w:szCs w:val="26"/>
              </w:rPr>
            </w:pPr>
            <w:r>
              <w:rPr>
                <w:rFonts w:eastAsia="SimSun"/>
                <w:b/>
                <w:bCs/>
                <w:szCs w:val="26"/>
                <w:lang w:eastAsia="zh-CN" w:bidi="ar"/>
              </w:rPr>
              <w:t>Support</w:t>
            </w:r>
          </w:p>
        </w:tc>
      </w:tr>
      <w:tr w:rsidR="00014921" w14:paraId="7C2EB1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317DBA"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B122DB" w14:textId="77777777" w:rsidR="00014921" w:rsidRDefault="00974781">
            <w:pPr>
              <w:jc w:val="left"/>
              <w:rPr>
                <w:szCs w:val="26"/>
              </w:rPr>
            </w:pPr>
            <w:r>
              <w:rPr>
                <w:rFonts w:eastAsia="SimSun"/>
                <w:szCs w:val="26"/>
                <w:lang w:eastAsia="zh-CN" w:bidi="ar"/>
              </w:rPr>
              <w:t>0.44</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2793270B" w14:textId="77777777" w:rsidR="00014921" w:rsidRDefault="00974781">
            <w:pPr>
              <w:jc w:val="left"/>
              <w:rPr>
                <w:szCs w:val="26"/>
              </w:rPr>
            </w:pPr>
            <w:r>
              <w:rPr>
                <w:rFonts w:eastAsia="SimSun"/>
                <w:szCs w:val="26"/>
                <w:lang w:eastAsia="zh-CN" w:bidi="ar"/>
              </w:rPr>
              <w:t>0.78</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534D91A9" w14:textId="77777777" w:rsidR="00014921" w:rsidRDefault="00974781">
            <w:pPr>
              <w:jc w:val="left"/>
              <w:rPr>
                <w:szCs w:val="26"/>
              </w:rPr>
            </w:pPr>
            <w:r>
              <w:rPr>
                <w:rFonts w:eastAsia="SimSun"/>
                <w:szCs w:val="26"/>
                <w:lang w:eastAsia="zh-CN" w:bidi="ar"/>
              </w:rPr>
              <w:t>0.56</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61D9D0DE" w14:textId="77777777" w:rsidR="00014921" w:rsidRDefault="00974781">
            <w:pPr>
              <w:jc w:val="left"/>
              <w:rPr>
                <w:szCs w:val="26"/>
              </w:rPr>
            </w:pPr>
            <w:r>
              <w:rPr>
                <w:rFonts w:eastAsia="SimSun"/>
                <w:szCs w:val="26"/>
                <w:lang w:eastAsia="zh-CN" w:bidi="ar"/>
              </w:rPr>
              <w:t>1264</w:t>
            </w:r>
          </w:p>
        </w:tc>
      </w:tr>
      <w:tr w:rsidR="00014921" w14:paraId="2E8308D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617DA7"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1E356E" w14:textId="77777777" w:rsidR="00014921" w:rsidRDefault="00974781">
            <w:pPr>
              <w:jc w:val="left"/>
              <w:rPr>
                <w:szCs w:val="26"/>
              </w:rPr>
            </w:pPr>
            <w:r>
              <w:rPr>
                <w:rFonts w:eastAsia="SimSun"/>
                <w:szCs w:val="26"/>
                <w:lang w:eastAsia="zh-CN" w:bidi="ar"/>
              </w:rPr>
              <w:t>0.28</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72F4748E" w14:textId="77777777" w:rsidR="00014921" w:rsidRDefault="00974781">
            <w:pPr>
              <w:jc w:val="left"/>
              <w:rPr>
                <w:szCs w:val="26"/>
              </w:rPr>
            </w:pPr>
            <w:r>
              <w:rPr>
                <w:rFonts w:eastAsia="SimSun"/>
                <w:szCs w:val="26"/>
                <w:lang w:eastAsia="zh-CN" w:bidi="ar"/>
              </w:rPr>
              <w:t>0.46</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27286340" w14:textId="77777777" w:rsidR="00014921" w:rsidRDefault="00974781">
            <w:pPr>
              <w:jc w:val="left"/>
              <w:rPr>
                <w:szCs w:val="26"/>
              </w:rPr>
            </w:pPr>
            <w:r>
              <w:rPr>
                <w:rFonts w:eastAsia="SimSun"/>
                <w:szCs w:val="26"/>
                <w:lang w:eastAsia="zh-CN" w:bidi="ar"/>
              </w:rPr>
              <w:t>0.35</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537444DF" w14:textId="77777777" w:rsidR="00014921" w:rsidRDefault="00974781">
            <w:pPr>
              <w:jc w:val="left"/>
              <w:rPr>
                <w:szCs w:val="26"/>
              </w:rPr>
            </w:pPr>
            <w:r>
              <w:rPr>
                <w:rFonts w:eastAsia="SimSun"/>
                <w:szCs w:val="26"/>
                <w:lang w:eastAsia="zh-CN" w:bidi="ar"/>
              </w:rPr>
              <w:t>900</w:t>
            </w:r>
          </w:p>
        </w:tc>
      </w:tr>
      <w:tr w:rsidR="00014921" w14:paraId="10ECF6D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F5D951"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9EFCC0" w14:textId="77777777" w:rsidR="00014921" w:rsidRDefault="00974781">
            <w:pPr>
              <w:jc w:val="left"/>
              <w:rPr>
                <w:szCs w:val="26"/>
              </w:rPr>
            </w:pPr>
            <w:r>
              <w:rPr>
                <w:rFonts w:eastAsia="SimSun"/>
                <w:szCs w:val="26"/>
                <w:lang w:eastAsia="zh-CN" w:bidi="ar"/>
              </w:rPr>
              <w:t>0.40</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23532333" w14:textId="77777777" w:rsidR="00014921" w:rsidRDefault="00974781">
            <w:pPr>
              <w:jc w:val="left"/>
              <w:rPr>
                <w:szCs w:val="26"/>
              </w:rPr>
            </w:pPr>
            <w:r>
              <w:rPr>
                <w:rFonts w:eastAsia="SimSun"/>
                <w:szCs w:val="26"/>
                <w:lang w:eastAsia="zh-CN" w:bidi="ar"/>
              </w:rPr>
              <w:t>0.00</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477A2003" w14:textId="77777777" w:rsidR="00014921" w:rsidRDefault="00974781">
            <w:pPr>
              <w:jc w:val="left"/>
              <w:rPr>
                <w:szCs w:val="26"/>
              </w:rPr>
            </w:pPr>
            <w:r>
              <w:rPr>
                <w:rFonts w:eastAsia="SimSun"/>
                <w:szCs w:val="26"/>
                <w:lang w:eastAsia="zh-CN" w:bidi="ar"/>
              </w:rPr>
              <w:t>0.01</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332AEDAE" w14:textId="77777777" w:rsidR="00014921" w:rsidRDefault="00974781">
            <w:pPr>
              <w:jc w:val="left"/>
              <w:rPr>
                <w:szCs w:val="26"/>
              </w:rPr>
            </w:pPr>
            <w:r>
              <w:rPr>
                <w:rFonts w:eastAsia="SimSun"/>
                <w:szCs w:val="26"/>
                <w:lang w:eastAsia="zh-CN" w:bidi="ar"/>
              </w:rPr>
              <w:t>700</w:t>
            </w:r>
          </w:p>
        </w:tc>
      </w:tr>
      <w:tr w:rsidR="00014921" w14:paraId="440EDA7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C66CA5"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42EE46" w14:textId="77777777" w:rsidR="00014921" w:rsidRDefault="00974781">
            <w:pPr>
              <w:jc w:val="left"/>
              <w:rPr>
                <w:szCs w:val="26"/>
              </w:rPr>
            </w:pPr>
            <w:r>
              <w:rPr>
                <w:rFonts w:eastAsia="SimSun"/>
                <w:szCs w:val="26"/>
                <w:lang w:eastAsia="zh-CN" w:bidi="ar"/>
              </w:rPr>
              <w:t>0.26</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52BBE8D7" w14:textId="77777777" w:rsidR="00014921" w:rsidRDefault="00974781">
            <w:pPr>
              <w:jc w:val="left"/>
              <w:rPr>
                <w:szCs w:val="26"/>
              </w:rPr>
            </w:pPr>
            <w:r>
              <w:rPr>
                <w:rFonts w:eastAsia="SimSun"/>
                <w:szCs w:val="26"/>
                <w:lang w:eastAsia="zh-CN" w:bidi="ar"/>
              </w:rPr>
              <w:t>0.07</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0DE0723A" w14:textId="77777777" w:rsidR="00014921" w:rsidRDefault="00974781">
            <w:pPr>
              <w:jc w:val="left"/>
              <w:rPr>
                <w:szCs w:val="26"/>
              </w:rPr>
            </w:pPr>
            <w:r>
              <w:rPr>
                <w:rFonts w:eastAsia="SimSun"/>
                <w:szCs w:val="26"/>
                <w:lang w:eastAsia="zh-CN" w:bidi="ar"/>
              </w:rPr>
              <w:t>0.11</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768AC0AE" w14:textId="77777777" w:rsidR="00014921" w:rsidRDefault="00974781">
            <w:pPr>
              <w:jc w:val="left"/>
              <w:rPr>
                <w:szCs w:val="26"/>
              </w:rPr>
            </w:pPr>
            <w:r>
              <w:rPr>
                <w:rFonts w:eastAsia="SimSun"/>
                <w:szCs w:val="26"/>
                <w:lang w:eastAsia="zh-CN" w:bidi="ar"/>
              </w:rPr>
              <w:t>900</w:t>
            </w:r>
          </w:p>
        </w:tc>
      </w:tr>
      <w:tr w:rsidR="00014921" w14:paraId="25229F0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DF8F1A"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818EB3" w14:textId="77777777" w:rsidR="00014921" w:rsidRDefault="00974781">
            <w:pPr>
              <w:jc w:val="left"/>
              <w:rPr>
                <w:szCs w:val="26"/>
              </w:rPr>
            </w:pPr>
            <w:r>
              <w:rPr>
                <w:rFonts w:eastAsia="SimSun"/>
                <w:szCs w:val="26"/>
                <w:lang w:eastAsia="zh-CN" w:bidi="ar"/>
              </w:rPr>
              <w:t>0.24</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1C4C09A0" w14:textId="77777777" w:rsidR="00014921" w:rsidRDefault="00974781">
            <w:pPr>
              <w:jc w:val="left"/>
              <w:rPr>
                <w:szCs w:val="26"/>
              </w:rPr>
            </w:pPr>
            <w:r>
              <w:rPr>
                <w:rFonts w:eastAsia="SimSun"/>
                <w:szCs w:val="26"/>
                <w:lang w:eastAsia="zh-CN" w:bidi="ar"/>
              </w:rPr>
              <w:t>0.18</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2C19F320" w14:textId="77777777" w:rsidR="00014921" w:rsidRDefault="00974781">
            <w:pPr>
              <w:jc w:val="left"/>
              <w:rPr>
                <w:szCs w:val="26"/>
              </w:rPr>
            </w:pPr>
            <w:r>
              <w:rPr>
                <w:rFonts w:eastAsia="SimSun"/>
                <w:szCs w:val="26"/>
                <w:lang w:eastAsia="zh-CN" w:bidi="ar"/>
              </w:rPr>
              <w:t>0.20</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7A90EEB5" w14:textId="77777777" w:rsidR="00014921" w:rsidRDefault="00974781">
            <w:pPr>
              <w:jc w:val="left"/>
              <w:rPr>
                <w:szCs w:val="26"/>
              </w:rPr>
            </w:pPr>
            <w:r>
              <w:rPr>
                <w:rFonts w:eastAsia="SimSun"/>
                <w:szCs w:val="26"/>
                <w:lang w:eastAsia="zh-CN" w:bidi="ar"/>
              </w:rPr>
              <w:t>900</w:t>
            </w:r>
          </w:p>
        </w:tc>
      </w:tr>
      <w:tr w:rsidR="00014921" w14:paraId="37228FD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3B7A07"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C53802" w14:textId="77777777" w:rsidR="00014921" w:rsidRDefault="00974781">
            <w:pPr>
              <w:jc w:val="left"/>
              <w:rPr>
                <w:szCs w:val="26"/>
              </w:rPr>
            </w:pPr>
            <w:r>
              <w:rPr>
                <w:rFonts w:eastAsia="SimSun"/>
                <w:szCs w:val="26"/>
                <w:lang w:eastAsia="zh-CN" w:bidi="ar"/>
              </w:rPr>
              <w:t>0.35</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390279EC" w14:textId="77777777" w:rsidR="00014921" w:rsidRDefault="00974781">
            <w:pPr>
              <w:jc w:val="left"/>
              <w:rPr>
                <w:szCs w:val="26"/>
              </w:rPr>
            </w:pPr>
            <w:r>
              <w:rPr>
                <w:rFonts w:eastAsia="SimSun"/>
                <w:szCs w:val="26"/>
                <w:lang w:eastAsia="zh-CN" w:bidi="ar"/>
              </w:rPr>
              <w:t>-</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2F0C1A5E" w14:textId="77777777" w:rsidR="00014921" w:rsidRDefault="00974781">
            <w:pPr>
              <w:jc w:val="left"/>
              <w:rPr>
                <w:szCs w:val="26"/>
              </w:rPr>
            </w:pPr>
            <w:r>
              <w:rPr>
                <w:rFonts w:eastAsia="SimSun"/>
                <w:szCs w:val="26"/>
                <w:lang w:eastAsia="zh-CN" w:bidi="ar"/>
              </w:rPr>
              <w:t>-</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7E5C547F" w14:textId="77777777" w:rsidR="00014921" w:rsidRDefault="00974781">
            <w:pPr>
              <w:jc w:val="left"/>
              <w:rPr>
                <w:szCs w:val="26"/>
              </w:rPr>
            </w:pPr>
            <w:r>
              <w:rPr>
                <w:rFonts w:eastAsia="SimSun"/>
                <w:szCs w:val="26"/>
                <w:lang w:eastAsia="zh-CN" w:bidi="ar"/>
              </w:rPr>
              <w:t>4664</w:t>
            </w:r>
          </w:p>
        </w:tc>
      </w:tr>
      <w:tr w:rsidR="00014921" w14:paraId="070839D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F5D159"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6D28C9" w14:textId="77777777" w:rsidR="00014921" w:rsidRDefault="00974781">
            <w:pPr>
              <w:jc w:val="left"/>
              <w:rPr>
                <w:szCs w:val="26"/>
              </w:rPr>
            </w:pPr>
            <w:r>
              <w:rPr>
                <w:rFonts w:eastAsia="SimSun"/>
                <w:szCs w:val="26"/>
                <w:lang w:eastAsia="zh-CN" w:bidi="ar"/>
              </w:rPr>
              <w:t>0.32</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1EC27E9D" w14:textId="77777777" w:rsidR="00014921" w:rsidRDefault="00974781">
            <w:pPr>
              <w:jc w:val="left"/>
              <w:rPr>
                <w:szCs w:val="26"/>
              </w:rPr>
            </w:pPr>
            <w:r>
              <w:rPr>
                <w:rFonts w:eastAsia="SimSun"/>
                <w:szCs w:val="26"/>
                <w:lang w:eastAsia="zh-CN" w:bidi="ar"/>
              </w:rPr>
              <w:t>0.30</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26800D7A" w14:textId="77777777" w:rsidR="00014921" w:rsidRDefault="00974781">
            <w:pPr>
              <w:jc w:val="left"/>
              <w:rPr>
                <w:szCs w:val="26"/>
              </w:rPr>
            </w:pPr>
            <w:r>
              <w:rPr>
                <w:rFonts w:eastAsia="SimSun"/>
                <w:szCs w:val="26"/>
                <w:lang w:eastAsia="zh-CN" w:bidi="ar"/>
              </w:rPr>
              <w:t>0.25</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1991BCE4" w14:textId="77777777" w:rsidR="00014921" w:rsidRDefault="00974781">
            <w:pPr>
              <w:jc w:val="left"/>
              <w:rPr>
                <w:szCs w:val="26"/>
              </w:rPr>
            </w:pPr>
            <w:r>
              <w:rPr>
                <w:rFonts w:eastAsia="SimSun"/>
                <w:szCs w:val="26"/>
                <w:lang w:eastAsia="zh-CN" w:bidi="ar"/>
              </w:rPr>
              <w:t>4664</w:t>
            </w:r>
          </w:p>
        </w:tc>
      </w:tr>
      <w:tr w:rsidR="00014921" w14:paraId="264BE9D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9EC93C"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9AF97C" w14:textId="77777777" w:rsidR="00014921" w:rsidRDefault="00974781">
            <w:pPr>
              <w:jc w:val="left"/>
              <w:rPr>
                <w:szCs w:val="26"/>
              </w:rPr>
            </w:pPr>
            <w:r>
              <w:rPr>
                <w:rFonts w:eastAsia="SimSun"/>
                <w:szCs w:val="26"/>
                <w:lang w:eastAsia="zh-CN" w:bidi="ar"/>
              </w:rPr>
              <w:t>0.33</w:t>
            </w:r>
          </w:p>
        </w:tc>
        <w:tc>
          <w:tcPr>
            <w:tcW w:w="744" w:type="dxa"/>
            <w:tcBorders>
              <w:top w:val="single" w:sz="4" w:space="0" w:color="auto"/>
              <w:left w:val="single" w:sz="4" w:space="0" w:color="auto"/>
              <w:bottom w:val="single" w:sz="4" w:space="0" w:color="auto"/>
              <w:right w:val="single" w:sz="4" w:space="0" w:color="auto"/>
            </w:tcBorders>
            <w:shd w:val="clear" w:color="auto" w:fill="auto"/>
            <w:vAlign w:val="center"/>
          </w:tcPr>
          <w:p w14:paraId="0B61D91A" w14:textId="77777777" w:rsidR="00014921" w:rsidRDefault="00974781">
            <w:pPr>
              <w:jc w:val="left"/>
              <w:rPr>
                <w:szCs w:val="26"/>
              </w:rPr>
            </w:pPr>
            <w:r>
              <w:rPr>
                <w:rFonts w:eastAsia="SimSun"/>
                <w:szCs w:val="26"/>
                <w:lang w:eastAsia="zh-CN" w:bidi="ar"/>
              </w:rPr>
              <w:t>0.35</w:t>
            </w:r>
          </w:p>
        </w:tc>
        <w:tc>
          <w:tcPr>
            <w:tcW w:w="1226" w:type="dxa"/>
            <w:tcBorders>
              <w:top w:val="single" w:sz="4" w:space="0" w:color="auto"/>
              <w:left w:val="single" w:sz="4" w:space="0" w:color="auto"/>
              <w:bottom w:val="single" w:sz="4" w:space="0" w:color="auto"/>
              <w:right w:val="single" w:sz="4" w:space="0" w:color="auto"/>
            </w:tcBorders>
            <w:shd w:val="clear" w:color="auto" w:fill="auto"/>
            <w:vAlign w:val="center"/>
          </w:tcPr>
          <w:p w14:paraId="43D25FC2" w14:textId="77777777" w:rsidR="00014921" w:rsidRDefault="00974781">
            <w:pPr>
              <w:jc w:val="left"/>
              <w:rPr>
                <w:szCs w:val="26"/>
              </w:rPr>
            </w:pPr>
            <w:r>
              <w:rPr>
                <w:rFonts w:eastAsia="SimSun"/>
                <w:szCs w:val="26"/>
                <w:lang w:eastAsia="zh-CN" w:bidi="ar"/>
              </w:rPr>
              <w:t>0.28</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78B080D8" w14:textId="77777777" w:rsidR="00014921" w:rsidRDefault="00974781">
            <w:pPr>
              <w:jc w:val="left"/>
              <w:rPr>
                <w:szCs w:val="26"/>
              </w:rPr>
            </w:pPr>
            <w:r>
              <w:rPr>
                <w:rFonts w:eastAsia="SimSun"/>
                <w:szCs w:val="26"/>
                <w:lang w:eastAsia="zh-CN" w:bidi="ar"/>
              </w:rPr>
              <w:t>4664</w:t>
            </w:r>
          </w:p>
        </w:tc>
      </w:tr>
    </w:tbl>
    <w:p w14:paraId="49568AE3" w14:textId="77777777" w:rsidR="00014921" w:rsidRDefault="00014921">
      <w:pPr>
        <w:pStyle w:val="NormalWeb"/>
        <w:ind w:firstLine="0"/>
        <w:rPr>
          <w:rFonts w:eastAsia="SimSun"/>
          <w:szCs w:val="26"/>
          <w:lang w:val="vi-VN"/>
        </w:rPr>
      </w:pPr>
    </w:p>
    <w:p w14:paraId="181AFFA2" w14:textId="77777777" w:rsidR="00014921" w:rsidRDefault="00974781">
      <w:pPr>
        <w:pStyle w:val="NormalWeb"/>
      </w:pPr>
      <w:proofErr w:type="spellStart"/>
      <w:r>
        <w:rPr>
          <w:rFonts w:eastAsia="SimSun"/>
          <w:szCs w:val="26"/>
        </w:rPr>
        <w:t>B</w:t>
      </w:r>
      <w:r>
        <w:rPr>
          <w:rFonts w:eastAsia="SimSun"/>
          <w:szCs w:val="26"/>
        </w:rPr>
        <w:t>ả</w:t>
      </w:r>
      <w:r>
        <w:rPr>
          <w:rFonts w:eastAsia="SimSun"/>
          <w:szCs w:val="26"/>
        </w:rPr>
        <w:t>ng</w:t>
      </w:r>
      <w:proofErr w:type="spellEnd"/>
      <w:r>
        <w:rPr>
          <w:rFonts w:eastAsia="SimSun"/>
          <w:szCs w:val="26"/>
        </w:rPr>
        <w:t xml:space="preserve"> Classification Report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 LR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0.3497,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đơn</w:t>
      </w:r>
      <w:proofErr w:type="spellEnd"/>
      <w:r>
        <w:rPr>
          <w:rFonts w:eastAsia="SimSun"/>
          <w:szCs w:val="26"/>
          <w:lang w:val="vi-VN"/>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đánh</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(Confusion </w:t>
      </w:r>
      <w:r>
        <w:rPr>
          <w:rFonts w:eastAsia="SimSun"/>
          <w:szCs w:val="26"/>
        </w:rPr>
        <w:lastRenderedPageBreak/>
        <w:t>Matrix).</w:t>
      </w:r>
      <w:r>
        <w:rPr>
          <w:rFonts w:eastAsia="SimSun"/>
          <w:szCs w:val="26"/>
        </w:rPr>
        <w:br/>
      </w:r>
      <w:r>
        <w:rPr>
          <w:noProof/>
        </w:rPr>
        <w:drawing>
          <wp:inline distT="0" distB="0" distL="114300" distR="114300" wp14:anchorId="4F77D6E1" wp14:editId="437B6528">
            <wp:extent cx="5848350" cy="6877050"/>
            <wp:effectExtent l="0" t="0" r="381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848350" cy="6877050"/>
                    </a:xfrm>
                    <a:prstGeom prst="rect">
                      <a:avLst/>
                    </a:prstGeom>
                    <a:noFill/>
                    <a:ln>
                      <a:noFill/>
                    </a:ln>
                  </pic:spPr>
                </pic:pic>
              </a:graphicData>
            </a:graphic>
          </wp:inline>
        </w:drawing>
      </w:r>
    </w:p>
    <w:p w14:paraId="5ECDA32C" w14:textId="77777777" w:rsidR="00014921" w:rsidRDefault="00974781">
      <w:pPr>
        <w:pStyle w:val="Caption"/>
        <w:jc w:val="center"/>
        <w:rPr>
          <w:b/>
          <w:bCs w:val="0"/>
          <w:lang w:val="vi-VN"/>
        </w:rPr>
      </w:pPr>
      <w:bookmarkStart w:id="1183" w:name="_Toc4231"/>
      <w:r>
        <w:rPr>
          <w:b/>
          <w:bCs w:val="0"/>
          <w:lang w:val="vi-VN"/>
        </w:rPr>
        <w:t xml:space="preserve">Hình </w:t>
      </w:r>
      <w:r>
        <w:rPr>
          <w:b/>
          <w:bCs w:val="0"/>
        </w:rPr>
        <w:t>3.5</w:t>
      </w:r>
      <w:r>
        <w:rPr>
          <w:b/>
          <w:bCs w:val="0"/>
          <w:lang w:val="vi-VN"/>
        </w:rPr>
        <w:t>.</w:t>
      </w:r>
      <w:r>
        <w:rPr>
          <w:b/>
          <w:bCs w:val="0"/>
          <w:lang w:val="vi-VN"/>
        </w:rPr>
        <w:t xml:space="preserve"> Ma trận nhầm lần của ResNet50 + LR</w:t>
      </w:r>
      <w:bookmarkEnd w:id="1183"/>
    </w:p>
    <w:p w14:paraId="11F9A71A" w14:textId="77777777" w:rsidR="00014921" w:rsidRDefault="00974781">
      <w:pPr>
        <w:pStyle w:val="NormalWeb"/>
        <w:ind w:firstLineChars="200" w:firstLine="52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w:t>
      </w:r>
      <w:r>
        <w:rPr>
          <w:rFonts w:eastAsia="SimSun"/>
          <w:szCs w:val="26"/>
        </w:rPr>
        <w:t>ặ</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w:t>
      </w:r>
      <w:proofErr w:type="spellStart"/>
      <w:r>
        <w:rPr>
          <w:rFonts w:eastAsia="SimSun"/>
          <w:szCs w:val="26"/>
        </w:rPr>
        <w:t>tương</w:t>
      </w:r>
      <w:proofErr w:type="spellEnd"/>
      <w:r>
        <w:rPr>
          <w:rFonts w:eastAsia="SimSun"/>
          <w:szCs w:val="26"/>
        </w:rPr>
        <w:t xml:space="preserve"> </w:t>
      </w:r>
      <w:proofErr w:type="spellStart"/>
      <w:r>
        <w:rPr>
          <w:rFonts w:eastAsia="SimSun"/>
          <w:szCs w:val="26"/>
        </w:rPr>
        <w:t>t</w:t>
      </w:r>
      <w:r>
        <w:rPr>
          <w:rFonts w:eastAsia="SimSun"/>
          <w:szCs w:val="26"/>
        </w:rPr>
        <w:t>ự</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khi</w:t>
      </w:r>
      <w:proofErr w:type="spellEnd"/>
      <w:r>
        <w:rPr>
          <w:rFonts w:eastAsia="SimSun"/>
          <w:szCs w:val="26"/>
        </w:rPr>
        <w:t xml:space="preserve"> </w:t>
      </w:r>
      <w:proofErr w:type="spellStart"/>
      <w:r>
        <w:rPr>
          <w:rFonts w:eastAsia="SimSun"/>
          <w:szCs w:val="26"/>
        </w:rPr>
        <w:t>ch</w:t>
      </w:r>
      <w:r>
        <w:rPr>
          <w:rFonts w:eastAsia="SimSun"/>
          <w:szCs w:val="26"/>
        </w:rPr>
        <w:t>ạ</w:t>
      </w:r>
      <w:r>
        <w:rPr>
          <w:rFonts w:eastAsia="SimSun"/>
          <w:szCs w:val="26"/>
        </w:rPr>
        <w:t>y</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xu </w:t>
      </w:r>
      <w:proofErr w:type="spellStart"/>
      <w:r>
        <w:rPr>
          <w:rFonts w:eastAsia="SimSun"/>
          <w:szCs w:val="26"/>
        </w:rPr>
        <w:t>hư</w:t>
      </w:r>
      <w:r>
        <w:rPr>
          <w:rFonts w:eastAsia="SimSun"/>
          <w:szCs w:val="26"/>
        </w:rPr>
        <w:t>ớ</w:t>
      </w:r>
      <w:r>
        <w:rPr>
          <w:rFonts w:eastAsia="SimSun"/>
          <w:szCs w:val="26"/>
        </w:rPr>
        <w:t>ng</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ẹ</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Ví</w:t>
      </w:r>
      <w:proofErr w:type="spellEnd"/>
      <w:r>
        <w:rPr>
          <w:rFonts w:eastAsia="SimSun"/>
          <w:szCs w:val="26"/>
        </w:rPr>
        <w:t xml:space="preserve"> </w:t>
      </w:r>
      <w:proofErr w:type="spellStart"/>
      <w:r>
        <w:rPr>
          <w:rFonts w:eastAsia="SimSun"/>
          <w:szCs w:val="26"/>
        </w:rPr>
        <w:t>d</w:t>
      </w:r>
      <w:r>
        <w:rPr>
          <w:rFonts w:eastAsia="SimSun"/>
          <w:szCs w:val="26"/>
        </w:rPr>
        <w:t>ụ</w:t>
      </w:r>
      <w:proofErr w:type="spellEnd"/>
      <w:r>
        <w:rPr>
          <w:rFonts w:eastAsia="SimSun"/>
          <w:szCs w:val="26"/>
        </w:rPr>
        <w:t xml:space="preserve">, 310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b</w:t>
      </w:r>
      <w:r>
        <w:rPr>
          <w:rFonts w:eastAsia="SimSun"/>
          <w:szCs w:val="26"/>
        </w:rPr>
        <w:t>ị</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và</w:t>
      </w:r>
      <w:proofErr w:type="spellEnd"/>
      <w:r>
        <w:rPr>
          <w:rFonts w:eastAsia="SimSun"/>
          <w:szCs w:val="26"/>
        </w:rPr>
        <w:t xml:space="preserve"> 390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cũng</w:t>
      </w:r>
      <w:proofErr w:type="spellEnd"/>
      <w:r>
        <w:rPr>
          <w:rFonts w:eastAsia="SimSun"/>
          <w:szCs w:val="26"/>
        </w:rPr>
        <w:t xml:space="preserve"> </w:t>
      </w:r>
      <w:proofErr w:type="spellStart"/>
      <w:r>
        <w:rPr>
          <w:rFonts w:eastAsia="SimSun"/>
          <w:szCs w:val="26"/>
        </w:rPr>
        <w:t>b</w:t>
      </w:r>
      <w:r>
        <w:rPr>
          <w:rFonts w:eastAsia="SimSun"/>
          <w:szCs w:val="26"/>
        </w:rPr>
        <w:t>ị</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thành</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Logistic Regression </w:t>
      </w:r>
      <w:proofErr w:type="spellStart"/>
      <w:r>
        <w:rPr>
          <w:rFonts w:eastAsia="SimSun"/>
          <w:szCs w:val="26"/>
        </w:rPr>
        <w:t>chưa</w:t>
      </w:r>
      <w:proofErr w:type="spellEnd"/>
      <w:r>
        <w:rPr>
          <w:rFonts w:eastAsia="SimSun"/>
          <w:szCs w:val="26"/>
        </w:rPr>
        <w:t xml:space="preserve"> </w:t>
      </w:r>
      <w:proofErr w:type="spellStart"/>
      <w:r>
        <w:rPr>
          <w:rFonts w:eastAsia="SimSun"/>
          <w:szCs w:val="26"/>
        </w:rPr>
        <w:t>đ</w:t>
      </w:r>
      <w:r>
        <w:rPr>
          <w:rFonts w:eastAsia="SimSun"/>
          <w:szCs w:val="26"/>
        </w:rPr>
        <w:t>ủ</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x</w:t>
      </w:r>
      <w:r>
        <w:rPr>
          <w:rFonts w:eastAsia="SimSun"/>
          <w:szCs w:val="26"/>
        </w:rPr>
        <w:t>ử</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v</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m</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cân</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mà</w:t>
      </w:r>
      <w:proofErr w:type="spellEnd"/>
      <w:r>
        <w:rPr>
          <w:rFonts w:eastAsia="SimSun"/>
          <w:szCs w:val="26"/>
        </w:rPr>
        <w:t xml:space="preserve"> ResNet50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chưa</w:t>
      </w:r>
      <w:proofErr w:type="spellEnd"/>
      <w:r>
        <w:rPr>
          <w:rFonts w:eastAsia="SimSun"/>
          <w:szCs w:val="26"/>
        </w:rPr>
        <w:t xml:space="preserve"> </w:t>
      </w:r>
      <w:proofErr w:type="spellStart"/>
      <w:r>
        <w:rPr>
          <w:rFonts w:eastAsia="SimSun"/>
          <w:szCs w:val="26"/>
        </w:rPr>
        <w:t>gi</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quy</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lu</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r</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mang</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ho</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kém</w:t>
      </w:r>
      <w:proofErr w:type="spellEnd"/>
      <w:r>
        <w:rPr>
          <w:rFonts w:eastAsia="SimSun"/>
          <w:szCs w:val="26"/>
        </w:rPr>
        <w:t>.</w:t>
      </w:r>
    </w:p>
    <w:p w14:paraId="318C5B4D" w14:textId="77777777" w:rsidR="00014921" w:rsidRDefault="00974781">
      <w:pPr>
        <w:pStyle w:val="NormalWeb"/>
        <w:ind w:firstLineChars="200" w:firstLine="522"/>
        <w:rPr>
          <w:rFonts w:eastAsia="SimSun"/>
          <w:szCs w:val="26"/>
        </w:rPr>
      </w:pPr>
      <w:r>
        <w:rPr>
          <w:rFonts w:eastAsia="SimSun"/>
          <w:b/>
          <w:bCs/>
          <w:szCs w:val="26"/>
          <w:lang w:val="vi-VN"/>
        </w:rPr>
        <w:lastRenderedPageBreak/>
        <w:t xml:space="preserve">MobileNetV2 + LR: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MobileNetV2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meta Logistic Regression,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0.6396, </w:t>
      </w:r>
      <w:proofErr w:type="spellStart"/>
      <w:r>
        <w:rPr>
          <w:rFonts w:eastAsia="SimSun"/>
          <w:szCs w:val="26"/>
        </w:rPr>
        <w:t>đây</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ẹ</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MobileNetV2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LR.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 xml:space="preserve">3.7,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w:t>
      </w:r>
    </w:p>
    <w:p w14:paraId="70975E0E" w14:textId="77777777" w:rsidR="00014921" w:rsidRDefault="00974781">
      <w:pPr>
        <w:pStyle w:val="Bng"/>
        <w:ind w:firstLine="0"/>
      </w:pPr>
      <w:bookmarkStart w:id="1184" w:name="_Toc20016"/>
      <w:r>
        <w:t>B</w:t>
      </w:r>
      <w:r>
        <w:t>ả</w:t>
      </w:r>
      <w:r>
        <w:t>ng 3.7. Classification Report MobileNetV2 + LR</w:t>
      </w:r>
      <w:bookmarkEnd w:id="1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673"/>
        <w:gridCol w:w="1341"/>
        <w:gridCol w:w="1170"/>
        <w:gridCol w:w="1573"/>
      </w:tblGrid>
      <w:tr w:rsidR="00014921" w14:paraId="68B5E53C" w14:textId="77777777">
        <w:trPr>
          <w:tblHeader/>
          <w:tblCellSpacing w:w="15" w:type="dxa"/>
        </w:trPr>
        <w:tc>
          <w:tcPr>
            <w:tcW w:w="1602" w:type="dxa"/>
            <w:tcBorders>
              <w:top w:val="single" w:sz="4" w:space="0" w:color="auto"/>
              <w:left w:val="single" w:sz="0" w:space="0" w:color="auto"/>
              <w:bottom w:val="single" w:sz="4" w:space="0" w:color="auto"/>
              <w:right w:val="single" w:sz="4" w:space="0" w:color="auto"/>
            </w:tcBorders>
            <w:shd w:val="clear" w:color="auto" w:fill="auto"/>
            <w:vAlign w:val="center"/>
          </w:tcPr>
          <w:p w14:paraId="7A002B0E"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7380AE8B" w14:textId="77777777" w:rsidR="00014921" w:rsidRDefault="00974781">
            <w:pPr>
              <w:jc w:val="center"/>
              <w:rPr>
                <w:b/>
                <w:bCs/>
                <w:szCs w:val="26"/>
              </w:rPr>
            </w:pPr>
            <w:r>
              <w:rPr>
                <w:rFonts w:eastAsia="SimSun"/>
                <w:b/>
                <w:bCs/>
                <w:szCs w:val="26"/>
                <w:lang w:eastAsia="zh-CN" w:bidi="ar"/>
              </w:rPr>
              <w:t>Precis</w:t>
            </w:r>
            <w:r>
              <w:rPr>
                <w:rFonts w:eastAsia="SimSun"/>
                <w:b/>
                <w:bCs/>
                <w:szCs w:val="26"/>
                <w:lang w:eastAsia="zh-CN" w:bidi="ar"/>
              </w:rPr>
              <w:t>ion</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2AB51172" w14:textId="77777777" w:rsidR="00014921" w:rsidRDefault="00974781">
            <w:pPr>
              <w:jc w:val="center"/>
              <w:rPr>
                <w:b/>
                <w:bCs/>
                <w:szCs w:val="26"/>
              </w:rPr>
            </w:pPr>
            <w:r>
              <w:rPr>
                <w:rFonts w:eastAsia="SimSun"/>
                <w:b/>
                <w:bCs/>
                <w:szCs w:val="26"/>
                <w:lang w:eastAsia="zh-CN" w:bidi="ar"/>
              </w:rPr>
              <w:t>Recall</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7F6AFB22" w14:textId="77777777" w:rsidR="00014921" w:rsidRDefault="00974781">
            <w:pPr>
              <w:jc w:val="center"/>
              <w:rPr>
                <w:b/>
                <w:bCs/>
                <w:szCs w:val="26"/>
              </w:rPr>
            </w:pPr>
            <w:r>
              <w:rPr>
                <w:rFonts w:eastAsia="SimSun"/>
                <w:b/>
                <w:bCs/>
                <w:szCs w:val="26"/>
                <w:lang w:eastAsia="zh-CN" w:bidi="ar"/>
              </w:rPr>
              <w:t>F1-Score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6313472" w14:textId="77777777" w:rsidR="00014921" w:rsidRDefault="00974781">
            <w:pPr>
              <w:jc w:val="center"/>
              <w:rPr>
                <w:b/>
                <w:bCs/>
                <w:szCs w:val="26"/>
              </w:rPr>
            </w:pPr>
            <w:r>
              <w:rPr>
                <w:rFonts w:eastAsia="SimSun"/>
                <w:b/>
                <w:bCs/>
                <w:szCs w:val="26"/>
                <w:lang w:eastAsia="zh-CN" w:bidi="ar"/>
              </w:rPr>
              <w:t>Support</w:t>
            </w:r>
          </w:p>
        </w:tc>
      </w:tr>
      <w:tr w:rsidR="00014921" w14:paraId="11729EAB"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25281740" w14:textId="77777777" w:rsidR="00014921" w:rsidRDefault="00974781">
            <w:pPr>
              <w:jc w:val="left"/>
              <w:rPr>
                <w:szCs w:val="26"/>
              </w:rPr>
            </w:pPr>
            <w:r>
              <w:rPr>
                <w:rFonts w:eastAsia="SimSun"/>
                <w:szCs w:val="26"/>
                <w:lang w:eastAsia="zh-CN" w:bidi="ar"/>
              </w:rPr>
              <w:t>0</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0E10ADAC" w14:textId="77777777" w:rsidR="00014921" w:rsidRDefault="00974781">
            <w:pPr>
              <w:jc w:val="left"/>
              <w:rPr>
                <w:szCs w:val="26"/>
              </w:rPr>
            </w:pPr>
            <w:r>
              <w:rPr>
                <w:rFonts w:eastAsia="SimSun"/>
                <w:szCs w:val="26"/>
                <w:lang w:eastAsia="zh-CN" w:bidi="ar"/>
              </w:rPr>
              <w:t>0.92</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30E35489" w14:textId="77777777" w:rsidR="00014921" w:rsidRDefault="00974781">
            <w:pPr>
              <w:jc w:val="left"/>
              <w:rPr>
                <w:szCs w:val="26"/>
              </w:rPr>
            </w:pPr>
            <w:r>
              <w:rPr>
                <w:rFonts w:eastAsia="SimSun"/>
                <w:szCs w:val="26"/>
                <w:lang w:eastAsia="zh-CN" w:bidi="ar"/>
              </w:rPr>
              <w:t>0.95</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1C2ED653" w14:textId="77777777" w:rsidR="00014921" w:rsidRDefault="00974781">
            <w:pPr>
              <w:jc w:val="left"/>
              <w:rPr>
                <w:szCs w:val="26"/>
              </w:rPr>
            </w:pPr>
            <w:r>
              <w:rPr>
                <w:rFonts w:eastAsia="SimSun"/>
                <w:szCs w:val="26"/>
                <w:lang w:eastAsia="zh-CN" w:bidi="ar"/>
              </w:rPr>
              <w:t>0.94</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BE0FDBA" w14:textId="77777777" w:rsidR="00014921" w:rsidRDefault="00974781">
            <w:pPr>
              <w:jc w:val="left"/>
              <w:rPr>
                <w:szCs w:val="26"/>
              </w:rPr>
            </w:pPr>
            <w:r>
              <w:rPr>
                <w:rFonts w:eastAsia="SimSun"/>
                <w:szCs w:val="26"/>
                <w:lang w:eastAsia="zh-CN" w:bidi="ar"/>
              </w:rPr>
              <w:t>1264</w:t>
            </w:r>
          </w:p>
        </w:tc>
      </w:tr>
      <w:tr w:rsidR="00014921" w14:paraId="09C5FCFC"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753DAE48" w14:textId="77777777" w:rsidR="00014921" w:rsidRDefault="00974781">
            <w:pPr>
              <w:jc w:val="left"/>
              <w:rPr>
                <w:szCs w:val="26"/>
              </w:rPr>
            </w:pPr>
            <w:r>
              <w:rPr>
                <w:rFonts w:eastAsia="SimSun"/>
                <w:szCs w:val="26"/>
                <w:lang w:eastAsia="zh-CN" w:bidi="ar"/>
              </w:rPr>
              <w:t>1</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5A53E7C8" w14:textId="77777777" w:rsidR="00014921" w:rsidRDefault="00974781">
            <w:pPr>
              <w:jc w:val="left"/>
              <w:rPr>
                <w:szCs w:val="26"/>
              </w:rPr>
            </w:pPr>
            <w:r>
              <w:rPr>
                <w:rFonts w:eastAsia="SimSun"/>
                <w:szCs w:val="26"/>
                <w:lang w:eastAsia="zh-CN" w:bidi="ar"/>
              </w:rPr>
              <w:t>0.62</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5FEFC596" w14:textId="77777777" w:rsidR="00014921" w:rsidRDefault="00974781">
            <w:pPr>
              <w:jc w:val="left"/>
              <w:rPr>
                <w:szCs w:val="26"/>
              </w:rPr>
            </w:pPr>
            <w:r>
              <w:rPr>
                <w:rFonts w:eastAsia="SimSun"/>
                <w:szCs w:val="26"/>
                <w:lang w:eastAsia="zh-CN" w:bidi="ar"/>
              </w:rPr>
              <w:t>0.65</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C7BF4D8" w14:textId="77777777" w:rsidR="00014921" w:rsidRDefault="00974781">
            <w:pPr>
              <w:jc w:val="left"/>
              <w:rPr>
                <w:szCs w:val="26"/>
              </w:rPr>
            </w:pPr>
            <w:r>
              <w:rPr>
                <w:rFonts w:eastAsia="SimSun"/>
                <w:szCs w:val="26"/>
                <w:lang w:eastAsia="zh-CN" w:bidi="ar"/>
              </w:rPr>
              <w:t>0.63</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0A6CC4C9" w14:textId="77777777" w:rsidR="00014921" w:rsidRDefault="00974781">
            <w:pPr>
              <w:jc w:val="left"/>
              <w:rPr>
                <w:szCs w:val="26"/>
              </w:rPr>
            </w:pPr>
            <w:r>
              <w:rPr>
                <w:rFonts w:eastAsia="SimSun"/>
                <w:szCs w:val="26"/>
                <w:lang w:eastAsia="zh-CN" w:bidi="ar"/>
              </w:rPr>
              <w:t>900</w:t>
            </w:r>
          </w:p>
        </w:tc>
      </w:tr>
      <w:tr w:rsidR="00014921" w14:paraId="0A20871C"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0B86F83D" w14:textId="77777777" w:rsidR="00014921" w:rsidRDefault="00974781">
            <w:pPr>
              <w:jc w:val="left"/>
              <w:rPr>
                <w:szCs w:val="26"/>
              </w:rPr>
            </w:pPr>
            <w:r>
              <w:rPr>
                <w:rFonts w:eastAsia="SimSun"/>
                <w:szCs w:val="26"/>
                <w:lang w:eastAsia="zh-CN" w:bidi="ar"/>
              </w:rPr>
              <w:t>2</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53EDE179" w14:textId="77777777" w:rsidR="00014921" w:rsidRDefault="00974781">
            <w:pPr>
              <w:jc w:val="left"/>
              <w:rPr>
                <w:szCs w:val="26"/>
              </w:rPr>
            </w:pPr>
            <w:r>
              <w:rPr>
                <w:rFonts w:eastAsia="SimSun"/>
                <w:szCs w:val="26"/>
                <w:lang w:eastAsia="zh-CN" w:bidi="ar"/>
              </w:rPr>
              <w:t>0.51</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67EFCA54" w14:textId="77777777" w:rsidR="00014921" w:rsidRDefault="00974781">
            <w:pPr>
              <w:jc w:val="left"/>
              <w:rPr>
                <w:szCs w:val="26"/>
              </w:rPr>
            </w:pPr>
            <w:r>
              <w:rPr>
                <w:rFonts w:eastAsia="SimSun"/>
                <w:szCs w:val="26"/>
                <w:lang w:eastAsia="zh-CN" w:bidi="ar"/>
              </w:rPr>
              <w:t>0.51</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7531DD84" w14:textId="77777777" w:rsidR="00014921" w:rsidRDefault="00974781">
            <w:pPr>
              <w:jc w:val="left"/>
              <w:rPr>
                <w:szCs w:val="26"/>
              </w:rPr>
            </w:pPr>
            <w:r>
              <w:rPr>
                <w:rFonts w:eastAsia="SimSun"/>
                <w:szCs w:val="26"/>
                <w:lang w:eastAsia="zh-CN" w:bidi="ar"/>
              </w:rPr>
              <w:t>0.51</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50C0B77" w14:textId="77777777" w:rsidR="00014921" w:rsidRDefault="00974781">
            <w:pPr>
              <w:jc w:val="left"/>
              <w:rPr>
                <w:szCs w:val="26"/>
              </w:rPr>
            </w:pPr>
            <w:r>
              <w:rPr>
                <w:rFonts w:eastAsia="SimSun"/>
                <w:szCs w:val="26"/>
                <w:lang w:eastAsia="zh-CN" w:bidi="ar"/>
              </w:rPr>
              <w:t>700</w:t>
            </w:r>
          </w:p>
        </w:tc>
      </w:tr>
      <w:tr w:rsidR="00014921" w14:paraId="7BA657AF"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1CEBFD76" w14:textId="77777777" w:rsidR="00014921" w:rsidRDefault="00974781">
            <w:pPr>
              <w:jc w:val="left"/>
              <w:rPr>
                <w:szCs w:val="26"/>
              </w:rPr>
            </w:pPr>
            <w:r>
              <w:rPr>
                <w:rFonts w:eastAsia="SimSun"/>
                <w:szCs w:val="26"/>
                <w:lang w:eastAsia="zh-CN" w:bidi="ar"/>
              </w:rPr>
              <w:t>3</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24676BDD" w14:textId="77777777" w:rsidR="00014921" w:rsidRDefault="00974781">
            <w:pPr>
              <w:jc w:val="left"/>
              <w:rPr>
                <w:szCs w:val="26"/>
              </w:rPr>
            </w:pPr>
            <w:r>
              <w:rPr>
                <w:rFonts w:eastAsia="SimSun"/>
                <w:szCs w:val="26"/>
                <w:lang w:eastAsia="zh-CN" w:bidi="ar"/>
              </w:rPr>
              <w:t>0.52</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2EA1C884" w14:textId="77777777" w:rsidR="00014921" w:rsidRDefault="00974781">
            <w:pPr>
              <w:jc w:val="left"/>
              <w:rPr>
                <w:szCs w:val="26"/>
              </w:rPr>
            </w:pPr>
            <w:r>
              <w:rPr>
                <w:rFonts w:eastAsia="SimSun"/>
                <w:szCs w:val="26"/>
                <w:lang w:eastAsia="zh-CN" w:bidi="ar"/>
              </w:rPr>
              <w:t>0.52</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F963185" w14:textId="77777777" w:rsidR="00014921" w:rsidRDefault="00974781">
            <w:pPr>
              <w:jc w:val="left"/>
              <w:rPr>
                <w:szCs w:val="26"/>
              </w:rPr>
            </w:pPr>
            <w:r>
              <w:rPr>
                <w:rFonts w:eastAsia="SimSun"/>
                <w:szCs w:val="26"/>
                <w:lang w:eastAsia="zh-CN" w:bidi="ar"/>
              </w:rPr>
              <w:t>0.52</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0FF66C53" w14:textId="77777777" w:rsidR="00014921" w:rsidRDefault="00974781">
            <w:pPr>
              <w:jc w:val="left"/>
              <w:rPr>
                <w:szCs w:val="26"/>
              </w:rPr>
            </w:pPr>
            <w:r>
              <w:rPr>
                <w:rFonts w:eastAsia="SimSun"/>
                <w:szCs w:val="26"/>
                <w:lang w:eastAsia="zh-CN" w:bidi="ar"/>
              </w:rPr>
              <w:t>900</w:t>
            </w:r>
          </w:p>
        </w:tc>
      </w:tr>
      <w:tr w:rsidR="00014921" w14:paraId="70D29E98"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377EC2DF" w14:textId="77777777" w:rsidR="00014921" w:rsidRDefault="00974781">
            <w:pPr>
              <w:jc w:val="left"/>
              <w:rPr>
                <w:szCs w:val="26"/>
              </w:rPr>
            </w:pPr>
            <w:r>
              <w:rPr>
                <w:rFonts w:eastAsia="SimSun"/>
                <w:szCs w:val="26"/>
                <w:lang w:eastAsia="zh-CN" w:bidi="ar"/>
              </w:rPr>
              <w:t>4</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1506A6E0" w14:textId="77777777" w:rsidR="00014921" w:rsidRDefault="00974781">
            <w:pPr>
              <w:jc w:val="left"/>
              <w:rPr>
                <w:szCs w:val="26"/>
              </w:rPr>
            </w:pPr>
            <w:r>
              <w:rPr>
                <w:rFonts w:eastAsia="SimSun"/>
                <w:szCs w:val="26"/>
                <w:lang w:eastAsia="zh-CN" w:bidi="ar"/>
              </w:rPr>
              <w:t>0.46</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3B3CAC41" w14:textId="77777777" w:rsidR="00014921" w:rsidRDefault="00974781">
            <w:pPr>
              <w:jc w:val="left"/>
              <w:rPr>
                <w:szCs w:val="26"/>
              </w:rPr>
            </w:pPr>
            <w:r>
              <w:rPr>
                <w:rFonts w:eastAsia="SimSun"/>
                <w:szCs w:val="26"/>
                <w:lang w:eastAsia="zh-CN" w:bidi="ar"/>
              </w:rPr>
              <w:t>0.40</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21A8FB07" w14:textId="77777777" w:rsidR="00014921" w:rsidRDefault="00974781">
            <w:pPr>
              <w:jc w:val="left"/>
              <w:rPr>
                <w:szCs w:val="26"/>
              </w:rPr>
            </w:pPr>
            <w:r>
              <w:rPr>
                <w:rFonts w:eastAsia="SimSun"/>
                <w:szCs w:val="26"/>
                <w:lang w:eastAsia="zh-CN" w:bidi="ar"/>
              </w:rPr>
              <w:t>0.43</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6AB304F8" w14:textId="77777777" w:rsidR="00014921" w:rsidRDefault="00974781">
            <w:pPr>
              <w:jc w:val="left"/>
              <w:rPr>
                <w:szCs w:val="26"/>
              </w:rPr>
            </w:pPr>
            <w:r>
              <w:rPr>
                <w:rFonts w:eastAsia="SimSun"/>
                <w:szCs w:val="26"/>
                <w:lang w:eastAsia="zh-CN" w:bidi="ar"/>
              </w:rPr>
              <w:t>900</w:t>
            </w:r>
          </w:p>
        </w:tc>
      </w:tr>
      <w:tr w:rsidR="00014921" w14:paraId="1812ED07"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5B1B1AC3" w14:textId="77777777" w:rsidR="00014921" w:rsidRDefault="00974781">
            <w:pPr>
              <w:jc w:val="left"/>
              <w:rPr>
                <w:szCs w:val="26"/>
              </w:rPr>
            </w:pPr>
            <w:r>
              <w:rPr>
                <w:rStyle w:val="Strong"/>
                <w:rFonts w:eastAsia="SimSun"/>
                <w:szCs w:val="26"/>
                <w:lang w:eastAsia="zh-CN" w:bidi="ar"/>
              </w:rPr>
              <w:t>Accuracy</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39DE9A42" w14:textId="77777777" w:rsidR="00014921" w:rsidRDefault="00974781">
            <w:pPr>
              <w:jc w:val="left"/>
              <w:rPr>
                <w:szCs w:val="26"/>
              </w:rPr>
            </w:pPr>
            <w:r>
              <w:rPr>
                <w:rFonts w:eastAsia="SimSun"/>
                <w:szCs w:val="26"/>
                <w:lang w:eastAsia="zh-CN" w:bidi="ar"/>
              </w:rPr>
              <w:t>0.64</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2BD0B3A3" w14:textId="77777777" w:rsidR="00014921" w:rsidRDefault="00974781">
            <w:pPr>
              <w:jc w:val="left"/>
              <w:rPr>
                <w:szCs w:val="26"/>
              </w:rPr>
            </w:pPr>
            <w:r>
              <w:rPr>
                <w:rFonts w:eastAsia="SimSun"/>
                <w:szCs w:val="26"/>
                <w:lang w:eastAsia="zh-CN" w:bidi="ar"/>
              </w:rPr>
              <w:t>-</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0885002" w14:textId="77777777" w:rsidR="00014921" w:rsidRDefault="00974781">
            <w:pPr>
              <w:jc w:val="left"/>
              <w:rPr>
                <w:szCs w:val="26"/>
              </w:rPr>
            </w:pPr>
            <w:r>
              <w:rPr>
                <w:rFonts w:eastAsia="SimSun"/>
                <w:szCs w:val="26"/>
                <w:lang w:eastAsia="zh-CN" w:bidi="ar"/>
              </w:rPr>
              <w:t>-</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0871FD66" w14:textId="77777777" w:rsidR="00014921" w:rsidRDefault="00974781">
            <w:pPr>
              <w:jc w:val="left"/>
              <w:rPr>
                <w:szCs w:val="26"/>
              </w:rPr>
            </w:pPr>
            <w:r>
              <w:rPr>
                <w:rFonts w:eastAsia="SimSun"/>
                <w:szCs w:val="26"/>
                <w:lang w:eastAsia="zh-CN" w:bidi="ar"/>
              </w:rPr>
              <w:t>4664</w:t>
            </w:r>
          </w:p>
        </w:tc>
      </w:tr>
      <w:tr w:rsidR="00014921" w14:paraId="7D3E2012"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291BE2A6" w14:textId="77777777" w:rsidR="00014921" w:rsidRDefault="00974781">
            <w:pPr>
              <w:jc w:val="left"/>
              <w:rPr>
                <w:szCs w:val="26"/>
              </w:rPr>
            </w:pPr>
            <w:r>
              <w:rPr>
                <w:rStyle w:val="Strong"/>
                <w:rFonts w:eastAsia="SimSun"/>
                <w:szCs w:val="26"/>
                <w:lang w:eastAsia="zh-CN" w:bidi="ar"/>
              </w:rPr>
              <w:t>Macro avg</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2DD2C5DF" w14:textId="77777777" w:rsidR="00014921" w:rsidRDefault="00974781">
            <w:pPr>
              <w:jc w:val="left"/>
              <w:rPr>
                <w:szCs w:val="26"/>
              </w:rPr>
            </w:pPr>
            <w:r>
              <w:rPr>
                <w:rFonts w:eastAsia="SimSun"/>
                <w:szCs w:val="26"/>
                <w:lang w:eastAsia="zh-CN" w:bidi="ar"/>
              </w:rPr>
              <w:t>0.60</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09FDC9C1" w14:textId="77777777" w:rsidR="00014921" w:rsidRDefault="00974781">
            <w:pPr>
              <w:jc w:val="left"/>
              <w:rPr>
                <w:szCs w:val="26"/>
              </w:rPr>
            </w:pPr>
            <w:r>
              <w:rPr>
                <w:rFonts w:eastAsia="SimSun"/>
                <w:szCs w:val="26"/>
                <w:lang w:eastAsia="zh-CN" w:bidi="ar"/>
              </w:rPr>
              <w:t>0.61</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6831A2C0" w14:textId="77777777" w:rsidR="00014921" w:rsidRDefault="00974781">
            <w:pPr>
              <w:jc w:val="left"/>
              <w:rPr>
                <w:szCs w:val="26"/>
              </w:rPr>
            </w:pPr>
            <w:r>
              <w:rPr>
                <w:rFonts w:eastAsia="SimSun"/>
                <w:szCs w:val="26"/>
                <w:lang w:eastAsia="zh-CN" w:bidi="ar"/>
              </w:rPr>
              <w:t>0.61</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533D99B2" w14:textId="77777777" w:rsidR="00014921" w:rsidRDefault="00974781">
            <w:pPr>
              <w:jc w:val="left"/>
              <w:rPr>
                <w:szCs w:val="26"/>
              </w:rPr>
            </w:pPr>
            <w:r>
              <w:rPr>
                <w:rFonts w:eastAsia="SimSun"/>
                <w:szCs w:val="26"/>
                <w:lang w:eastAsia="zh-CN" w:bidi="ar"/>
              </w:rPr>
              <w:t>4664</w:t>
            </w:r>
          </w:p>
        </w:tc>
      </w:tr>
      <w:tr w:rsidR="00014921" w14:paraId="4DD428A2"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53614DA5" w14:textId="77777777" w:rsidR="00014921" w:rsidRDefault="00974781">
            <w:pPr>
              <w:jc w:val="left"/>
              <w:rPr>
                <w:szCs w:val="26"/>
              </w:rPr>
            </w:pPr>
            <w:r>
              <w:rPr>
                <w:rStyle w:val="Strong"/>
                <w:rFonts w:eastAsia="SimSun"/>
                <w:szCs w:val="26"/>
                <w:lang w:eastAsia="zh-CN" w:bidi="ar"/>
              </w:rPr>
              <w:t>Weighted avg</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56EC9D90" w14:textId="77777777" w:rsidR="00014921" w:rsidRDefault="00974781">
            <w:pPr>
              <w:jc w:val="left"/>
              <w:rPr>
                <w:szCs w:val="26"/>
              </w:rPr>
            </w:pPr>
            <w:r>
              <w:rPr>
                <w:rFonts w:eastAsia="SimSun"/>
                <w:szCs w:val="26"/>
                <w:lang w:eastAsia="zh-CN" w:bidi="ar"/>
              </w:rPr>
              <w:t>0.63</w:t>
            </w:r>
          </w:p>
        </w:tc>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14:paraId="4E65895C" w14:textId="77777777" w:rsidR="00014921" w:rsidRDefault="00974781">
            <w:pPr>
              <w:jc w:val="left"/>
              <w:rPr>
                <w:szCs w:val="26"/>
              </w:rPr>
            </w:pPr>
            <w:r>
              <w:rPr>
                <w:rFonts w:eastAsia="SimSun"/>
                <w:szCs w:val="26"/>
                <w:lang w:eastAsia="zh-CN" w:bidi="ar"/>
              </w:rPr>
              <w:t>0.64</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2853656A" w14:textId="77777777" w:rsidR="00014921" w:rsidRDefault="00974781">
            <w:pPr>
              <w:jc w:val="left"/>
              <w:rPr>
                <w:szCs w:val="26"/>
              </w:rPr>
            </w:pPr>
            <w:r>
              <w:rPr>
                <w:rFonts w:eastAsia="SimSun"/>
                <w:szCs w:val="26"/>
                <w:lang w:eastAsia="zh-CN" w:bidi="ar"/>
              </w:rPr>
              <w:t>0.64</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26668EE" w14:textId="77777777" w:rsidR="00014921" w:rsidRDefault="00974781">
            <w:pPr>
              <w:jc w:val="left"/>
              <w:rPr>
                <w:szCs w:val="26"/>
              </w:rPr>
            </w:pPr>
            <w:r>
              <w:rPr>
                <w:rFonts w:eastAsia="SimSun"/>
                <w:szCs w:val="26"/>
                <w:lang w:eastAsia="zh-CN" w:bidi="ar"/>
              </w:rPr>
              <w:t>4664</w:t>
            </w:r>
          </w:p>
        </w:tc>
      </w:tr>
    </w:tbl>
    <w:p w14:paraId="5F27B534" w14:textId="77777777" w:rsidR="00014921" w:rsidRDefault="00974781">
      <w:pPr>
        <w:pStyle w:val="NormalWeb"/>
        <w:ind w:firstLineChars="150" w:firstLine="390"/>
      </w:pPr>
      <w:proofErr w:type="spellStart"/>
      <w:r>
        <w:t>Bảng</w:t>
      </w:r>
      <w:proofErr w:type="spellEnd"/>
      <w:r>
        <w:rPr>
          <w:lang w:val="vi-VN"/>
        </w:rP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r>
        <w:t xml:space="preserve">Logistic Regression </w:t>
      </w:r>
      <w:proofErr w:type="spellStart"/>
      <w:r>
        <w:t>đã</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MobileNetV2 ở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và</w:t>
      </w:r>
      <w:proofErr w:type="spellEnd"/>
      <w:r>
        <w:t xml:space="preserve"> Recall </w:t>
      </w:r>
      <w:proofErr w:type="spellStart"/>
      <w:r>
        <w:t>đều</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bệnh</w:t>
      </w:r>
      <w:proofErr w:type="spellEnd"/>
      <w:r>
        <w:t xml:space="preserve"> </w:t>
      </w:r>
      <w:proofErr w:type="spellStart"/>
      <w:r>
        <w:t>lý</w:t>
      </w:r>
      <w:proofErr w:type="spellEnd"/>
      <w:r>
        <w:t xml:space="preserve">, </w:t>
      </w:r>
      <w:proofErr w:type="spellStart"/>
      <w:r>
        <w:t>cho</w:t>
      </w:r>
      <w:proofErr w:type="spellEnd"/>
      <w:r>
        <w:t xml:space="preserve"> </w:t>
      </w:r>
      <w:proofErr w:type="spellStart"/>
      <w:r>
        <w:t>thấy</w:t>
      </w:r>
      <w:proofErr w:type="spellEnd"/>
      <w:r>
        <w:t xml:space="preserve"> meta-model </w:t>
      </w:r>
      <w:proofErr w:type="spellStart"/>
      <w:r>
        <w:t>đã</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cách</w:t>
      </w:r>
      <w:proofErr w:type="spellEnd"/>
      <w:r>
        <w:t xml:space="preserve"> </w:t>
      </w:r>
      <w:proofErr w:type="spellStart"/>
      <w:r>
        <w:t>phân</w:t>
      </w:r>
      <w:proofErr w:type="spellEnd"/>
      <w:r>
        <w:t xml:space="preserve"> </w:t>
      </w:r>
      <w:proofErr w:type="spellStart"/>
      <w:r>
        <w:t>bổ</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tốt</w:t>
      </w:r>
      <w:proofErr w:type="spellEnd"/>
      <w:r>
        <w:t xml:space="preserve"> </w:t>
      </w:r>
      <w:proofErr w:type="spellStart"/>
      <w:r>
        <w:t>hơn</w:t>
      </w:r>
      <w:proofErr w:type="spellEnd"/>
      <w:r>
        <w:t>.</w:t>
      </w:r>
      <w:r>
        <w:rPr>
          <w:lang w:val="vi-VN"/>
        </w:rPr>
        <w:t xml:space="preserve"> </w:t>
      </w:r>
      <w:proofErr w:type="spellStart"/>
      <w:r>
        <w:t>Một</w:t>
      </w:r>
      <w:proofErr w:type="spellEnd"/>
      <w:r>
        <w:t xml:space="preserve"> </w:t>
      </w:r>
      <w:proofErr w:type="spellStart"/>
      <w:r>
        <w:t>cách</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w:t>
      </w:r>
      <w:r>
        <w:t>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là</w:t>
      </w:r>
      <w:proofErr w:type="spellEnd"/>
      <w:r>
        <w:t xml:space="preserve"> </w:t>
      </w:r>
      <w:proofErr w:type="spellStart"/>
      <w:r>
        <w:t>sử</w:t>
      </w:r>
      <w:proofErr w:type="spellEnd"/>
      <w:r>
        <w:t xml:space="preserve"> </w:t>
      </w:r>
      <w:proofErr w:type="spellStart"/>
      <w:r>
        <w:t>dụng</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(Confusion Matrix).</w:t>
      </w:r>
    </w:p>
    <w:p w14:paraId="115F6A61" w14:textId="77777777" w:rsidR="00014921" w:rsidRDefault="00974781">
      <w:pPr>
        <w:pStyle w:val="NormalWeb"/>
        <w:ind w:firstLine="0"/>
      </w:pPr>
      <w:r>
        <w:rPr>
          <w:noProof/>
        </w:rPr>
        <w:lastRenderedPageBreak/>
        <w:drawing>
          <wp:inline distT="0" distB="0" distL="114300" distR="114300" wp14:anchorId="6FE48D30" wp14:editId="2E096C97">
            <wp:extent cx="5937250" cy="6881495"/>
            <wp:effectExtent l="0" t="0" r="6350" b="6985"/>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21"/>
                    <a:stretch>
                      <a:fillRect/>
                    </a:stretch>
                  </pic:blipFill>
                  <pic:spPr>
                    <a:xfrm>
                      <a:off x="0" y="0"/>
                      <a:ext cx="5937250" cy="6881495"/>
                    </a:xfrm>
                    <a:prstGeom prst="rect">
                      <a:avLst/>
                    </a:prstGeom>
                    <a:noFill/>
                    <a:ln>
                      <a:noFill/>
                    </a:ln>
                  </pic:spPr>
                </pic:pic>
              </a:graphicData>
            </a:graphic>
          </wp:inline>
        </w:drawing>
      </w:r>
    </w:p>
    <w:p w14:paraId="1480C097" w14:textId="77777777" w:rsidR="00014921" w:rsidRDefault="00974781">
      <w:pPr>
        <w:pStyle w:val="Caption"/>
        <w:ind w:firstLine="0"/>
        <w:jc w:val="center"/>
        <w:rPr>
          <w:b/>
          <w:bCs w:val="0"/>
          <w:lang w:val="vi-VN"/>
        </w:rPr>
      </w:pPr>
      <w:bookmarkStart w:id="1185" w:name="_Toc21301"/>
      <w:proofErr w:type="spellStart"/>
      <w:r>
        <w:rPr>
          <w:b/>
          <w:bCs w:val="0"/>
        </w:rPr>
        <w:t>Hình</w:t>
      </w:r>
      <w:proofErr w:type="spellEnd"/>
      <w:r>
        <w:rPr>
          <w:b/>
          <w:bCs w:val="0"/>
        </w:rPr>
        <w:t xml:space="preserve"> 3.6</w:t>
      </w:r>
      <w:r>
        <w:rPr>
          <w:b/>
          <w:bCs w:val="0"/>
          <w:lang w:val="vi-VN"/>
        </w:rPr>
        <w:t xml:space="preserve">. </w:t>
      </w:r>
      <w:r>
        <w:rPr>
          <w:b/>
          <w:bCs w:val="0"/>
          <w:lang w:val="vi-VN"/>
        </w:rPr>
        <w:t>Ma trận nhầm lẫn của mô hình MobileNet + LR</w:t>
      </w:r>
      <w:bookmarkEnd w:id="1185"/>
    </w:p>
    <w:p w14:paraId="2A6920EC" w14:textId="77777777" w:rsidR="00014921" w:rsidRDefault="00974781">
      <w:pPr>
        <w:pStyle w:val="NormalWeb"/>
        <w:ind w:firstLineChars="200" w:firstLine="520"/>
        <w:rPr>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1206/1264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b</w:t>
      </w:r>
      <w:r>
        <w:rPr>
          <w:rFonts w:eastAsia="SimSun"/>
          <w:szCs w:val="26"/>
        </w:rPr>
        <w:t>ố</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ResNet50 + LR.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586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1, 360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2, 468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và</w:t>
      </w:r>
      <w:proofErr w:type="spellEnd"/>
      <w:r>
        <w:rPr>
          <w:rFonts w:eastAsia="SimSun"/>
          <w:szCs w:val="26"/>
        </w:rPr>
        <w:t xml:space="preserve"> 363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MobileNetV2 </w:t>
      </w:r>
      <w:proofErr w:type="spellStart"/>
      <w:r>
        <w:rPr>
          <w:rFonts w:eastAsia="SimSun"/>
          <w:szCs w:val="26"/>
        </w:rPr>
        <w:t>và</w:t>
      </w:r>
      <w:proofErr w:type="spellEnd"/>
      <w:r>
        <w:rPr>
          <w:rFonts w:eastAsia="SimSun"/>
          <w:szCs w:val="26"/>
        </w:rPr>
        <w:t xml:space="preserve"> Logistic Regression </w:t>
      </w:r>
      <w:proofErr w:type="spellStart"/>
      <w:r>
        <w:rPr>
          <w:rFonts w:eastAsia="SimSun"/>
          <w:szCs w:val="26"/>
        </w:rPr>
        <w:t>đã</w:t>
      </w:r>
      <w:proofErr w:type="spellEnd"/>
      <w:r>
        <w:rPr>
          <w:rFonts w:eastAsia="SimSun"/>
          <w:szCs w:val="26"/>
        </w:rPr>
        <w:t xml:space="preserve"> </w:t>
      </w:r>
      <w:proofErr w:type="spellStart"/>
      <w:r>
        <w:rPr>
          <w:rFonts w:eastAsia="SimSun"/>
          <w:szCs w:val="26"/>
        </w:rPr>
        <w:t>man</w:t>
      </w:r>
      <w:r>
        <w:rPr>
          <w:rFonts w:eastAsia="SimSun"/>
          <w:szCs w:val="26"/>
        </w:rPr>
        <w:t>g</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trư</w:t>
      </w:r>
      <w:r>
        <w:rPr>
          <w:rFonts w:eastAsia="SimSun"/>
          <w:szCs w:val="26"/>
        </w:rPr>
        <w:t>ờ</w:t>
      </w:r>
      <w:r>
        <w:rPr>
          <w:rFonts w:eastAsia="SimSun"/>
          <w:szCs w:val="26"/>
        </w:rPr>
        <w:t>ng</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w:t>
      </w:r>
    </w:p>
    <w:p w14:paraId="1E20BCD4" w14:textId="77777777" w:rsidR="00014921" w:rsidRDefault="00974781">
      <w:pPr>
        <w:pStyle w:val="Heading4"/>
        <w:rPr>
          <w:lang w:val="vi-VN"/>
        </w:rPr>
      </w:pPr>
      <w:r>
        <w:rPr>
          <w:lang w:val="vi-VN"/>
        </w:rPr>
        <w:lastRenderedPageBreak/>
        <w:t>Hiệu suất của các mô hình kết hợp với XGBoost</w:t>
      </w:r>
    </w:p>
    <w:p w14:paraId="68F8C23E" w14:textId="77777777" w:rsidR="00014921" w:rsidRDefault="00974781">
      <w:pPr>
        <w:rPr>
          <w:rFonts w:eastAsia="SimSun"/>
          <w:szCs w:val="26"/>
        </w:rPr>
      </w:pPr>
      <w:r>
        <w:rPr>
          <w:b/>
          <w:bCs/>
          <w:lang w:val="vi-VN"/>
        </w:rPr>
        <w:t xml:space="preserve">EfficientNet-B3 + XGBoost: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EfficientNet-B3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meta </w:t>
      </w:r>
      <w:proofErr w:type="spellStart"/>
      <w:r>
        <w:rPr>
          <w:rFonts w:eastAsia="SimSun"/>
          <w:szCs w:val="26"/>
        </w:rPr>
        <w:t>XGBoost</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r>
        <w:rPr>
          <w:rFonts w:eastAsia="SimSun"/>
          <w:b/>
          <w:bCs/>
          <w:szCs w:val="26"/>
        </w:rPr>
        <w:t>0</w:t>
      </w:r>
      <w:r>
        <w:rPr>
          <w:rFonts w:eastAsia="SimSun"/>
          <w:b/>
          <w:bCs/>
          <w:szCs w:val="26"/>
        </w:rPr>
        <w:t>.8711</w:t>
      </w:r>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vư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tr</w:t>
      </w:r>
      <w:r>
        <w:rPr>
          <w:rFonts w:eastAsia="SimSun"/>
          <w:szCs w:val="26"/>
        </w:rPr>
        <w:t>ộ</w:t>
      </w:r>
      <w:r>
        <w:rPr>
          <w:rFonts w:eastAsia="SimSun"/>
          <w:szCs w:val="26"/>
        </w:rPr>
        <w:t>i</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w:t>
      </w:r>
      <w:r>
        <w:rPr>
          <w:rFonts w:eastAsia="SimSun"/>
          <w:szCs w:val="26"/>
        </w:rPr>
        <w:t>ả</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EfficientNet-B3 </w:t>
      </w:r>
      <w:proofErr w:type="spellStart"/>
      <w:r>
        <w:rPr>
          <w:rFonts w:eastAsia="SimSun"/>
          <w:szCs w:val="26"/>
        </w:rPr>
        <w:t>và</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EfficientNet-B3 + LR.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trong</w:t>
      </w:r>
      <w:proofErr w:type="spellEnd"/>
      <w:r>
        <w:rPr>
          <w:rFonts w:eastAsia="SimSun"/>
          <w:b/>
          <w:bCs/>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3.8</w:t>
      </w:r>
      <w:r>
        <w:rPr>
          <w:rFonts w:eastAsia="SimSun"/>
          <w:szCs w:val="26"/>
          <w:lang w:val="vi-VN"/>
        </w:rPr>
        <w:t>,</w:t>
      </w:r>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w:t>
      </w:r>
    </w:p>
    <w:p w14:paraId="2A40AB54" w14:textId="77777777" w:rsidR="00014921" w:rsidRDefault="00974781">
      <w:pPr>
        <w:pStyle w:val="Bng"/>
        <w:ind w:firstLine="0"/>
      </w:pPr>
      <w:bookmarkStart w:id="1186" w:name="_Toc9741"/>
      <w:r>
        <w:t>B</w:t>
      </w:r>
      <w:r>
        <w:t>ả</w:t>
      </w:r>
      <w:r>
        <w:t>ng 3.8. Classification Report EfficientNet-B3 + XGBoost</w:t>
      </w:r>
      <w:bookmarkEnd w:id="118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673"/>
        <w:gridCol w:w="1341"/>
        <w:gridCol w:w="1152"/>
        <w:gridCol w:w="1573"/>
      </w:tblGrid>
      <w:tr w:rsidR="00014921" w14:paraId="5C24EA0C" w14:textId="77777777">
        <w:trPr>
          <w:tblHeader/>
          <w:tblCellSpacing w:w="15" w:type="dxa"/>
        </w:trPr>
        <w:tc>
          <w:tcPr>
            <w:tcW w:w="1602" w:type="dxa"/>
            <w:tcBorders>
              <w:top w:val="single" w:sz="4" w:space="0" w:color="auto"/>
              <w:left w:val="single" w:sz="0" w:space="0" w:color="auto"/>
              <w:bottom w:val="single" w:sz="4" w:space="0" w:color="auto"/>
              <w:right w:val="single" w:sz="4" w:space="0" w:color="auto"/>
            </w:tcBorders>
            <w:shd w:val="clear" w:color="auto" w:fill="auto"/>
            <w:vAlign w:val="center"/>
          </w:tcPr>
          <w:p w14:paraId="0DF97116"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35741BFB" w14:textId="77777777" w:rsidR="00014921" w:rsidRDefault="00974781">
            <w:pPr>
              <w:jc w:val="center"/>
              <w:rPr>
                <w:b/>
                <w:bCs/>
                <w:szCs w:val="26"/>
              </w:rPr>
            </w:pPr>
            <w:r>
              <w:rPr>
                <w:rFonts w:eastAsia="SimSun"/>
                <w:b/>
                <w:bCs/>
                <w:szCs w:val="26"/>
                <w:lang w:eastAsia="zh-CN" w:bidi="ar"/>
              </w:rPr>
              <w:t>Precision</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42622E7F" w14:textId="77777777" w:rsidR="00014921" w:rsidRDefault="00974781">
            <w:pPr>
              <w:jc w:val="center"/>
              <w:rPr>
                <w:b/>
                <w:bCs/>
                <w:szCs w:val="26"/>
              </w:rPr>
            </w:pPr>
            <w:r>
              <w:rPr>
                <w:rFonts w:eastAsia="SimSun"/>
                <w:b/>
                <w:bCs/>
                <w:szCs w:val="26"/>
                <w:lang w:eastAsia="zh-CN" w:bidi="ar"/>
              </w:rPr>
              <w:t>Recall</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4B9E8E76" w14:textId="77777777" w:rsidR="00014921" w:rsidRDefault="00974781">
            <w:pPr>
              <w:jc w:val="center"/>
              <w:rPr>
                <w:b/>
                <w:bCs/>
                <w:szCs w:val="26"/>
              </w:rPr>
            </w:pPr>
            <w:r>
              <w:rPr>
                <w:rFonts w:eastAsia="SimSun"/>
                <w:b/>
                <w:bCs/>
                <w:szCs w:val="26"/>
                <w:lang w:eastAsia="zh-CN" w:bidi="ar"/>
              </w:rPr>
              <w:t>F1-Score</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1CCC13EB" w14:textId="77777777" w:rsidR="00014921" w:rsidRDefault="00974781">
            <w:pPr>
              <w:jc w:val="center"/>
              <w:rPr>
                <w:b/>
                <w:bCs/>
                <w:szCs w:val="26"/>
              </w:rPr>
            </w:pPr>
            <w:r>
              <w:rPr>
                <w:rFonts w:eastAsia="SimSun"/>
                <w:b/>
                <w:bCs/>
                <w:szCs w:val="26"/>
                <w:lang w:eastAsia="zh-CN" w:bidi="ar"/>
              </w:rPr>
              <w:t>Support</w:t>
            </w:r>
          </w:p>
        </w:tc>
      </w:tr>
      <w:tr w:rsidR="00014921" w14:paraId="52D74853"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0F33B9BC" w14:textId="77777777" w:rsidR="00014921" w:rsidRDefault="00974781">
            <w:pPr>
              <w:jc w:val="left"/>
              <w:rPr>
                <w:szCs w:val="26"/>
              </w:rPr>
            </w:pPr>
            <w:r>
              <w:rPr>
                <w:rFonts w:eastAsia="SimSun"/>
                <w:szCs w:val="26"/>
                <w:lang w:eastAsia="zh-CN" w:bidi="ar"/>
              </w:rPr>
              <w:t>0</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4E691FF0" w14:textId="77777777" w:rsidR="00014921" w:rsidRDefault="00974781">
            <w:pPr>
              <w:jc w:val="left"/>
              <w:rPr>
                <w:szCs w:val="26"/>
              </w:rPr>
            </w:pPr>
            <w:r>
              <w:rPr>
                <w:rFonts w:eastAsia="SimSun"/>
                <w:szCs w:val="26"/>
                <w:lang w:eastAsia="zh-CN" w:bidi="ar"/>
              </w:rPr>
              <w:t>0.97</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31FB0E55" w14:textId="77777777" w:rsidR="00014921" w:rsidRDefault="00974781">
            <w:pPr>
              <w:jc w:val="left"/>
              <w:rPr>
                <w:szCs w:val="26"/>
              </w:rPr>
            </w:pPr>
            <w:r>
              <w:rPr>
                <w:rFonts w:eastAsia="SimSun"/>
                <w:szCs w:val="26"/>
                <w:lang w:eastAsia="zh-CN" w:bidi="ar"/>
              </w:rPr>
              <w:t>0.98</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0761AC0C" w14:textId="77777777" w:rsidR="00014921" w:rsidRDefault="00974781">
            <w:pPr>
              <w:jc w:val="left"/>
              <w:rPr>
                <w:szCs w:val="26"/>
              </w:rPr>
            </w:pPr>
            <w:r>
              <w:rPr>
                <w:rFonts w:eastAsia="SimSun"/>
                <w:szCs w:val="26"/>
                <w:lang w:eastAsia="zh-CN" w:bidi="ar"/>
              </w:rPr>
              <w:t>0.98</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491201AE" w14:textId="77777777" w:rsidR="00014921" w:rsidRDefault="00974781">
            <w:pPr>
              <w:jc w:val="left"/>
              <w:rPr>
                <w:szCs w:val="26"/>
              </w:rPr>
            </w:pPr>
            <w:r>
              <w:rPr>
                <w:rFonts w:eastAsia="SimSun"/>
                <w:szCs w:val="26"/>
                <w:lang w:eastAsia="zh-CN" w:bidi="ar"/>
              </w:rPr>
              <w:t>1264</w:t>
            </w:r>
          </w:p>
        </w:tc>
      </w:tr>
      <w:tr w:rsidR="00014921" w14:paraId="6330D9B9"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27FE895F" w14:textId="77777777" w:rsidR="00014921" w:rsidRDefault="00974781">
            <w:pPr>
              <w:jc w:val="left"/>
              <w:rPr>
                <w:szCs w:val="26"/>
              </w:rPr>
            </w:pPr>
            <w:r>
              <w:rPr>
                <w:rFonts w:eastAsia="SimSun"/>
                <w:szCs w:val="26"/>
                <w:lang w:eastAsia="zh-CN" w:bidi="ar"/>
              </w:rPr>
              <w:t>1</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6AE8C698" w14:textId="77777777" w:rsidR="00014921" w:rsidRDefault="00974781">
            <w:pPr>
              <w:jc w:val="left"/>
              <w:rPr>
                <w:szCs w:val="26"/>
              </w:rPr>
            </w:pPr>
            <w:r>
              <w:rPr>
                <w:rFonts w:eastAsia="SimSun"/>
                <w:szCs w:val="26"/>
                <w:lang w:eastAsia="zh-CN" w:bidi="ar"/>
              </w:rPr>
              <w:t>0.84</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7F17A130" w14:textId="77777777" w:rsidR="00014921" w:rsidRDefault="00974781">
            <w:pPr>
              <w:jc w:val="left"/>
              <w:rPr>
                <w:szCs w:val="26"/>
              </w:rPr>
            </w:pPr>
            <w:r>
              <w:rPr>
                <w:rFonts w:eastAsia="SimSun"/>
                <w:szCs w:val="26"/>
                <w:lang w:eastAsia="zh-CN" w:bidi="ar"/>
              </w:rPr>
              <w:t>0.88</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488FA4E6" w14:textId="77777777" w:rsidR="00014921" w:rsidRDefault="00974781">
            <w:pPr>
              <w:jc w:val="left"/>
              <w:rPr>
                <w:szCs w:val="26"/>
              </w:rPr>
            </w:pPr>
            <w:r>
              <w:rPr>
                <w:rFonts w:eastAsia="SimSun"/>
                <w:szCs w:val="26"/>
                <w:lang w:eastAsia="zh-CN" w:bidi="ar"/>
              </w:rPr>
              <w:t>0.86</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49B5EC23" w14:textId="77777777" w:rsidR="00014921" w:rsidRDefault="00974781">
            <w:pPr>
              <w:jc w:val="left"/>
              <w:rPr>
                <w:szCs w:val="26"/>
              </w:rPr>
            </w:pPr>
            <w:r>
              <w:rPr>
                <w:rFonts w:eastAsia="SimSun"/>
                <w:szCs w:val="26"/>
                <w:lang w:eastAsia="zh-CN" w:bidi="ar"/>
              </w:rPr>
              <w:t>900</w:t>
            </w:r>
          </w:p>
        </w:tc>
      </w:tr>
      <w:tr w:rsidR="00014921" w14:paraId="4AA8F4C5"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641D7455" w14:textId="77777777" w:rsidR="00014921" w:rsidRDefault="00974781">
            <w:pPr>
              <w:jc w:val="left"/>
              <w:rPr>
                <w:szCs w:val="26"/>
              </w:rPr>
            </w:pPr>
            <w:r>
              <w:rPr>
                <w:rFonts w:eastAsia="SimSun"/>
                <w:szCs w:val="26"/>
                <w:lang w:eastAsia="zh-CN" w:bidi="ar"/>
              </w:rPr>
              <w:t>2</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5904D0D2" w14:textId="77777777" w:rsidR="00014921" w:rsidRDefault="00974781">
            <w:pPr>
              <w:jc w:val="left"/>
              <w:rPr>
                <w:szCs w:val="26"/>
              </w:rPr>
            </w:pPr>
            <w:r>
              <w:rPr>
                <w:rFonts w:eastAsia="SimSun"/>
                <w:szCs w:val="26"/>
                <w:lang w:eastAsia="zh-CN" w:bidi="ar"/>
              </w:rPr>
              <w:t>0.75</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28CBF05E" w14:textId="77777777" w:rsidR="00014921" w:rsidRDefault="00974781">
            <w:pPr>
              <w:jc w:val="left"/>
              <w:rPr>
                <w:szCs w:val="26"/>
              </w:rPr>
            </w:pPr>
            <w:r>
              <w:rPr>
                <w:rFonts w:eastAsia="SimSun"/>
                <w:szCs w:val="26"/>
                <w:lang w:eastAsia="zh-CN" w:bidi="ar"/>
              </w:rPr>
              <w:t>0.84</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32D10517" w14:textId="77777777" w:rsidR="00014921" w:rsidRDefault="00974781">
            <w:pPr>
              <w:jc w:val="left"/>
              <w:rPr>
                <w:szCs w:val="26"/>
              </w:rPr>
            </w:pPr>
            <w:r>
              <w:rPr>
                <w:rFonts w:eastAsia="SimSun"/>
                <w:szCs w:val="26"/>
                <w:lang w:eastAsia="zh-CN" w:bidi="ar"/>
              </w:rPr>
              <w:t>0.79</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17BD0D03" w14:textId="77777777" w:rsidR="00014921" w:rsidRDefault="00974781">
            <w:pPr>
              <w:jc w:val="left"/>
              <w:rPr>
                <w:szCs w:val="26"/>
              </w:rPr>
            </w:pPr>
            <w:r>
              <w:rPr>
                <w:rFonts w:eastAsia="SimSun"/>
                <w:szCs w:val="26"/>
                <w:lang w:eastAsia="zh-CN" w:bidi="ar"/>
              </w:rPr>
              <w:t>700</w:t>
            </w:r>
          </w:p>
        </w:tc>
      </w:tr>
      <w:tr w:rsidR="00014921" w14:paraId="6E41D8DB"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4EC30ABF" w14:textId="77777777" w:rsidR="00014921" w:rsidRDefault="00974781">
            <w:pPr>
              <w:jc w:val="left"/>
              <w:rPr>
                <w:szCs w:val="26"/>
              </w:rPr>
            </w:pPr>
            <w:r>
              <w:rPr>
                <w:rFonts w:eastAsia="SimSun"/>
                <w:szCs w:val="26"/>
                <w:lang w:eastAsia="zh-CN" w:bidi="ar"/>
              </w:rPr>
              <w:t>3</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2B8031C8" w14:textId="77777777" w:rsidR="00014921" w:rsidRDefault="00974781">
            <w:pPr>
              <w:jc w:val="left"/>
              <w:rPr>
                <w:szCs w:val="26"/>
              </w:rPr>
            </w:pPr>
            <w:r>
              <w:rPr>
                <w:rFonts w:eastAsia="SimSun"/>
                <w:szCs w:val="26"/>
                <w:lang w:eastAsia="zh-CN" w:bidi="ar"/>
              </w:rPr>
              <w:t>0.88</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70028AD0" w14:textId="77777777" w:rsidR="00014921" w:rsidRDefault="00974781">
            <w:pPr>
              <w:jc w:val="left"/>
              <w:rPr>
                <w:szCs w:val="26"/>
              </w:rPr>
            </w:pPr>
            <w:r>
              <w:rPr>
                <w:rFonts w:eastAsia="SimSun"/>
                <w:szCs w:val="26"/>
                <w:lang w:eastAsia="zh-CN" w:bidi="ar"/>
              </w:rPr>
              <w:t>0.81</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2C944081" w14:textId="77777777" w:rsidR="00014921" w:rsidRDefault="00974781">
            <w:pPr>
              <w:jc w:val="left"/>
              <w:rPr>
                <w:szCs w:val="26"/>
              </w:rPr>
            </w:pPr>
            <w:r>
              <w:rPr>
                <w:rFonts w:eastAsia="SimSun"/>
                <w:szCs w:val="26"/>
                <w:lang w:eastAsia="zh-CN" w:bidi="ar"/>
              </w:rPr>
              <w:t>0.84</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4E7B60EA" w14:textId="77777777" w:rsidR="00014921" w:rsidRDefault="00974781">
            <w:pPr>
              <w:jc w:val="left"/>
              <w:rPr>
                <w:szCs w:val="26"/>
              </w:rPr>
            </w:pPr>
            <w:r>
              <w:rPr>
                <w:rFonts w:eastAsia="SimSun"/>
                <w:szCs w:val="26"/>
                <w:lang w:eastAsia="zh-CN" w:bidi="ar"/>
              </w:rPr>
              <w:t>900</w:t>
            </w:r>
          </w:p>
        </w:tc>
      </w:tr>
      <w:tr w:rsidR="00014921" w14:paraId="25E2ABE5"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6F294051" w14:textId="77777777" w:rsidR="00014921" w:rsidRDefault="00974781">
            <w:pPr>
              <w:jc w:val="left"/>
              <w:rPr>
                <w:szCs w:val="26"/>
              </w:rPr>
            </w:pPr>
            <w:r>
              <w:rPr>
                <w:rFonts w:eastAsia="SimSun"/>
                <w:szCs w:val="26"/>
                <w:lang w:eastAsia="zh-CN" w:bidi="ar"/>
              </w:rPr>
              <w:t>4</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1C955FE2" w14:textId="77777777" w:rsidR="00014921" w:rsidRDefault="00974781">
            <w:pPr>
              <w:jc w:val="left"/>
              <w:rPr>
                <w:szCs w:val="26"/>
              </w:rPr>
            </w:pPr>
            <w:r>
              <w:rPr>
                <w:rFonts w:eastAsia="SimSun"/>
                <w:szCs w:val="26"/>
                <w:lang w:eastAsia="zh-CN" w:bidi="ar"/>
              </w:rPr>
              <w:t>0.86</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298C2FB4" w14:textId="77777777" w:rsidR="00014921" w:rsidRDefault="00974781">
            <w:pPr>
              <w:jc w:val="left"/>
              <w:rPr>
                <w:szCs w:val="26"/>
              </w:rPr>
            </w:pPr>
            <w:r>
              <w:rPr>
                <w:rFonts w:eastAsia="SimSun"/>
                <w:szCs w:val="26"/>
                <w:lang w:eastAsia="zh-CN" w:bidi="ar"/>
              </w:rPr>
              <w:t>0.79</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020ED4A0" w14:textId="77777777" w:rsidR="00014921" w:rsidRDefault="00974781">
            <w:pPr>
              <w:jc w:val="left"/>
              <w:rPr>
                <w:szCs w:val="26"/>
              </w:rPr>
            </w:pPr>
            <w:r>
              <w:rPr>
                <w:rFonts w:eastAsia="SimSun"/>
                <w:szCs w:val="26"/>
                <w:lang w:eastAsia="zh-CN" w:bidi="ar"/>
              </w:rPr>
              <w:t>0.82</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0DFFB580" w14:textId="77777777" w:rsidR="00014921" w:rsidRDefault="00974781">
            <w:pPr>
              <w:jc w:val="left"/>
              <w:rPr>
                <w:szCs w:val="26"/>
              </w:rPr>
            </w:pPr>
            <w:r>
              <w:rPr>
                <w:rFonts w:eastAsia="SimSun"/>
                <w:szCs w:val="26"/>
                <w:lang w:eastAsia="zh-CN" w:bidi="ar"/>
              </w:rPr>
              <w:t>900</w:t>
            </w:r>
          </w:p>
        </w:tc>
      </w:tr>
      <w:tr w:rsidR="00014921" w14:paraId="708C812F"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03E94A1C" w14:textId="77777777" w:rsidR="00014921" w:rsidRDefault="00974781">
            <w:pPr>
              <w:jc w:val="left"/>
              <w:rPr>
                <w:szCs w:val="26"/>
              </w:rPr>
            </w:pPr>
            <w:r>
              <w:rPr>
                <w:rStyle w:val="Strong"/>
                <w:rFonts w:eastAsia="SimSun"/>
                <w:szCs w:val="26"/>
                <w:lang w:eastAsia="zh-CN" w:bidi="ar"/>
              </w:rPr>
              <w:t>Accuracy</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27CCC673" w14:textId="77777777" w:rsidR="00014921" w:rsidRDefault="00974781">
            <w:pPr>
              <w:jc w:val="left"/>
              <w:rPr>
                <w:szCs w:val="26"/>
              </w:rPr>
            </w:pPr>
            <w:r>
              <w:rPr>
                <w:rFonts w:eastAsia="SimSun"/>
                <w:szCs w:val="26"/>
                <w:lang w:eastAsia="zh-CN" w:bidi="ar"/>
              </w:rPr>
              <w:t>0.87</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75E5FF0B" w14:textId="77777777" w:rsidR="00014921" w:rsidRDefault="00974781">
            <w:pPr>
              <w:jc w:val="left"/>
              <w:rPr>
                <w:szCs w:val="26"/>
              </w:rPr>
            </w:pPr>
            <w:r>
              <w:rPr>
                <w:rFonts w:eastAsia="SimSun"/>
                <w:szCs w:val="26"/>
                <w:lang w:eastAsia="zh-CN" w:bidi="ar"/>
              </w:rPr>
              <w:t>0.87</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13763DF6" w14:textId="77777777" w:rsidR="00014921" w:rsidRDefault="00974781">
            <w:pPr>
              <w:jc w:val="left"/>
              <w:rPr>
                <w:szCs w:val="26"/>
              </w:rPr>
            </w:pPr>
            <w:r>
              <w:rPr>
                <w:rFonts w:eastAsia="SimSun"/>
                <w:szCs w:val="26"/>
                <w:lang w:eastAsia="zh-CN" w:bidi="ar"/>
              </w:rPr>
              <w:t>0.87</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3A33CEAC" w14:textId="77777777" w:rsidR="00014921" w:rsidRDefault="00974781">
            <w:pPr>
              <w:jc w:val="left"/>
              <w:rPr>
                <w:szCs w:val="26"/>
              </w:rPr>
            </w:pPr>
            <w:r>
              <w:rPr>
                <w:rFonts w:eastAsia="SimSun"/>
                <w:szCs w:val="26"/>
                <w:lang w:eastAsia="zh-CN" w:bidi="ar"/>
              </w:rPr>
              <w:t>4664</w:t>
            </w:r>
          </w:p>
        </w:tc>
      </w:tr>
      <w:tr w:rsidR="00014921" w14:paraId="242EB41E"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5944ED12" w14:textId="77777777" w:rsidR="00014921" w:rsidRDefault="00974781">
            <w:pPr>
              <w:jc w:val="left"/>
              <w:rPr>
                <w:szCs w:val="26"/>
              </w:rPr>
            </w:pPr>
            <w:r>
              <w:rPr>
                <w:rStyle w:val="Strong"/>
                <w:rFonts w:eastAsia="SimSun"/>
                <w:szCs w:val="26"/>
                <w:lang w:eastAsia="zh-CN" w:bidi="ar"/>
              </w:rPr>
              <w:t>Macro avg</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4447B543" w14:textId="77777777" w:rsidR="00014921" w:rsidRDefault="00974781">
            <w:pPr>
              <w:jc w:val="left"/>
              <w:rPr>
                <w:szCs w:val="26"/>
              </w:rPr>
            </w:pPr>
            <w:r>
              <w:rPr>
                <w:rFonts w:eastAsia="SimSun"/>
                <w:szCs w:val="26"/>
                <w:lang w:eastAsia="zh-CN" w:bidi="ar"/>
              </w:rPr>
              <w:t>0.86</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0E01B07F" w14:textId="77777777" w:rsidR="00014921" w:rsidRDefault="00974781">
            <w:pPr>
              <w:jc w:val="left"/>
              <w:rPr>
                <w:szCs w:val="26"/>
              </w:rPr>
            </w:pPr>
            <w:r>
              <w:rPr>
                <w:rFonts w:eastAsia="SimSun"/>
                <w:szCs w:val="26"/>
                <w:lang w:eastAsia="zh-CN" w:bidi="ar"/>
              </w:rPr>
              <w:t>0.86</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71DCB3DA" w14:textId="77777777" w:rsidR="00014921" w:rsidRDefault="00974781">
            <w:pPr>
              <w:jc w:val="left"/>
              <w:rPr>
                <w:szCs w:val="26"/>
              </w:rPr>
            </w:pPr>
            <w:r>
              <w:rPr>
                <w:rFonts w:eastAsia="SimSun"/>
                <w:szCs w:val="26"/>
                <w:lang w:eastAsia="zh-CN" w:bidi="ar"/>
              </w:rPr>
              <w:t>0.86</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3AECA97B" w14:textId="77777777" w:rsidR="00014921" w:rsidRDefault="00974781">
            <w:pPr>
              <w:jc w:val="left"/>
              <w:rPr>
                <w:szCs w:val="26"/>
              </w:rPr>
            </w:pPr>
            <w:r>
              <w:rPr>
                <w:rFonts w:eastAsia="SimSun"/>
                <w:szCs w:val="26"/>
                <w:lang w:eastAsia="zh-CN" w:bidi="ar"/>
              </w:rPr>
              <w:t>4664</w:t>
            </w:r>
          </w:p>
        </w:tc>
      </w:tr>
      <w:tr w:rsidR="00014921" w14:paraId="5F21C7CB" w14:textId="77777777">
        <w:trPr>
          <w:tblCellSpacing w:w="15" w:type="dxa"/>
        </w:trPr>
        <w:tc>
          <w:tcPr>
            <w:tcW w:w="1602" w:type="dxa"/>
            <w:tcBorders>
              <w:top w:val="single" w:sz="4" w:space="0" w:color="auto"/>
              <w:left w:val="single" w:sz="4" w:space="0" w:color="auto"/>
              <w:bottom w:val="single" w:sz="4" w:space="0" w:color="auto"/>
              <w:right w:val="single" w:sz="4" w:space="0" w:color="auto"/>
            </w:tcBorders>
            <w:shd w:val="clear" w:color="auto" w:fill="auto"/>
            <w:vAlign w:val="center"/>
          </w:tcPr>
          <w:p w14:paraId="2EC0B3F9" w14:textId="77777777" w:rsidR="00014921" w:rsidRDefault="00974781">
            <w:pPr>
              <w:jc w:val="left"/>
              <w:rPr>
                <w:szCs w:val="26"/>
              </w:rPr>
            </w:pPr>
            <w:r>
              <w:rPr>
                <w:rStyle w:val="Strong"/>
                <w:rFonts w:eastAsia="SimSun"/>
                <w:szCs w:val="26"/>
                <w:lang w:eastAsia="zh-CN" w:bidi="ar"/>
              </w:rPr>
              <w:t>Weighted avg</w:t>
            </w:r>
          </w:p>
        </w:tc>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31C51F77" w14:textId="77777777" w:rsidR="00014921" w:rsidRDefault="00974781">
            <w:pPr>
              <w:jc w:val="left"/>
              <w:rPr>
                <w:szCs w:val="26"/>
              </w:rPr>
            </w:pPr>
            <w:r>
              <w:rPr>
                <w:rFonts w:eastAsia="SimSun"/>
                <w:szCs w:val="26"/>
                <w:lang w:eastAsia="zh-CN" w:bidi="ar"/>
              </w:rPr>
              <w:t>0.87</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7254E10F" w14:textId="77777777" w:rsidR="00014921" w:rsidRDefault="00974781">
            <w:pPr>
              <w:jc w:val="left"/>
              <w:rPr>
                <w:szCs w:val="26"/>
              </w:rPr>
            </w:pPr>
            <w:r>
              <w:rPr>
                <w:rFonts w:eastAsia="SimSun"/>
                <w:szCs w:val="26"/>
                <w:lang w:eastAsia="zh-CN" w:bidi="ar"/>
              </w:rPr>
              <w:t>0.87</w:t>
            </w:r>
          </w:p>
        </w:tc>
        <w:tc>
          <w:tcPr>
            <w:tcW w:w="1122" w:type="dxa"/>
            <w:tcBorders>
              <w:top w:val="single" w:sz="4" w:space="0" w:color="auto"/>
              <w:left w:val="single" w:sz="4" w:space="0" w:color="auto"/>
              <w:bottom w:val="single" w:sz="4" w:space="0" w:color="auto"/>
              <w:right w:val="single" w:sz="4" w:space="0" w:color="auto"/>
            </w:tcBorders>
            <w:shd w:val="clear" w:color="auto" w:fill="auto"/>
            <w:vAlign w:val="center"/>
          </w:tcPr>
          <w:p w14:paraId="3D4AEB92" w14:textId="77777777" w:rsidR="00014921" w:rsidRDefault="00974781">
            <w:pPr>
              <w:jc w:val="left"/>
              <w:rPr>
                <w:szCs w:val="26"/>
              </w:rPr>
            </w:pPr>
            <w:r>
              <w:rPr>
                <w:rFonts w:eastAsia="SimSun"/>
                <w:szCs w:val="26"/>
                <w:lang w:eastAsia="zh-CN" w:bidi="ar"/>
              </w:rPr>
              <w:t>0.87</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14:paraId="7E3C01E6" w14:textId="77777777" w:rsidR="00014921" w:rsidRDefault="00974781">
            <w:pPr>
              <w:jc w:val="left"/>
              <w:rPr>
                <w:szCs w:val="26"/>
              </w:rPr>
            </w:pPr>
            <w:r>
              <w:rPr>
                <w:rFonts w:eastAsia="SimSun"/>
                <w:szCs w:val="26"/>
                <w:lang w:eastAsia="zh-CN" w:bidi="ar"/>
              </w:rPr>
              <w:t>4664</w:t>
            </w:r>
          </w:p>
        </w:tc>
      </w:tr>
    </w:tbl>
    <w:p w14:paraId="2DFA9EAC" w14:textId="77777777" w:rsidR="00014921" w:rsidRDefault="00974781">
      <w:pPr>
        <w:rPr>
          <w:rFonts w:eastAsia="SimSun"/>
          <w:szCs w:val="26"/>
        </w:rPr>
      </w:pP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khi</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làm</w:t>
      </w:r>
      <w:proofErr w:type="spellEnd"/>
      <w:r>
        <w:rPr>
          <w:rFonts w:eastAsia="SimSun"/>
          <w:szCs w:val="26"/>
        </w:rPr>
        <w:t xml:space="preserve"> meta-model,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tăng</w:t>
      </w:r>
      <w:proofErr w:type="spellEnd"/>
      <w:r>
        <w:rPr>
          <w:rFonts w:eastAsia="SimSun"/>
          <w:szCs w:val="26"/>
        </w:rPr>
        <w:t xml:space="preserve"> </w:t>
      </w:r>
      <w:proofErr w:type="spellStart"/>
      <w:r>
        <w:rPr>
          <w:rFonts w:eastAsia="SimSun"/>
          <w:szCs w:val="26"/>
        </w:rPr>
        <w:t>lên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t</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F1-score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trên</w:t>
      </w:r>
      <w:proofErr w:type="spellEnd"/>
      <w:r>
        <w:rPr>
          <w:rFonts w:eastAsia="SimSun"/>
          <w:szCs w:val="26"/>
        </w:rPr>
        <w:t xml:space="preserve"> 0.79),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quan</w:t>
      </w:r>
      <w:proofErr w:type="spellEnd"/>
      <w:r>
        <w:rPr>
          <w:rFonts w:eastAsia="SimSun"/>
          <w:szCs w:val="26"/>
        </w:rPr>
        <w:t xml:space="preserve"> </w:t>
      </w:r>
      <w:proofErr w:type="spellStart"/>
      <w:r>
        <w:rPr>
          <w:rFonts w:eastAsia="SimSun"/>
          <w:szCs w:val="26"/>
        </w:rPr>
        <w:t>h</w:t>
      </w:r>
      <w:r>
        <w:rPr>
          <w:rFonts w:eastAsia="SimSun"/>
          <w:szCs w:val="26"/>
        </w:rPr>
        <w:t>ệ</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đ</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EfficientNet-B3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hơn</w:t>
      </w:r>
      <w:proofErr w:type="spellEnd"/>
      <w:r>
        <w:rPr>
          <w:rFonts w:eastAsia="SimSun"/>
          <w:szCs w:val="26"/>
        </w:rPr>
        <w:t>.</w:t>
      </w:r>
      <w:r>
        <w:rPr>
          <w:rFonts w:eastAsia="SimSun"/>
          <w:szCs w:val="26"/>
          <w:lang w:val="vi-VN"/>
        </w:rPr>
        <w:t xml:space="preserve"> </w:t>
      </w: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rõ</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này</w:t>
      </w:r>
      <w:proofErr w:type="spellEnd"/>
      <w:r>
        <w:rPr>
          <w:rFonts w:eastAsia="SimSun"/>
          <w:szCs w:val="26"/>
        </w:rPr>
        <w:t>:</w:t>
      </w:r>
    </w:p>
    <w:p w14:paraId="02A603DB" w14:textId="77777777" w:rsidR="00014921" w:rsidRDefault="00974781">
      <w:pPr>
        <w:ind w:firstLine="0"/>
      </w:pPr>
      <w:r>
        <w:rPr>
          <w:noProof/>
        </w:rPr>
        <w:lastRenderedPageBreak/>
        <w:drawing>
          <wp:inline distT="0" distB="0" distL="114300" distR="114300" wp14:anchorId="3A97A3F7" wp14:editId="6679FCAA">
            <wp:extent cx="5600700" cy="697230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600700" cy="6972300"/>
                    </a:xfrm>
                    <a:prstGeom prst="rect">
                      <a:avLst/>
                    </a:prstGeom>
                    <a:noFill/>
                    <a:ln>
                      <a:noFill/>
                    </a:ln>
                  </pic:spPr>
                </pic:pic>
              </a:graphicData>
            </a:graphic>
          </wp:inline>
        </w:drawing>
      </w:r>
    </w:p>
    <w:p w14:paraId="35EE9418" w14:textId="77777777" w:rsidR="00014921" w:rsidRDefault="00974781">
      <w:pPr>
        <w:pStyle w:val="Caption"/>
        <w:ind w:firstLine="0"/>
        <w:jc w:val="center"/>
        <w:rPr>
          <w:b/>
          <w:bCs w:val="0"/>
          <w:lang w:val="vi-VN"/>
        </w:rPr>
      </w:pPr>
      <w:bookmarkStart w:id="1187" w:name="_Toc4653"/>
      <w:proofErr w:type="spellStart"/>
      <w:r>
        <w:rPr>
          <w:b/>
          <w:bCs w:val="0"/>
        </w:rPr>
        <w:t>Hình</w:t>
      </w:r>
      <w:proofErr w:type="spellEnd"/>
      <w:r>
        <w:rPr>
          <w:b/>
          <w:bCs w:val="0"/>
        </w:rPr>
        <w:t xml:space="preserve"> 3.7</w:t>
      </w:r>
      <w:r>
        <w:rPr>
          <w:b/>
          <w:bCs w:val="0"/>
          <w:lang w:val="vi-VN"/>
        </w:rPr>
        <w:t xml:space="preserve">. </w:t>
      </w:r>
      <w:r>
        <w:rPr>
          <w:b/>
          <w:bCs w:val="0"/>
          <w:lang w:val="vi-VN"/>
        </w:rPr>
        <w:t>Ma trận nhầm lẫn của mô hình EfficientNet-B3 + XGBoost</w:t>
      </w:r>
      <w:bookmarkEnd w:id="1187"/>
    </w:p>
    <w:p w14:paraId="1CB424A8" w14:textId="77777777" w:rsidR="00014921" w:rsidRDefault="00974781">
      <w:pPr>
        <w:ind w:firstLineChars="200" w:firstLine="52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EfficientNetB3 +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1241/1264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cũng</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ví</w:t>
      </w:r>
      <w:proofErr w:type="spellEnd"/>
      <w:r>
        <w:rPr>
          <w:rFonts w:eastAsia="SimSun"/>
          <w:szCs w:val="26"/>
        </w:rPr>
        <w:t xml:space="preserve"> </w:t>
      </w:r>
      <w:proofErr w:type="spellStart"/>
      <w:r>
        <w:rPr>
          <w:rFonts w:eastAsia="SimSun"/>
          <w:szCs w:val="26"/>
        </w:rPr>
        <w:t>d</w:t>
      </w:r>
      <w:r>
        <w:rPr>
          <w:rFonts w:eastAsia="SimSun"/>
          <w:szCs w:val="26"/>
        </w:rPr>
        <w:t>ụ</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có</w:t>
      </w:r>
      <w:proofErr w:type="spellEnd"/>
      <w:r>
        <w:rPr>
          <w:rFonts w:eastAsia="SimSun"/>
          <w:szCs w:val="26"/>
        </w:rPr>
        <w:t xml:space="preserve"> 791/900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có</w:t>
      </w:r>
      <w:proofErr w:type="spellEnd"/>
      <w:r>
        <w:rPr>
          <w:rFonts w:eastAsia="SimSun"/>
          <w:szCs w:val="26"/>
        </w:rPr>
        <w:t xml:space="preserve"> 728/900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gi</w:t>
      </w:r>
      <w:r>
        <w:rPr>
          <w:rFonts w:eastAsia="SimSun"/>
          <w:szCs w:val="26"/>
        </w:rPr>
        <w:t>ả</w:t>
      </w:r>
      <w:r>
        <w:rPr>
          <w:rFonts w:eastAsia="SimSun"/>
          <w:szCs w:val="26"/>
        </w:rPr>
        <w:t>m</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LR.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vector </w:t>
      </w:r>
      <w:proofErr w:type="spellStart"/>
      <w:r>
        <w:rPr>
          <w:rFonts w:eastAsia="SimSun"/>
          <w:szCs w:val="26"/>
        </w:rPr>
        <w:t>xác</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kh</w:t>
      </w:r>
      <w:r>
        <w:rPr>
          <w:rFonts w:eastAsia="SimSun"/>
          <w:szCs w:val="26"/>
        </w:rPr>
        <w:t>ắ</w:t>
      </w:r>
      <w:r>
        <w:rPr>
          <w:rFonts w:eastAsia="SimSun"/>
          <w:szCs w:val="26"/>
        </w:rPr>
        <w:t>c</w:t>
      </w:r>
      <w:proofErr w:type="spellEnd"/>
      <w:r>
        <w:rPr>
          <w:rFonts w:eastAsia="SimSun"/>
          <w:szCs w:val="26"/>
        </w:rPr>
        <w:t xml:space="preserve"> </w:t>
      </w:r>
      <w:proofErr w:type="spellStart"/>
      <w:r>
        <w:rPr>
          <w:rFonts w:eastAsia="SimSun"/>
          <w:szCs w:val="26"/>
        </w:rPr>
        <w:t>ph</w:t>
      </w:r>
      <w:r>
        <w:rPr>
          <w:rFonts w:eastAsia="SimSun"/>
          <w:szCs w:val="26"/>
        </w:rPr>
        <w:t>ụ</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h</w:t>
      </w:r>
      <w:r>
        <w:rPr>
          <w:rFonts w:eastAsia="SimSun"/>
          <w:szCs w:val="26"/>
        </w:rPr>
        <w:t>ạ</w:t>
      </w:r>
      <w:r>
        <w:rPr>
          <w:rFonts w:eastAsia="SimSun"/>
          <w:szCs w:val="26"/>
        </w:rPr>
        <w:t>n</w:t>
      </w:r>
      <w:proofErr w:type="spellEnd"/>
      <w:r>
        <w:rPr>
          <w:rFonts w:eastAsia="SimSun"/>
          <w:szCs w:val="26"/>
        </w:rPr>
        <w:t xml:space="preserve"> </w:t>
      </w:r>
      <w:proofErr w:type="spellStart"/>
      <w:r>
        <w:rPr>
          <w:rFonts w:eastAsia="SimSun"/>
          <w:szCs w:val="26"/>
        </w:rPr>
        <w:t>ch</w:t>
      </w:r>
      <w:r>
        <w:rPr>
          <w:rFonts w:eastAsia="SimSun"/>
          <w:szCs w:val="26"/>
        </w:rPr>
        <w:t>ế</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cu</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cùng</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cao</w:t>
      </w:r>
      <w:proofErr w:type="spellEnd"/>
      <w:r>
        <w:rPr>
          <w:rFonts w:eastAsia="SimSun"/>
          <w:szCs w:val="26"/>
        </w:rPr>
        <w:t>.</w:t>
      </w:r>
    </w:p>
    <w:p w14:paraId="45EEF388" w14:textId="77777777" w:rsidR="00014921" w:rsidRDefault="00974781">
      <w:pPr>
        <w:ind w:firstLineChars="200" w:firstLine="522"/>
        <w:rPr>
          <w:rFonts w:eastAsia="SimSun"/>
          <w:szCs w:val="26"/>
        </w:rPr>
      </w:pPr>
      <w:r>
        <w:rPr>
          <w:rFonts w:eastAsia="SimSun"/>
          <w:b/>
          <w:bCs/>
          <w:szCs w:val="26"/>
          <w:lang w:val="vi-VN"/>
        </w:rPr>
        <w:lastRenderedPageBreak/>
        <w:t xml:space="preserve">ResNet50 + XGBoost: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ResNet50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0.6404, </w:t>
      </w:r>
      <w:proofErr w:type="spellStart"/>
      <w:r>
        <w:rPr>
          <w:rFonts w:eastAsia="SimSun"/>
          <w:szCs w:val="26"/>
        </w:rPr>
        <w:t>đây</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bư</w:t>
      </w:r>
      <w:r>
        <w:rPr>
          <w:rFonts w:eastAsia="SimSun"/>
          <w:szCs w:val="26"/>
        </w:rPr>
        <w:t>ớ</w:t>
      </w:r>
      <w:r>
        <w:rPr>
          <w:rFonts w:eastAsia="SimSun"/>
          <w:szCs w:val="26"/>
        </w:rPr>
        <w:t>c</w:t>
      </w:r>
      <w:proofErr w:type="spellEnd"/>
      <w:r>
        <w:rPr>
          <w:rFonts w:eastAsia="SimSun"/>
          <w:szCs w:val="26"/>
        </w:rPr>
        <w:t xml:space="preserve"> </w:t>
      </w:r>
      <w:proofErr w:type="spellStart"/>
      <w:r>
        <w:rPr>
          <w:rFonts w:eastAsia="SimSun"/>
          <w:szCs w:val="26"/>
        </w:rPr>
        <w:t>nh</w:t>
      </w:r>
      <w:r>
        <w:rPr>
          <w:rFonts w:eastAsia="SimSun"/>
          <w:szCs w:val="26"/>
        </w:rPr>
        <w:t>ả</w:t>
      </w:r>
      <w:r>
        <w:rPr>
          <w:rFonts w:eastAsia="SimSun"/>
          <w:szCs w:val="26"/>
        </w:rPr>
        <w:t>y</w:t>
      </w:r>
      <w:proofErr w:type="spellEnd"/>
      <w:r>
        <w:rPr>
          <w:rFonts w:eastAsia="SimSun"/>
          <w:szCs w:val="26"/>
        </w:rPr>
        <w:t xml:space="preserve"> </w:t>
      </w:r>
      <w:proofErr w:type="spellStart"/>
      <w:r>
        <w:rPr>
          <w:rFonts w:eastAsia="SimSun"/>
          <w:szCs w:val="26"/>
        </w:rPr>
        <w:t>v</w:t>
      </w:r>
      <w:r>
        <w:rPr>
          <w:rFonts w:eastAsia="SimSun"/>
          <w:szCs w:val="26"/>
        </w:rPr>
        <w:t>ọ</w:t>
      </w:r>
      <w:r>
        <w:rPr>
          <w:rFonts w:eastAsia="SimSun"/>
          <w:szCs w:val="26"/>
        </w:rPr>
        <w:t>t</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0.3392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ResNet50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ResNet50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 xml:space="preserve">3.9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w:t>
      </w:r>
    </w:p>
    <w:p w14:paraId="7B019294" w14:textId="77777777" w:rsidR="00014921" w:rsidRDefault="00974781">
      <w:pPr>
        <w:pStyle w:val="Bng"/>
        <w:ind w:firstLine="0"/>
      </w:pPr>
      <w:bookmarkStart w:id="1188" w:name="_Toc3256"/>
      <w:r>
        <w:t>B</w:t>
      </w:r>
      <w:r>
        <w:t>ả</w:t>
      </w:r>
      <w:r>
        <w:t>ng 3.9. Classification Report ResNet50 + XGBoost</w:t>
      </w:r>
      <w:bookmarkEnd w:id="11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164"/>
        <w:gridCol w:w="1573"/>
      </w:tblGrid>
      <w:tr w:rsidR="00014921" w14:paraId="17329213"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0661205F"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237F81" w14:textId="77777777" w:rsidR="00014921" w:rsidRDefault="00974781">
            <w:pPr>
              <w:jc w:val="center"/>
              <w:rPr>
                <w:b/>
                <w:bCs/>
                <w:szCs w:val="26"/>
              </w:rPr>
            </w:pPr>
            <w:r>
              <w:rPr>
                <w:rFonts w:eastAsia="SimSun"/>
                <w:b/>
                <w:bCs/>
                <w:szCs w:val="26"/>
                <w:lang w:eastAsia="zh-CN" w:bidi="ar"/>
              </w:rPr>
              <w:t>Precision</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07DF4B0A" w14:textId="77777777" w:rsidR="00014921" w:rsidRDefault="00974781">
            <w:pPr>
              <w:jc w:val="center"/>
              <w:rPr>
                <w:b/>
                <w:bCs/>
                <w:szCs w:val="26"/>
              </w:rPr>
            </w:pPr>
            <w:r>
              <w:rPr>
                <w:rFonts w:eastAsia="SimSun"/>
                <w:b/>
                <w:bCs/>
                <w:szCs w:val="26"/>
                <w:lang w:eastAsia="zh-CN" w:bidi="ar"/>
              </w:rPr>
              <w:t>Recall</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C4E6393" w14:textId="77777777" w:rsidR="00014921" w:rsidRDefault="00974781">
            <w:pPr>
              <w:jc w:val="center"/>
              <w:rPr>
                <w:b/>
                <w:bCs/>
                <w:szCs w:val="26"/>
              </w:rPr>
            </w:pPr>
            <w:r>
              <w:rPr>
                <w:rFonts w:eastAsia="SimSun"/>
                <w:b/>
                <w:bCs/>
                <w:szCs w:val="26"/>
                <w:lang w:eastAsia="zh-CN" w:bidi="ar"/>
              </w:rPr>
              <w:t>F1-Score</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064EC6F0" w14:textId="77777777" w:rsidR="00014921" w:rsidRDefault="00974781">
            <w:pPr>
              <w:jc w:val="center"/>
              <w:rPr>
                <w:b/>
                <w:bCs/>
                <w:szCs w:val="26"/>
              </w:rPr>
            </w:pPr>
            <w:r>
              <w:rPr>
                <w:rFonts w:eastAsia="SimSun"/>
                <w:b/>
                <w:bCs/>
                <w:szCs w:val="26"/>
                <w:lang w:eastAsia="zh-CN" w:bidi="ar"/>
              </w:rPr>
              <w:t>Support</w:t>
            </w:r>
          </w:p>
        </w:tc>
      </w:tr>
      <w:tr w:rsidR="00014921" w14:paraId="0500E33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1A8ED0"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E585F9" w14:textId="77777777" w:rsidR="00014921" w:rsidRDefault="00974781">
            <w:pPr>
              <w:jc w:val="left"/>
              <w:rPr>
                <w:szCs w:val="26"/>
              </w:rPr>
            </w:pPr>
            <w:r>
              <w:rPr>
                <w:rFonts w:eastAsia="SimSun"/>
                <w:szCs w:val="26"/>
                <w:lang w:eastAsia="zh-CN" w:bidi="ar"/>
              </w:rPr>
              <w:t>0.75</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7B517513" w14:textId="77777777" w:rsidR="00014921" w:rsidRDefault="00974781">
            <w:pPr>
              <w:jc w:val="left"/>
              <w:rPr>
                <w:szCs w:val="26"/>
              </w:rPr>
            </w:pPr>
            <w:r>
              <w:rPr>
                <w:rFonts w:eastAsia="SimSun"/>
                <w:szCs w:val="26"/>
                <w:lang w:eastAsia="zh-CN" w:bidi="ar"/>
              </w:rPr>
              <w:t>0.91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054F03" w14:textId="77777777" w:rsidR="00014921" w:rsidRDefault="00974781">
            <w:pPr>
              <w:jc w:val="left"/>
              <w:rPr>
                <w:szCs w:val="26"/>
              </w:rPr>
            </w:pPr>
            <w:r>
              <w:rPr>
                <w:rFonts w:eastAsia="SimSun"/>
                <w:szCs w:val="26"/>
                <w:lang w:eastAsia="zh-CN" w:bidi="ar"/>
              </w:rPr>
              <w:t>0.82</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09B522B3" w14:textId="77777777" w:rsidR="00014921" w:rsidRDefault="00974781">
            <w:pPr>
              <w:jc w:val="left"/>
              <w:rPr>
                <w:szCs w:val="26"/>
              </w:rPr>
            </w:pPr>
            <w:r>
              <w:rPr>
                <w:rFonts w:eastAsia="SimSun"/>
                <w:szCs w:val="26"/>
                <w:lang w:eastAsia="zh-CN" w:bidi="ar"/>
              </w:rPr>
              <w:t>1264</w:t>
            </w:r>
          </w:p>
        </w:tc>
      </w:tr>
      <w:tr w:rsidR="00014921" w14:paraId="1D41CA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1901E2"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69F338" w14:textId="77777777" w:rsidR="00014921" w:rsidRDefault="00974781">
            <w:pPr>
              <w:jc w:val="left"/>
              <w:rPr>
                <w:szCs w:val="26"/>
              </w:rPr>
            </w:pPr>
            <w:r>
              <w:rPr>
                <w:rFonts w:eastAsia="SimSun"/>
                <w:szCs w:val="26"/>
                <w:lang w:eastAsia="zh-CN" w:bidi="ar"/>
              </w:rPr>
              <w:t>0.53</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2BA4AD6C" w14:textId="77777777" w:rsidR="00014921" w:rsidRDefault="00974781">
            <w:pPr>
              <w:jc w:val="left"/>
              <w:rPr>
                <w:szCs w:val="26"/>
              </w:rPr>
            </w:pPr>
            <w:r>
              <w:rPr>
                <w:rFonts w:eastAsia="SimSun"/>
                <w:szCs w:val="26"/>
                <w:lang w:eastAsia="zh-CN" w:bidi="ar"/>
              </w:rPr>
              <w:t>0.64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79DC84C" w14:textId="77777777" w:rsidR="00014921" w:rsidRDefault="00974781">
            <w:pPr>
              <w:jc w:val="left"/>
              <w:rPr>
                <w:szCs w:val="26"/>
              </w:rPr>
            </w:pPr>
            <w:r>
              <w:rPr>
                <w:rFonts w:eastAsia="SimSun"/>
                <w:szCs w:val="26"/>
                <w:lang w:eastAsia="zh-CN" w:bidi="ar"/>
              </w:rPr>
              <w:t>0.58</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2B19F110" w14:textId="77777777" w:rsidR="00014921" w:rsidRDefault="00974781">
            <w:pPr>
              <w:jc w:val="left"/>
              <w:rPr>
                <w:szCs w:val="26"/>
              </w:rPr>
            </w:pPr>
            <w:r>
              <w:rPr>
                <w:rFonts w:eastAsia="SimSun"/>
                <w:szCs w:val="26"/>
                <w:lang w:eastAsia="zh-CN" w:bidi="ar"/>
              </w:rPr>
              <w:t>900</w:t>
            </w:r>
          </w:p>
        </w:tc>
      </w:tr>
      <w:tr w:rsidR="00014921" w14:paraId="7B2E3FD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FEB837"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EE1E46" w14:textId="77777777" w:rsidR="00014921" w:rsidRDefault="00974781">
            <w:pPr>
              <w:jc w:val="left"/>
              <w:rPr>
                <w:szCs w:val="26"/>
              </w:rPr>
            </w:pPr>
            <w:r>
              <w:rPr>
                <w:rFonts w:eastAsia="SimSun"/>
                <w:szCs w:val="26"/>
                <w:lang w:eastAsia="zh-CN" w:bidi="ar"/>
              </w:rPr>
              <w:t>0.56</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6F0C4CDA" w14:textId="77777777" w:rsidR="00014921" w:rsidRDefault="00974781">
            <w:pPr>
              <w:jc w:val="left"/>
              <w:rPr>
                <w:szCs w:val="26"/>
              </w:rPr>
            </w:pPr>
            <w:r>
              <w:rPr>
                <w:rFonts w:eastAsia="SimSun"/>
                <w:szCs w:val="26"/>
                <w:lang w:eastAsia="zh-CN" w:bidi="ar"/>
              </w:rPr>
              <w:t>0.54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5ED36D7" w14:textId="77777777" w:rsidR="00014921" w:rsidRDefault="00974781">
            <w:pPr>
              <w:jc w:val="left"/>
              <w:rPr>
                <w:szCs w:val="26"/>
              </w:rPr>
            </w:pPr>
            <w:r>
              <w:rPr>
                <w:rFonts w:eastAsia="SimSun"/>
                <w:szCs w:val="26"/>
                <w:lang w:eastAsia="zh-CN" w:bidi="ar"/>
              </w:rPr>
              <w:t>0.55</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385DA275" w14:textId="77777777" w:rsidR="00014921" w:rsidRDefault="00974781">
            <w:pPr>
              <w:jc w:val="left"/>
              <w:rPr>
                <w:szCs w:val="26"/>
              </w:rPr>
            </w:pPr>
            <w:r>
              <w:rPr>
                <w:rFonts w:eastAsia="SimSun"/>
                <w:szCs w:val="26"/>
                <w:lang w:eastAsia="zh-CN" w:bidi="ar"/>
              </w:rPr>
              <w:t>700</w:t>
            </w:r>
          </w:p>
        </w:tc>
      </w:tr>
      <w:tr w:rsidR="00014921" w14:paraId="5D868B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54E790"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4456E8" w14:textId="77777777" w:rsidR="00014921" w:rsidRDefault="00974781">
            <w:pPr>
              <w:jc w:val="left"/>
              <w:rPr>
                <w:szCs w:val="26"/>
              </w:rPr>
            </w:pPr>
            <w:r>
              <w:rPr>
                <w:rFonts w:eastAsia="SimSun"/>
                <w:szCs w:val="26"/>
                <w:lang w:eastAsia="zh-CN" w:bidi="ar"/>
              </w:rPr>
              <w:t>0.68</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54C6C2B8" w14:textId="77777777" w:rsidR="00014921" w:rsidRDefault="00974781">
            <w:pPr>
              <w:jc w:val="left"/>
              <w:rPr>
                <w:szCs w:val="26"/>
              </w:rPr>
            </w:pPr>
            <w:r>
              <w:rPr>
                <w:rFonts w:eastAsia="SimSun"/>
                <w:szCs w:val="26"/>
                <w:lang w:eastAsia="zh-CN" w:bidi="ar"/>
              </w:rPr>
              <w:t>0.54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828EEC6" w14:textId="77777777" w:rsidR="00014921" w:rsidRDefault="00974781">
            <w:pPr>
              <w:jc w:val="left"/>
              <w:rPr>
                <w:szCs w:val="26"/>
              </w:rPr>
            </w:pPr>
            <w:r>
              <w:rPr>
                <w:rFonts w:eastAsia="SimSun"/>
                <w:szCs w:val="26"/>
                <w:lang w:eastAsia="zh-CN" w:bidi="ar"/>
              </w:rPr>
              <w:t>0.60</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055D0B48" w14:textId="77777777" w:rsidR="00014921" w:rsidRDefault="00974781">
            <w:pPr>
              <w:jc w:val="left"/>
              <w:rPr>
                <w:szCs w:val="26"/>
              </w:rPr>
            </w:pPr>
            <w:r>
              <w:rPr>
                <w:rFonts w:eastAsia="SimSun"/>
                <w:szCs w:val="26"/>
                <w:lang w:eastAsia="zh-CN" w:bidi="ar"/>
              </w:rPr>
              <w:t>900</w:t>
            </w:r>
          </w:p>
        </w:tc>
      </w:tr>
      <w:tr w:rsidR="00014921" w14:paraId="79FC46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A14AEC"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C3E86B" w14:textId="77777777" w:rsidR="00014921" w:rsidRDefault="00974781">
            <w:pPr>
              <w:jc w:val="left"/>
              <w:rPr>
                <w:szCs w:val="26"/>
              </w:rPr>
            </w:pPr>
            <w:r>
              <w:rPr>
                <w:rFonts w:eastAsia="SimSun"/>
                <w:szCs w:val="26"/>
                <w:lang w:eastAsia="zh-CN" w:bidi="ar"/>
              </w:rPr>
              <w:t>0.61</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19B842EA" w14:textId="77777777" w:rsidR="00014921" w:rsidRDefault="00974781">
            <w:pPr>
              <w:jc w:val="left"/>
              <w:rPr>
                <w:szCs w:val="26"/>
              </w:rPr>
            </w:pPr>
            <w:r>
              <w:rPr>
                <w:rFonts w:eastAsia="SimSun"/>
                <w:szCs w:val="26"/>
                <w:lang w:eastAsia="zh-CN" w:bidi="ar"/>
              </w:rPr>
              <w:t>0.45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CEBD02B" w14:textId="77777777" w:rsidR="00014921" w:rsidRDefault="00974781">
            <w:pPr>
              <w:jc w:val="left"/>
              <w:rPr>
                <w:szCs w:val="26"/>
              </w:rPr>
            </w:pPr>
            <w:r>
              <w:rPr>
                <w:rFonts w:eastAsia="SimSun"/>
                <w:szCs w:val="26"/>
                <w:lang w:eastAsia="zh-CN" w:bidi="ar"/>
              </w:rPr>
              <w:t>0.51</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0D9DCE34" w14:textId="77777777" w:rsidR="00014921" w:rsidRDefault="00974781">
            <w:pPr>
              <w:jc w:val="left"/>
              <w:rPr>
                <w:szCs w:val="26"/>
              </w:rPr>
            </w:pPr>
            <w:r>
              <w:rPr>
                <w:rFonts w:eastAsia="SimSun"/>
                <w:szCs w:val="26"/>
                <w:lang w:eastAsia="zh-CN" w:bidi="ar"/>
              </w:rPr>
              <w:t>900</w:t>
            </w:r>
          </w:p>
        </w:tc>
      </w:tr>
      <w:tr w:rsidR="00014921" w14:paraId="69C608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26C3E0"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354105" w14:textId="77777777" w:rsidR="00014921" w:rsidRDefault="00974781">
            <w:pPr>
              <w:jc w:val="left"/>
              <w:rPr>
                <w:szCs w:val="26"/>
              </w:rPr>
            </w:pPr>
            <w:r>
              <w:rPr>
                <w:rFonts w:eastAsia="SimSun"/>
                <w:szCs w:val="26"/>
                <w:lang w:eastAsia="zh-CN" w:bidi="ar"/>
              </w:rPr>
              <w:t>0.64</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660C0BB8" w14:textId="77777777" w:rsidR="00014921" w:rsidRDefault="00974781">
            <w:pPr>
              <w:jc w:val="left"/>
              <w:rPr>
                <w:szCs w:val="26"/>
              </w:rPr>
            </w:pPr>
            <w:r>
              <w:rPr>
                <w:rFonts w:eastAsia="SimSun"/>
                <w:szCs w:val="26"/>
                <w:lang w:eastAsia="zh-CN" w:bidi="ar"/>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72A86CE" w14:textId="77777777" w:rsidR="00014921" w:rsidRDefault="00974781">
            <w:pPr>
              <w:jc w:val="left"/>
              <w:rPr>
                <w:szCs w:val="26"/>
              </w:rPr>
            </w:pPr>
            <w:r>
              <w:rPr>
                <w:rFonts w:eastAsia="SimSun"/>
                <w:szCs w:val="26"/>
                <w:lang w:eastAsia="zh-CN" w:bidi="ar"/>
              </w:rPr>
              <w:t>-</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35827B6E" w14:textId="77777777" w:rsidR="00014921" w:rsidRDefault="00974781">
            <w:pPr>
              <w:jc w:val="left"/>
              <w:rPr>
                <w:szCs w:val="26"/>
              </w:rPr>
            </w:pPr>
            <w:r>
              <w:rPr>
                <w:rFonts w:eastAsia="SimSun"/>
                <w:szCs w:val="26"/>
                <w:lang w:eastAsia="zh-CN" w:bidi="ar"/>
              </w:rPr>
              <w:t>4664</w:t>
            </w:r>
          </w:p>
        </w:tc>
      </w:tr>
      <w:tr w:rsidR="00014921" w14:paraId="4214688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48776B" w14:textId="77777777" w:rsidR="00014921" w:rsidRDefault="00974781">
            <w:pPr>
              <w:jc w:val="left"/>
              <w:rPr>
                <w:szCs w:val="26"/>
              </w:rPr>
            </w:pPr>
            <w:r>
              <w:rPr>
                <w:rStyle w:val="Strong"/>
                <w:rFonts w:eastAsia="SimSun"/>
                <w:szCs w:val="26"/>
                <w:lang w:eastAsia="zh-CN" w:bidi="ar"/>
              </w:rPr>
              <w:t xml:space="preserve">Macro </w:t>
            </w:r>
            <w:r>
              <w:rPr>
                <w:rStyle w:val="Strong"/>
                <w:rFonts w:eastAsia="SimSun"/>
                <w:szCs w:val="26"/>
                <w:lang w:eastAsia="zh-CN" w:bidi="ar"/>
              </w:rPr>
              <w:t>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1A2D26" w14:textId="77777777" w:rsidR="00014921" w:rsidRDefault="00974781">
            <w:pPr>
              <w:jc w:val="left"/>
              <w:rPr>
                <w:szCs w:val="26"/>
              </w:rPr>
            </w:pPr>
            <w:r>
              <w:rPr>
                <w:rFonts w:eastAsia="SimSun"/>
                <w:szCs w:val="26"/>
                <w:lang w:eastAsia="zh-CN" w:bidi="ar"/>
              </w:rPr>
              <w:t>0.63</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5742C639" w14:textId="77777777" w:rsidR="00014921" w:rsidRDefault="00974781">
            <w:pPr>
              <w:jc w:val="left"/>
              <w:rPr>
                <w:szCs w:val="26"/>
              </w:rPr>
            </w:pPr>
            <w:r>
              <w:rPr>
                <w:rFonts w:eastAsia="SimSun"/>
                <w:szCs w:val="26"/>
                <w:lang w:eastAsia="zh-CN" w:bidi="ar"/>
              </w:rPr>
              <w:t>0.61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7BB541F" w14:textId="77777777" w:rsidR="00014921" w:rsidRDefault="00974781">
            <w:pPr>
              <w:jc w:val="left"/>
              <w:rPr>
                <w:szCs w:val="26"/>
              </w:rPr>
            </w:pPr>
            <w:r>
              <w:rPr>
                <w:rFonts w:eastAsia="SimSun"/>
                <w:szCs w:val="26"/>
                <w:lang w:eastAsia="zh-CN" w:bidi="ar"/>
              </w:rPr>
              <w:t>0.61</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2896F3D1" w14:textId="77777777" w:rsidR="00014921" w:rsidRDefault="00974781">
            <w:pPr>
              <w:jc w:val="left"/>
              <w:rPr>
                <w:szCs w:val="26"/>
              </w:rPr>
            </w:pPr>
            <w:r>
              <w:rPr>
                <w:rFonts w:eastAsia="SimSun"/>
                <w:szCs w:val="26"/>
                <w:lang w:eastAsia="zh-CN" w:bidi="ar"/>
              </w:rPr>
              <w:t>4664</w:t>
            </w:r>
          </w:p>
        </w:tc>
      </w:tr>
      <w:tr w:rsidR="00014921" w14:paraId="2ECAA83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F9CC98"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AB1BE" w14:textId="77777777" w:rsidR="00014921" w:rsidRDefault="00974781">
            <w:pPr>
              <w:jc w:val="left"/>
              <w:rPr>
                <w:szCs w:val="26"/>
              </w:rPr>
            </w:pPr>
            <w:r>
              <w:rPr>
                <w:rFonts w:eastAsia="SimSun"/>
                <w:szCs w:val="26"/>
                <w:lang w:eastAsia="zh-CN" w:bidi="ar"/>
              </w:rPr>
              <w:t>0.64</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14:paraId="1DF1ADA7" w14:textId="77777777" w:rsidR="00014921" w:rsidRDefault="00974781">
            <w:pPr>
              <w:jc w:val="left"/>
              <w:rPr>
                <w:szCs w:val="26"/>
              </w:rPr>
            </w:pPr>
            <w:r>
              <w:rPr>
                <w:rFonts w:eastAsia="SimSun"/>
                <w:szCs w:val="26"/>
                <w:lang w:eastAsia="zh-CN" w:bidi="ar"/>
              </w:rPr>
              <w:t>0.64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B9F9B29" w14:textId="77777777" w:rsidR="00014921" w:rsidRDefault="00974781">
            <w:pPr>
              <w:jc w:val="left"/>
              <w:rPr>
                <w:szCs w:val="26"/>
              </w:rPr>
            </w:pPr>
            <w:r>
              <w:rPr>
                <w:rFonts w:eastAsia="SimSun"/>
                <w:szCs w:val="26"/>
                <w:lang w:eastAsia="zh-CN" w:bidi="ar"/>
              </w:rPr>
              <w:t>0.63</w:t>
            </w:r>
          </w:p>
        </w:tc>
        <w:tc>
          <w:tcPr>
            <w:tcW w:w="1287" w:type="dxa"/>
            <w:tcBorders>
              <w:top w:val="single" w:sz="4" w:space="0" w:color="auto"/>
              <w:left w:val="single" w:sz="4" w:space="0" w:color="auto"/>
              <w:bottom w:val="single" w:sz="4" w:space="0" w:color="auto"/>
              <w:right w:val="single" w:sz="4" w:space="0" w:color="auto"/>
            </w:tcBorders>
            <w:shd w:val="clear" w:color="auto" w:fill="auto"/>
            <w:vAlign w:val="center"/>
          </w:tcPr>
          <w:p w14:paraId="15105647" w14:textId="77777777" w:rsidR="00014921" w:rsidRDefault="00974781">
            <w:pPr>
              <w:jc w:val="left"/>
              <w:rPr>
                <w:szCs w:val="26"/>
              </w:rPr>
            </w:pPr>
            <w:r>
              <w:rPr>
                <w:rFonts w:eastAsia="SimSun"/>
                <w:szCs w:val="26"/>
                <w:lang w:eastAsia="zh-CN" w:bidi="ar"/>
              </w:rPr>
              <w:t>4664</w:t>
            </w:r>
          </w:p>
        </w:tc>
      </w:tr>
    </w:tbl>
    <w:p w14:paraId="2FA48905" w14:textId="77777777" w:rsidR="00014921" w:rsidRDefault="00974781">
      <w:pPr>
        <w:rPr>
          <w:rFonts w:eastAsia="SimSun"/>
          <w:szCs w:val="26"/>
        </w:rPr>
      </w:pPr>
      <w:r>
        <w:rPr>
          <w:rFonts w:eastAsia="SimSun"/>
          <w:szCs w:val="26"/>
          <w:lang w:val="vi-VN"/>
        </w:rPr>
        <w:t>B</w:t>
      </w:r>
      <w:proofErr w:type="spellStart"/>
      <w:r>
        <w:rPr>
          <w:rFonts w:eastAsia="SimSun"/>
          <w:szCs w:val="26"/>
        </w:rPr>
        <w:t>ả</w:t>
      </w:r>
      <w:r>
        <w:rPr>
          <w:rFonts w:eastAsia="SimSun"/>
          <w:szCs w:val="26"/>
        </w:rPr>
        <w:t>ng</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rõ</w:t>
      </w:r>
      <w:proofErr w:type="spellEnd"/>
      <w:r>
        <w:rPr>
          <w:rFonts w:eastAsia="SimSun"/>
          <w:szCs w:val="26"/>
        </w:rPr>
        <w:t xml:space="preserve"> </w:t>
      </w:r>
      <w:proofErr w:type="spellStart"/>
      <w:r>
        <w:rPr>
          <w:rFonts w:eastAsia="SimSun"/>
          <w:szCs w:val="26"/>
        </w:rPr>
        <w:t>r</w:t>
      </w:r>
      <w:r>
        <w:rPr>
          <w:rFonts w:eastAsia="SimSun"/>
          <w:szCs w:val="26"/>
        </w:rPr>
        <w:t>ệ</w:t>
      </w:r>
      <w:r>
        <w:rPr>
          <w:rFonts w:eastAsia="SimSun"/>
          <w:szCs w:val="26"/>
        </w:rPr>
        <w:t>t</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t</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(F1-Score </w:t>
      </w:r>
      <w:proofErr w:type="spellStart"/>
      <w:r>
        <w:rPr>
          <w:rFonts w:eastAsia="SimSun"/>
          <w:szCs w:val="26"/>
        </w:rPr>
        <w:t>tăng</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0.00 </w:t>
      </w:r>
      <w:proofErr w:type="spellStart"/>
      <w:r>
        <w:rPr>
          <w:rFonts w:eastAsia="SimSun"/>
          <w:szCs w:val="26"/>
        </w:rPr>
        <w:t>lên</w:t>
      </w:r>
      <w:proofErr w:type="spellEnd"/>
      <w:r>
        <w:rPr>
          <w:rFonts w:eastAsia="SimSun"/>
          <w:szCs w:val="26"/>
        </w:rPr>
        <w:t xml:space="preserve"> 0.55)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(F1-Score </w:t>
      </w:r>
      <w:proofErr w:type="spellStart"/>
      <w:r>
        <w:rPr>
          <w:rFonts w:eastAsia="SimSun"/>
          <w:szCs w:val="26"/>
        </w:rPr>
        <w:t>tăng</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0.14 </w:t>
      </w:r>
      <w:proofErr w:type="spellStart"/>
      <w:r>
        <w:rPr>
          <w:rFonts w:eastAsia="SimSun"/>
          <w:szCs w:val="26"/>
        </w:rPr>
        <w:t>lên</w:t>
      </w:r>
      <w:proofErr w:type="spellEnd"/>
      <w:r>
        <w:rPr>
          <w:rFonts w:eastAsia="SimSun"/>
          <w:szCs w:val="26"/>
        </w:rPr>
        <w:t xml:space="preserve"> 0.60).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đ</w:t>
      </w:r>
      <w:r>
        <w:rPr>
          <w:rFonts w:eastAsia="SimSun"/>
          <w:szCs w:val="26"/>
        </w:rPr>
        <w:t>ồ</w:t>
      </w:r>
      <w:r>
        <w:rPr>
          <w:rFonts w:eastAsia="SimSun"/>
          <w:szCs w:val="26"/>
        </w:rPr>
        <w:t>ng</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còn</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trung</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như</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lang w:val="vi-VN"/>
        </w:rPr>
        <w:t xml:space="preserve">. </w:t>
      </w: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rõ</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này</w:t>
      </w:r>
      <w:proofErr w:type="spellEnd"/>
      <w:r>
        <w:rPr>
          <w:rFonts w:eastAsia="SimSun"/>
          <w:szCs w:val="26"/>
        </w:rPr>
        <w:t>:</w:t>
      </w:r>
    </w:p>
    <w:p w14:paraId="56295763" w14:textId="77777777" w:rsidR="00014921" w:rsidRDefault="00974781">
      <w:pPr>
        <w:ind w:firstLine="0"/>
      </w:pPr>
      <w:r>
        <w:rPr>
          <w:noProof/>
        </w:rPr>
        <w:lastRenderedPageBreak/>
        <w:drawing>
          <wp:inline distT="0" distB="0" distL="114300" distR="114300" wp14:anchorId="70DEFFF7" wp14:editId="360E8A63">
            <wp:extent cx="5934710" cy="6784975"/>
            <wp:effectExtent l="0" t="0" r="8890" b="1206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3"/>
                    <a:stretch>
                      <a:fillRect/>
                    </a:stretch>
                  </pic:blipFill>
                  <pic:spPr>
                    <a:xfrm>
                      <a:off x="0" y="0"/>
                      <a:ext cx="5934710" cy="6784975"/>
                    </a:xfrm>
                    <a:prstGeom prst="rect">
                      <a:avLst/>
                    </a:prstGeom>
                    <a:noFill/>
                    <a:ln>
                      <a:noFill/>
                    </a:ln>
                  </pic:spPr>
                </pic:pic>
              </a:graphicData>
            </a:graphic>
          </wp:inline>
        </w:drawing>
      </w:r>
    </w:p>
    <w:p w14:paraId="0B0A5140" w14:textId="77777777" w:rsidR="00014921" w:rsidRDefault="00974781">
      <w:pPr>
        <w:pStyle w:val="Caption"/>
        <w:ind w:firstLine="0"/>
        <w:jc w:val="center"/>
        <w:rPr>
          <w:b/>
          <w:bCs w:val="0"/>
          <w:lang w:val="vi-VN"/>
        </w:rPr>
      </w:pPr>
      <w:bookmarkStart w:id="1189" w:name="_Toc15851"/>
      <w:r>
        <w:rPr>
          <w:b/>
          <w:bCs w:val="0"/>
          <w:lang w:val="vi-VN"/>
        </w:rPr>
        <w:t xml:space="preserve">Hình </w:t>
      </w:r>
      <w:r>
        <w:rPr>
          <w:b/>
          <w:bCs w:val="0"/>
        </w:rPr>
        <w:t>3.8</w:t>
      </w:r>
      <w:r>
        <w:rPr>
          <w:b/>
          <w:bCs w:val="0"/>
          <w:lang w:val="vi-VN"/>
        </w:rPr>
        <w:t xml:space="preserve">. </w:t>
      </w:r>
      <w:r>
        <w:rPr>
          <w:b/>
          <w:bCs w:val="0"/>
          <w:lang w:val="vi-VN"/>
        </w:rPr>
        <w:t xml:space="preserve">Ma trận nhầm lẫn của mô hình </w:t>
      </w:r>
      <w:r>
        <w:rPr>
          <w:b/>
          <w:bCs w:val="0"/>
          <w:lang w:val="vi-VN"/>
        </w:rPr>
        <w:t xml:space="preserve">ResNet50 </w:t>
      </w:r>
      <w:r>
        <w:rPr>
          <w:b/>
          <w:bCs w:val="0"/>
          <w:lang w:val="vi-VN"/>
        </w:rPr>
        <w:t>+ XGBoost</w:t>
      </w:r>
      <w:bookmarkEnd w:id="1189"/>
    </w:p>
    <w:p w14:paraId="25DBC763" w14:textId="77777777" w:rsidR="00014921" w:rsidRDefault="00974781">
      <w:pPr>
        <w:ind w:firstLineChars="150" w:firstLine="39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trư</w:t>
      </w:r>
      <w:r>
        <w:rPr>
          <w:rFonts w:eastAsia="SimSun"/>
          <w:szCs w:val="26"/>
        </w:rPr>
        <w:t>ớ</w:t>
      </w:r>
      <w:r>
        <w:rPr>
          <w:rFonts w:eastAsia="SimSun"/>
          <w:szCs w:val="26"/>
        </w:rPr>
        <w:t>c</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còn</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t</w:t>
      </w:r>
      <w:r>
        <w:rPr>
          <w:rFonts w:eastAsia="SimSun"/>
          <w:szCs w:val="26"/>
        </w:rPr>
        <w:t>ỷ</w:t>
      </w:r>
      <w:proofErr w:type="spellEnd"/>
      <w:r>
        <w:rPr>
          <w:rFonts w:eastAsia="SimSun"/>
          <w:szCs w:val="26"/>
        </w:rPr>
        <w:t xml:space="preserve"> </w:t>
      </w:r>
      <w:proofErr w:type="spellStart"/>
      <w:r>
        <w:rPr>
          <w:rFonts w:eastAsia="SimSun"/>
          <w:szCs w:val="26"/>
        </w:rPr>
        <w:t>l</w:t>
      </w:r>
      <w:r>
        <w:rPr>
          <w:rFonts w:eastAsia="SimSun"/>
          <w:szCs w:val="26"/>
        </w:rPr>
        <w:t>ệ</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đã</w:t>
      </w:r>
      <w:proofErr w:type="spellEnd"/>
      <w:r>
        <w:rPr>
          <w:rFonts w:eastAsia="SimSun"/>
          <w:szCs w:val="26"/>
        </w:rPr>
        <w:t xml:space="preserve"> </w:t>
      </w:r>
      <w:proofErr w:type="spellStart"/>
      <w:r>
        <w:rPr>
          <w:rFonts w:eastAsia="SimSun"/>
          <w:szCs w:val="26"/>
        </w:rPr>
        <w:t>gi</w:t>
      </w:r>
      <w:r>
        <w:rPr>
          <w:rFonts w:eastAsia="SimSun"/>
          <w:szCs w:val="26"/>
        </w:rPr>
        <w:t>ả</w:t>
      </w:r>
      <w:r>
        <w:rPr>
          <w:rFonts w:eastAsia="SimSun"/>
          <w:szCs w:val="26"/>
        </w:rPr>
        <w:t>m</w:t>
      </w:r>
      <w:proofErr w:type="spellEnd"/>
      <w:r>
        <w:rPr>
          <w:rFonts w:eastAsia="SimSun"/>
          <w:szCs w:val="26"/>
        </w:rPr>
        <w:t xml:space="preserve"> </w:t>
      </w:r>
      <w:proofErr w:type="spellStart"/>
      <w:r>
        <w:rPr>
          <w:rFonts w:eastAsia="SimSun"/>
          <w:szCs w:val="26"/>
        </w:rPr>
        <w:t>đi</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577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1, 378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2, 483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và</w:t>
      </w:r>
      <w:proofErr w:type="spellEnd"/>
      <w:r>
        <w:rPr>
          <w:rFonts w:eastAsia="SimSun"/>
          <w:szCs w:val="26"/>
        </w:rPr>
        <w:t xml:space="preserve"> 402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ResNet50 </w:t>
      </w:r>
      <w:proofErr w:type="spellStart"/>
      <w:r>
        <w:rPr>
          <w:rFonts w:eastAsia="SimSun"/>
          <w:szCs w:val="26"/>
        </w:rPr>
        <w:t>kh</w:t>
      </w:r>
      <w:r>
        <w:rPr>
          <w:rFonts w:eastAsia="SimSun"/>
          <w:szCs w:val="26"/>
        </w:rPr>
        <w:t>ắ</w:t>
      </w:r>
      <w:r>
        <w:rPr>
          <w:rFonts w:eastAsia="SimSun"/>
          <w:szCs w:val="26"/>
        </w:rPr>
        <w:t>c</w:t>
      </w:r>
      <w:proofErr w:type="spellEnd"/>
      <w:r>
        <w:rPr>
          <w:rFonts w:eastAsia="SimSun"/>
          <w:szCs w:val="26"/>
        </w:rPr>
        <w:t xml:space="preserve"> </w:t>
      </w:r>
      <w:proofErr w:type="spellStart"/>
      <w:r>
        <w:rPr>
          <w:rFonts w:eastAsia="SimSun"/>
          <w:szCs w:val="26"/>
        </w:rPr>
        <w:t>ph</w:t>
      </w:r>
      <w:r>
        <w:rPr>
          <w:rFonts w:eastAsia="SimSun"/>
          <w:szCs w:val="26"/>
        </w:rPr>
        <w:t>ụ</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nh</w:t>
      </w:r>
      <w:r>
        <w:rPr>
          <w:rFonts w:eastAsia="SimSun"/>
          <w:szCs w:val="26"/>
        </w:rPr>
        <w:t>ữ</w:t>
      </w:r>
      <w:r>
        <w:rPr>
          <w:rFonts w:eastAsia="SimSun"/>
          <w:szCs w:val="26"/>
        </w:rPr>
        <w:t>ng</w:t>
      </w:r>
      <w:proofErr w:type="spellEnd"/>
      <w:r>
        <w:rPr>
          <w:rFonts w:eastAsia="SimSun"/>
          <w:szCs w:val="26"/>
        </w:rPr>
        <w:t xml:space="preserve"> </w:t>
      </w:r>
      <w:proofErr w:type="spellStart"/>
      <w:r>
        <w:rPr>
          <w:rFonts w:eastAsia="SimSun"/>
          <w:szCs w:val="26"/>
        </w:rPr>
        <w:t>đi</w:t>
      </w:r>
      <w:r>
        <w:rPr>
          <w:rFonts w:eastAsia="SimSun"/>
          <w:szCs w:val="26"/>
        </w:rPr>
        <w:t>ể</w:t>
      </w:r>
      <w:r>
        <w:rPr>
          <w:rFonts w:eastAsia="SimSun"/>
          <w:szCs w:val="26"/>
        </w:rPr>
        <w:t>m</w:t>
      </w:r>
      <w:proofErr w:type="spellEnd"/>
      <w:r>
        <w:rPr>
          <w:rFonts w:eastAsia="SimSun"/>
          <w:szCs w:val="26"/>
        </w:rPr>
        <w:t xml:space="preserve"> </w:t>
      </w:r>
      <w:proofErr w:type="spellStart"/>
      <w:r>
        <w:rPr>
          <w:rFonts w:eastAsia="SimSun"/>
          <w:szCs w:val="26"/>
        </w:rPr>
        <w:t>y</w:t>
      </w:r>
      <w:r>
        <w:rPr>
          <w:rFonts w:eastAsia="SimSun"/>
          <w:szCs w:val="26"/>
        </w:rPr>
        <w:t>ế</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nó</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x</w:t>
      </w:r>
      <w:r>
        <w:rPr>
          <w:rFonts w:eastAsia="SimSun"/>
          <w:szCs w:val="26"/>
        </w:rPr>
        <w:t>ử</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w:t>
      </w:r>
    </w:p>
    <w:p w14:paraId="7B7CF136" w14:textId="77777777" w:rsidR="00014921" w:rsidRDefault="00974781">
      <w:pPr>
        <w:ind w:firstLineChars="150" w:firstLine="392"/>
        <w:rPr>
          <w:rFonts w:eastAsia="SimSun"/>
          <w:szCs w:val="26"/>
          <w:lang w:val="vi-VN"/>
        </w:rPr>
      </w:pPr>
      <w:r>
        <w:rPr>
          <w:rFonts w:eastAsia="SimSun"/>
          <w:b/>
          <w:bCs/>
          <w:szCs w:val="26"/>
          <w:lang w:val="vi-VN"/>
        </w:rPr>
        <w:t>MobileNetV2 + XGBoost:</w:t>
      </w:r>
      <w:r>
        <w:rPr>
          <w:rFonts w:eastAsia="SimSun"/>
          <w:b/>
          <w:bCs/>
          <w:szCs w:val="26"/>
          <w:lang w:val="vi-VN"/>
        </w:rPr>
        <w:t xml:space="preserve">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MobileNetV2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r>
        <w:rPr>
          <w:rFonts w:eastAsia="SimSun"/>
          <w:b/>
          <w:bCs/>
          <w:szCs w:val="26"/>
        </w:rPr>
        <w:t>0.7258</w:t>
      </w:r>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ch</w:t>
      </w:r>
      <w:r>
        <w:rPr>
          <w:rFonts w:eastAsia="SimSun"/>
          <w:szCs w:val="26"/>
        </w:rPr>
        <w:t>ú</w:t>
      </w:r>
      <w:proofErr w:type="spellEnd"/>
      <w:r>
        <w:rPr>
          <w:rFonts w:eastAsia="SimSun"/>
          <w:szCs w:val="26"/>
        </w:rPr>
        <w:t xml:space="preserve"> ý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r>
        <w:rPr>
          <w:rFonts w:eastAsia="SimSun"/>
          <w:b/>
          <w:bCs/>
          <w:szCs w:val="26"/>
        </w:rPr>
        <w:t>0.6319</w:t>
      </w:r>
      <w:r>
        <w:rPr>
          <w:rFonts w:eastAsia="SimSun"/>
          <w:szCs w:val="26"/>
        </w:rPr>
        <w:t xml:space="preserve"> </w:t>
      </w:r>
      <w:proofErr w:type="spellStart"/>
      <w:r>
        <w:rPr>
          <w:rFonts w:eastAsia="SimSun"/>
          <w:szCs w:val="26"/>
        </w:rPr>
        <w:lastRenderedPageBreak/>
        <w:t>c</w:t>
      </w:r>
      <w:r>
        <w:rPr>
          <w:rFonts w:eastAsia="SimSun"/>
          <w:szCs w:val="26"/>
        </w:rPr>
        <w:t>ủ</w:t>
      </w:r>
      <w:r>
        <w:rPr>
          <w:rFonts w:eastAsia="SimSun"/>
          <w:szCs w:val="26"/>
        </w:rPr>
        <w:t>a</w:t>
      </w:r>
      <w:proofErr w:type="spellEnd"/>
      <w:r>
        <w:rPr>
          <w:rFonts w:eastAsia="SimSun"/>
          <w:szCs w:val="26"/>
        </w:rPr>
        <w:t xml:space="preserve"> MobileNetV2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MobileNetV2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b/>
          <w:bCs/>
          <w:szCs w:val="26"/>
        </w:rPr>
        <w:t>B</w:t>
      </w:r>
      <w:r>
        <w:rPr>
          <w:rFonts w:eastAsia="SimSun"/>
          <w:b/>
          <w:bCs/>
          <w:szCs w:val="26"/>
        </w:rPr>
        <w:t>ả</w:t>
      </w:r>
      <w:r>
        <w:rPr>
          <w:rFonts w:eastAsia="SimSun"/>
          <w:b/>
          <w:bCs/>
          <w:szCs w:val="26"/>
        </w:rPr>
        <w:t>ng</w:t>
      </w:r>
      <w:proofErr w:type="spellEnd"/>
      <w:r>
        <w:rPr>
          <w:rFonts w:eastAsia="SimSun"/>
          <w:b/>
          <w:bCs/>
          <w:szCs w:val="26"/>
        </w:rPr>
        <w:t xml:space="preserve"> </w:t>
      </w:r>
      <w:r>
        <w:rPr>
          <w:rFonts w:eastAsia="SimSun"/>
          <w:b/>
          <w:bCs/>
          <w:szCs w:val="26"/>
          <w:lang w:val="vi-VN"/>
        </w:rPr>
        <w:t>3.10</w:t>
      </w:r>
      <w:r>
        <w:rPr>
          <w:rFonts w:eastAsia="SimSun"/>
          <w:b/>
          <w:bCs/>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chi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w:t>
      </w:r>
      <w:r>
        <w:rPr>
          <w:rFonts w:eastAsia="SimSun"/>
          <w:szCs w:val="26"/>
        </w:rPr>
        <w:br/>
      </w:r>
      <w:r>
        <w:rPr>
          <w:rStyle w:val="BngChar"/>
        </w:rPr>
        <w:t>B</w:t>
      </w:r>
      <w:r>
        <w:rPr>
          <w:rStyle w:val="BngChar"/>
        </w:rPr>
        <w:t>ả</w:t>
      </w:r>
      <w:r>
        <w:rPr>
          <w:rStyle w:val="BngChar"/>
        </w:rPr>
        <w:t>ng 3.10. Classification Report MobileN</w:t>
      </w:r>
      <w:r>
        <w:rPr>
          <w:rStyle w:val="BngChar"/>
        </w:rPr>
        <w:t>etV2 + XGBoost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400"/>
        <w:gridCol w:w="1626"/>
      </w:tblGrid>
      <w:tr w:rsidR="00014921" w14:paraId="7D277DC3"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033E9311"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9C9CC4" w14:textId="77777777" w:rsidR="00014921" w:rsidRDefault="00974781">
            <w:pPr>
              <w:jc w:val="center"/>
              <w:rPr>
                <w:b/>
                <w:bCs/>
                <w:szCs w:val="26"/>
              </w:rPr>
            </w:pPr>
            <w:r>
              <w:rPr>
                <w:rFonts w:eastAsia="SimSun"/>
                <w:b/>
                <w:bCs/>
                <w:szCs w:val="26"/>
                <w:lang w:eastAsia="zh-CN" w:bidi="ar"/>
              </w:rPr>
              <w:t>Precision</w:t>
            </w:r>
          </w:p>
        </w:tc>
        <w:tc>
          <w:tcPr>
            <w:tcW w:w="1108" w:type="dxa"/>
            <w:tcBorders>
              <w:top w:val="single" w:sz="4" w:space="0" w:color="auto"/>
              <w:left w:val="single" w:sz="4" w:space="0" w:color="auto"/>
              <w:bottom w:val="single" w:sz="4" w:space="0" w:color="auto"/>
              <w:right w:val="single" w:sz="4" w:space="0" w:color="auto"/>
            </w:tcBorders>
            <w:shd w:val="clear" w:color="auto" w:fill="auto"/>
            <w:vAlign w:val="center"/>
          </w:tcPr>
          <w:p w14:paraId="1D36B76A" w14:textId="77777777" w:rsidR="00014921" w:rsidRDefault="00974781">
            <w:pPr>
              <w:jc w:val="center"/>
              <w:rPr>
                <w:b/>
                <w:bCs/>
                <w:szCs w:val="26"/>
              </w:rPr>
            </w:pPr>
            <w:r>
              <w:rPr>
                <w:rFonts w:eastAsia="SimSun"/>
                <w:b/>
                <w:bCs/>
                <w:szCs w:val="26"/>
                <w:lang w:eastAsia="zh-CN" w:bidi="ar"/>
              </w:rPr>
              <w:t>Recall</w:t>
            </w:r>
          </w:p>
        </w:tc>
        <w:tc>
          <w:tcPr>
            <w:tcW w:w="1006" w:type="dxa"/>
            <w:tcBorders>
              <w:top w:val="single" w:sz="4" w:space="0" w:color="auto"/>
              <w:left w:val="single" w:sz="4" w:space="0" w:color="auto"/>
              <w:bottom w:val="single" w:sz="4" w:space="0" w:color="auto"/>
              <w:right w:val="single" w:sz="4" w:space="0" w:color="auto"/>
            </w:tcBorders>
            <w:shd w:val="clear" w:color="auto" w:fill="auto"/>
            <w:vAlign w:val="center"/>
          </w:tcPr>
          <w:p w14:paraId="57272E6E" w14:textId="77777777" w:rsidR="00014921" w:rsidRDefault="00974781">
            <w:pPr>
              <w:jc w:val="center"/>
              <w:rPr>
                <w:b/>
                <w:bCs/>
                <w:szCs w:val="26"/>
              </w:rPr>
            </w:pPr>
            <w:r>
              <w:rPr>
                <w:rFonts w:eastAsia="SimSun"/>
                <w:b/>
                <w:bCs/>
                <w:szCs w:val="26"/>
                <w:lang w:eastAsia="zh-CN" w:bidi="ar"/>
              </w:rPr>
              <w:t>F1-Score</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152D1266" w14:textId="77777777" w:rsidR="00014921" w:rsidRDefault="00974781">
            <w:pPr>
              <w:jc w:val="center"/>
              <w:rPr>
                <w:b/>
                <w:bCs/>
                <w:szCs w:val="26"/>
              </w:rPr>
            </w:pPr>
            <w:r>
              <w:rPr>
                <w:rFonts w:eastAsia="SimSun"/>
                <w:b/>
                <w:bCs/>
                <w:szCs w:val="26"/>
                <w:lang w:eastAsia="zh-CN" w:bidi="ar"/>
              </w:rPr>
              <w:t>Support</w:t>
            </w:r>
          </w:p>
        </w:tc>
      </w:tr>
      <w:tr w:rsidR="00014921" w14:paraId="1017011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09035"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793085" w14:textId="77777777" w:rsidR="00014921" w:rsidRDefault="00974781">
            <w:pPr>
              <w:jc w:val="left"/>
              <w:rPr>
                <w:szCs w:val="26"/>
              </w:rPr>
            </w:pPr>
            <w:r>
              <w:rPr>
                <w:rFonts w:eastAsia="SimSun"/>
                <w:szCs w:val="26"/>
                <w:lang w:eastAsia="zh-CN" w:bidi="ar"/>
              </w:rPr>
              <w:t>0.93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47547A" w14:textId="77777777" w:rsidR="00014921" w:rsidRDefault="00974781">
            <w:pPr>
              <w:jc w:val="left"/>
              <w:rPr>
                <w:szCs w:val="26"/>
              </w:rPr>
            </w:pPr>
            <w:r>
              <w:rPr>
                <w:rFonts w:eastAsia="SimSun"/>
                <w:szCs w:val="26"/>
                <w:lang w:eastAsia="zh-CN" w:bidi="ar"/>
              </w:rPr>
              <w:t>0.96</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7080B751" w14:textId="77777777" w:rsidR="00014921" w:rsidRDefault="00974781">
            <w:pPr>
              <w:jc w:val="left"/>
              <w:rPr>
                <w:szCs w:val="26"/>
              </w:rPr>
            </w:pPr>
            <w:r>
              <w:rPr>
                <w:rFonts w:eastAsia="SimSun"/>
                <w:szCs w:val="26"/>
                <w:lang w:eastAsia="zh-CN" w:bidi="ar"/>
              </w:rPr>
              <w:t>0.94</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150586F4" w14:textId="77777777" w:rsidR="00014921" w:rsidRDefault="00974781">
            <w:pPr>
              <w:jc w:val="left"/>
              <w:rPr>
                <w:szCs w:val="26"/>
              </w:rPr>
            </w:pPr>
            <w:r>
              <w:rPr>
                <w:rFonts w:eastAsia="SimSun"/>
                <w:szCs w:val="26"/>
                <w:lang w:eastAsia="zh-CN" w:bidi="ar"/>
              </w:rPr>
              <w:t>1264</w:t>
            </w:r>
          </w:p>
        </w:tc>
      </w:tr>
      <w:tr w:rsidR="00014921" w14:paraId="3C952C1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9220B4"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FD8690" w14:textId="77777777" w:rsidR="00014921" w:rsidRDefault="00974781">
            <w:pPr>
              <w:jc w:val="left"/>
              <w:rPr>
                <w:szCs w:val="26"/>
              </w:rPr>
            </w:pPr>
            <w:r>
              <w:rPr>
                <w:rFonts w:eastAsia="SimSun"/>
                <w:szCs w:val="26"/>
                <w:lang w:eastAsia="zh-CN" w:bidi="ar"/>
              </w:rPr>
              <w:t>0.67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200EBE" w14:textId="77777777" w:rsidR="00014921" w:rsidRDefault="00974781">
            <w:pPr>
              <w:jc w:val="left"/>
              <w:rPr>
                <w:szCs w:val="26"/>
              </w:rPr>
            </w:pPr>
            <w:r>
              <w:rPr>
                <w:rFonts w:eastAsia="SimSun"/>
                <w:szCs w:val="26"/>
                <w:lang w:eastAsia="zh-CN" w:bidi="ar"/>
              </w:rPr>
              <w:t>0.70</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4EE24CFD" w14:textId="77777777" w:rsidR="00014921" w:rsidRDefault="00974781">
            <w:pPr>
              <w:jc w:val="left"/>
              <w:rPr>
                <w:szCs w:val="26"/>
              </w:rPr>
            </w:pPr>
            <w:r>
              <w:rPr>
                <w:rFonts w:eastAsia="SimSun"/>
                <w:szCs w:val="26"/>
                <w:lang w:eastAsia="zh-CN" w:bidi="ar"/>
              </w:rPr>
              <w:t>0.69</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5AB06811" w14:textId="77777777" w:rsidR="00014921" w:rsidRDefault="00974781">
            <w:pPr>
              <w:jc w:val="left"/>
              <w:rPr>
                <w:szCs w:val="26"/>
              </w:rPr>
            </w:pPr>
            <w:r>
              <w:rPr>
                <w:rFonts w:eastAsia="SimSun"/>
                <w:szCs w:val="26"/>
                <w:lang w:eastAsia="zh-CN" w:bidi="ar"/>
              </w:rPr>
              <w:t>900</w:t>
            </w:r>
          </w:p>
        </w:tc>
      </w:tr>
      <w:tr w:rsidR="00014921" w14:paraId="63C042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C8647D"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C3E0DC" w14:textId="77777777" w:rsidR="00014921" w:rsidRDefault="00974781">
            <w:pPr>
              <w:jc w:val="left"/>
              <w:rPr>
                <w:szCs w:val="26"/>
              </w:rPr>
            </w:pPr>
            <w:r>
              <w:rPr>
                <w:rFonts w:eastAsia="SimSun"/>
                <w:szCs w:val="26"/>
                <w:lang w:eastAsia="zh-CN" w:bidi="ar"/>
              </w:rPr>
              <w:t>0.60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961C68" w14:textId="77777777" w:rsidR="00014921" w:rsidRDefault="00974781">
            <w:pPr>
              <w:jc w:val="left"/>
              <w:rPr>
                <w:szCs w:val="26"/>
              </w:rPr>
            </w:pPr>
            <w:r>
              <w:rPr>
                <w:rFonts w:eastAsia="SimSun"/>
                <w:szCs w:val="26"/>
                <w:lang w:eastAsia="zh-CN" w:bidi="ar"/>
              </w:rPr>
              <w:t>0.65</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11CC9C5F" w14:textId="77777777" w:rsidR="00014921" w:rsidRDefault="00974781">
            <w:pPr>
              <w:jc w:val="left"/>
              <w:rPr>
                <w:szCs w:val="26"/>
              </w:rPr>
            </w:pPr>
            <w:r>
              <w:rPr>
                <w:rFonts w:eastAsia="SimSun"/>
                <w:szCs w:val="26"/>
                <w:lang w:eastAsia="zh-CN" w:bidi="ar"/>
              </w:rPr>
              <w:t>0.62</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7197B323" w14:textId="77777777" w:rsidR="00014921" w:rsidRDefault="00974781">
            <w:pPr>
              <w:jc w:val="left"/>
              <w:rPr>
                <w:szCs w:val="26"/>
              </w:rPr>
            </w:pPr>
            <w:r>
              <w:rPr>
                <w:rFonts w:eastAsia="SimSun"/>
                <w:szCs w:val="26"/>
                <w:lang w:eastAsia="zh-CN" w:bidi="ar"/>
              </w:rPr>
              <w:t>700</w:t>
            </w:r>
          </w:p>
        </w:tc>
      </w:tr>
      <w:tr w:rsidR="00014921" w14:paraId="5A5513C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C89FCE"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A79E11" w14:textId="77777777" w:rsidR="00014921" w:rsidRDefault="00974781">
            <w:pPr>
              <w:jc w:val="left"/>
              <w:rPr>
                <w:szCs w:val="26"/>
              </w:rPr>
            </w:pPr>
            <w:r>
              <w:rPr>
                <w:rFonts w:eastAsia="SimSun"/>
                <w:szCs w:val="26"/>
                <w:lang w:eastAsia="zh-CN" w:bidi="ar"/>
              </w:rPr>
              <w:t>0.67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67D22A" w14:textId="77777777" w:rsidR="00014921" w:rsidRDefault="00974781">
            <w:pPr>
              <w:jc w:val="left"/>
              <w:rPr>
                <w:szCs w:val="26"/>
              </w:rPr>
            </w:pPr>
            <w:r>
              <w:rPr>
                <w:rFonts w:eastAsia="SimSun"/>
                <w:szCs w:val="26"/>
                <w:lang w:eastAsia="zh-CN" w:bidi="ar"/>
              </w:rPr>
              <w:t>0.69</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06F63C86" w14:textId="77777777" w:rsidR="00014921" w:rsidRDefault="00974781">
            <w:pPr>
              <w:jc w:val="left"/>
              <w:rPr>
                <w:szCs w:val="26"/>
              </w:rPr>
            </w:pPr>
            <w:r>
              <w:rPr>
                <w:rFonts w:eastAsia="SimSun"/>
                <w:szCs w:val="26"/>
                <w:lang w:eastAsia="zh-CN" w:bidi="ar"/>
              </w:rPr>
              <w:t>0.68</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2F7C9B0D" w14:textId="77777777" w:rsidR="00014921" w:rsidRDefault="00974781">
            <w:pPr>
              <w:jc w:val="left"/>
              <w:rPr>
                <w:szCs w:val="26"/>
              </w:rPr>
            </w:pPr>
            <w:r>
              <w:rPr>
                <w:rFonts w:eastAsia="SimSun"/>
                <w:szCs w:val="26"/>
                <w:lang w:eastAsia="zh-CN" w:bidi="ar"/>
              </w:rPr>
              <w:t>900</w:t>
            </w:r>
          </w:p>
        </w:tc>
      </w:tr>
      <w:tr w:rsidR="00014921" w14:paraId="76C4750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E5B25F"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F8B14A" w14:textId="77777777" w:rsidR="00014921" w:rsidRDefault="00974781">
            <w:pPr>
              <w:jc w:val="left"/>
              <w:rPr>
                <w:szCs w:val="26"/>
              </w:rPr>
            </w:pPr>
            <w:r>
              <w:rPr>
                <w:rFonts w:eastAsia="SimSun"/>
                <w:szCs w:val="26"/>
                <w:lang w:eastAsia="zh-CN" w:bidi="ar"/>
              </w:rPr>
              <w:t>0.63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B6485C" w14:textId="77777777" w:rsidR="00014921" w:rsidRDefault="00974781">
            <w:pPr>
              <w:jc w:val="left"/>
              <w:rPr>
                <w:szCs w:val="26"/>
              </w:rPr>
            </w:pPr>
            <w:r>
              <w:rPr>
                <w:rFonts w:eastAsia="SimSun"/>
                <w:szCs w:val="26"/>
                <w:lang w:eastAsia="zh-CN" w:bidi="ar"/>
              </w:rPr>
              <w:t>0.51</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6102E183" w14:textId="77777777" w:rsidR="00014921" w:rsidRDefault="00974781">
            <w:pPr>
              <w:jc w:val="left"/>
              <w:rPr>
                <w:szCs w:val="26"/>
              </w:rPr>
            </w:pPr>
            <w:r>
              <w:rPr>
                <w:rFonts w:eastAsia="SimSun"/>
                <w:szCs w:val="26"/>
                <w:lang w:eastAsia="zh-CN" w:bidi="ar"/>
              </w:rPr>
              <w:t>0.56</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4692549A" w14:textId="77777777" w:rsidR="00014921" w:rsidRDefault="00974781">
            <w:pPr>
              <w:jc w:val="left"/>
              <w:rPr>
                <w:szCs w:val="26"/>
              </w:rPr>
            </w:pPr>
            <w:r>
              <w:rPr>
                <w:rFonts w:eastAsia="SimSun"/>
                <w:szCs w:val="26"/>
                <w:lang w:eastAsia="zh-CN" w:bidi="ar"/>
              </w:rPr>
              <w:t>900</w:t>
            </w:r>
          </w:p>
        </w:tc>
      </w:tr>
      <w:tr w:rsidR="00014921" w14:paraId="5DFF92E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C99821"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DE1210" w14:textId="77777777" w:rsidR="00014921" w:rsidRDefault="00974781">
            <w:pPr>
              <w:jc w:val="left"/>
              <w:rPr>
                <w:szCs w:val="26"/>
              </w:rPr>
            </w:pPr>
            <w:r>
              <w:rPr>
                <w:rFonts w:eastAsia="SimSun"/>
                <w:szCs w:val="26"/>
                <w:lang w:eastAsia="zh-CN" w:bidi="ar"/>
              </w:rPr>
              <w:t>0.73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67D51D" w14:textId="77777777" w:rsidR="00014921" w:rsidRDefault="00974781">
            <w:pPr>
              <w:jc w:val="left"/>
              <w:rPr>
                <w:szCs w:val="26"/>
              </w:rPr>
            </w:pPr>
            <w:r>
              <w:rPr>
                <w:rFonts w:eastAsia="SimSun"/>
                <w:szCs w:val="26"/>
                <w:lang w:eastAsia="zh-CN" w:bidi="ar"/>
              </w:rPr>
              <w:t>0.73</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2167A98E" w14:textId="77777777" w:rsidR="00014921" w:rsidRDefault="00974781">
            <w:pPr>
              <w:jc w:val="left"/>
              <w:rPr>
                <w:szCs w:val="26"/>
              </w:rPr>
            </w:pPr>
            <w:r>
              <w:rPr>
                <w:rFonts w:eastAsia="SimSun"/>
                <w:szCs w:val="26"/>
                <w:lang w:eastAsia="zh-CN" w:bidi="ar"/>
              </w:rPr>
              <w:t>0.73</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20E07545" w14:textId="77777777" w:rsidR="00014921" w:rsidRDefault="00974781">
            <w:pPr>
              <w:jc w:val="left"/>
              <w:rPr>
                <w:szCs w:val="26"/>
              </w:rPr>
            </w:pPr>
            <w:r>
              <w:rPr>
                <w:rFonts w:eastAsia="SimSun"/>
                <w:szCs w:val="26"/>
                <w:lang w:eastAsia="zh-CN" w:bidi="ar"/>
              </w:rPr>
              <w:t>4664</w:t>
            </w:r>
          </w:p>
        </w:tc>
      </w:tr>
      <w:tr w:rsidR="00014921" w14:paraId="5C5127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B2D87F"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28454B" w14:textId="77777777" w:rsidR="00014921" w:rsidRDefault="00974781">
            <w:pPr>
              <w:jc w:val="left"/>
              <w:rPr>
                <w:szCs w:val="26"/>
              </w:rPr>
            </w:pPr>
            <w:r>
              <w:rPr>
                <w:rFonts w:eastAsia="SimSun"/>
                <w:szCs w:val="26"/>
                <w:lang w:eastAsia="zh-CN" w:bidi="ar"/>
              </w:rPr>
              <w:t>0.70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F74130" w14:textId="77777777" w:rsidR="00014921" w:rsidRDefault="00974781">
            <w:pPr>
              <w:jc w:val="left"/>
              <w:rPr>
                <w:szCs w:val="26"/>
              </w:rPr>
            </w:pPr>
            <w:r>
              <w:rPr>
                <w:rFonts w:eastAsia="SimSun"/>
                <w:szCs w:val="26"/>
                <w:lang w:eastAsia="zh-CN" w:bidi="ar"/>
              </w:rPr>
              <w:t>0.70</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778C9A56" w14:textId="77777777" w:rsidR="00014921" w:rsidRDefault="00974781">
            <w:pPr>
              <w:jc w:val="left"/>
              <w:rPr>
                <w:szCs w:val="26"/>
              </w:rPr>
            </w:pPr>
            <w:r>
              <w:rPr>
                <w:rFonts w:eastAsia="SimSun"/>
                <w:szCs w:val="26"/>
                <w:lang w:eastAsia="zh-CN" w:bidi="ar"/>
              </w:rPr>
              <w:t>0.70</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6809D584" w14:textId="77777777" w:rsidR="00014921" w:rsidRDefault="00974781">
            <w:pPr>
              <w:jc w:val="left"/>
              <w:rPr>
                <w:szCs w:val="26"/>
              </w:rPr>
            </w:pPr>
            <w:r>
              <w:rPr>
                <w:rFonts w:eastAsia="SimSun"/>
                <w:szCs w:val="26"/>
                <w:lang w:eastAsia="zh-CN" w:bidi="ar"/>
              </w:rPr>
              <w:t>4664</w:t>
            </w:r>
          </w:p>
        </w:tc>
      </w:tr>
      <w:tr w:rsidR="00014921" w14:paraId="31AC8AA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76B746"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61C707" w14:textId="77777777" w:rsidR="00014921" w:rsidRDefault="00974781">
            <w:pPr>
              <w:jc w:val="left"/>
              <w:rPr>
                <w:szCs w:val="26"/>
              </w:rPr>
            </w:pPr>
            <w:r>
              <w:rPr>
                <w:rFonts w:eastAsia="SimSun"/>
                <w:szCs w:val="26"/>
                <w:lang w:eastAsia="zh-CN" w:bidi="ar"/>
              </w:rPr>
              <w:t>0.72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1D4624" w14:textId="77777777" w:rsidR="00014921" w:rsidRDefault="00974781">
            <w:pPr>
              <w:jc w:val="left"/>
              <w:rPr>
                <w:szCs w:val="26"/>
              </w:rPr>
            </w:pPr>
            <w:r>
              <w:rPr>
                <w:rFonts w:eastAsia="SimSun"/>
                <w:szCs w:val="26"/>
                <w:lang w:eastAsia="zh-CN" w:bidi="ar"/>
              </w:rPr>
              <w:t>0.73</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35188A73" w14:textId="77777777" w:rsidR="00014921" w:rsidRDefault="00974781">
            <w:pPr>
              <w:jc w:val="left"/>
              <w:rPr>
                <w:szCs w:val="26"/>
              </w:rPr>
            </w:pPr>
            <w:r>
              <w:rPr>
                <w:rFonts w:eastAsia="SimSun"/>
                <w:szCs w:val="26"/>
                <w:lang w:eastAsia="zh-CN" w:bidi="ar"/>
              </w:rPr>
              <w:t>0.72</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14:paraId="09844089" w14:textId="77777777" w:rsidR="00014921" w:rsidRDefault="00974781">
            <w:pPr>
              <w:jc w:val="left"/>
              <w:rPr>
                <w:szCs w:val="26"/>
              </w:rPr>
            </w:pPr>
            <w:r>
              <w:rPr>
                <w:rFonts w:eastAsia="SimSun"/>
                <w:szCs w:val="26"/>
                <w:lang w:eastAsia="zh-CN" w:bidi="ar"/>
              </w:rPr>
              <w:t>4664</w:t>
            </w:r>
          </w:p>
        </w:tc>
      </w:tr>
    </w:tbl>
    <w:p w14:paraId="435116EB" w14:textId="77777777" w:rsidR="00014921" w:rsidRDefault="00974781">
      <w:pPr>
        <w:ind w:firstLineChars="150" w:firstLine="390"/>
        <w:rPr>
          <w:rFonts w:eastAsia="SimSun"/>
          <w:szCs w:val="26"/>
          <w:lang w:val="vi-VN"/>
        </w:rPr>
      </w:pPr>
      <w:proofErr w:type="spellStart"/>
      <w:r>
        <w:rPr>
          <w:rFonts w:eastAsia="SimSun"/>
          <w:szCs w:val="26"/>
        </w:rPr>
        <w:t>B</w:t>
      </w:r>
      <w:r>
        <w:rPr>
          <w:rFonts w:eastAsia="SimSun"/>
          <w:szCs w:val="26"/>
        </w:rPr>
        <w:t>ả</w:t>
      </w:r>
      <w:r>
        <w:rPr>
          <w:rFonts w:eastAsia="SimSun"/>
          <w:szCs w:val="26"/>
        </w:rPr>
        <w:t>ng</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h</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h</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F1-Score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b</w:t>
      </w:r>
      <w:r>
        <w:rPr>
          <w:rFonts w:eastAsia="SimSun"/>
          <w:szCs w:val="26"/>
        </w:rPr>
        <w:t>ổ</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hơ</w:t>
      </w:r>
      <w:proofErr w:type="spellEnd"/>
      <w:r>
        <w:rPr>
          <w:rFonts w:eastAsia="SimSun"/>
          <w:szCs w:val="26"/>
          <w:lang w:val="vi-VN"/>
        </w:rPr>
        <w:t>n. Ma tr</w:t>
      </w:r>
      <w:r>
        <w:rPr>
          <w:rFonts w:eastAsia="SimSun"/>
          <w:szCs w:val="26"/>
          <w:lang w:val="vi-VN"/>
        </w:rPr>
        <w:t>ậ</w:t>
      </w:r>
      <w:r>
        <w:rPr>
          <w:rFonts w:eastAsia="SimSun"/>
          <w:szCs w:val="26"/>
          <w:lang w:val="vi-VN"/>
        </w:rPr>
        <w:t>n nh</w:t>
      </w:r>
      <w:r>
        <w:rPr>
          <w:rFonts w:eastAsia="SimSun"/>
          <w:szCs w:val="26"/>
          <w:lang w:val="vi-VN"/>
        </w:rPr>
        <w:t>ầ</w:t>
      </w:r>
      <w:r>
        <w:rPr>
          <w:rFonts w:eastAsia="SimSun"/>
          <w:szCs w:val="26"/>
          <w:lang w:val="vi-VN"/>
        </w:rPr>
        <w:t>m l</w:t>
      </w:r>
      <w:r>
        <w:rPr>
          <w:rFonts w:eastAsia="SimSun"/>
          <w:szCs w:val="26"/>
          <w:lang w:val="vi-VN"/>
        </w:rPr>
        <w:t>ẫ</w:t>
      </w:r>
      <w:r>
        <w:rPr>
          <w:rFonts w:eastAsia="SimSun"/>
          <w:szCs w:val="26"/>
          <w:lang w:val="vi-VN"/>
        </w:rPr>
        <w:t>n cho ta th</w:t>
      </w:r>
      <w:r>
        <w:rPr>
          <w:rFonts w:eastAsia="SimSun"/>
          <w:szCs w:val="26"/>
          <w:lang w:val="vi-VN"/>
        </w:rPr>
        <w:t>ấ</w:t>
      </w:r>
      <w:r>
        <w:rPr>
          <w:rFonts w:eastAsia="SimSun"/>
          <w:szCs w:val="26"/>
          <w:lang w:val="vi-VN"/>
        </w:rPr>
        <w:t>y rõ v</w:t>
      </w:r>
      <w:r>
        <w:rPr>
          <w:rFonts w:eastAsia="SimSun"/>
          <w:szCs w:val="26"/>
          <w:lang w:val="vi-VN"/>
        </w:rPr>
        <w:t>ề</w:t>
      </w:r>
      <w:r>
        <w:rPr>
          <w:rFonts w:eastAsia="SimSun"/>
          <w:szCs w:val="26"/>
          <w:lang w:val="vi-VN"/>
        </w:rPr>
        <w:t xml:space="preserve"> s</w:t>
      </w:r>
      <w:r>
        <w:rPr>
          <w:rFonts w:eastAsia="SimSun"/>
          <w:szCs w:val="26"/>
          <w:lang w:val="vi-VN"/>
        </w:rPr>
        <w:t>ự</w:t>
      </w:r>
      <w:r>
        <w:rPr>
          <w:rFonts w:eastAsia="SimSun"/>
          <w:szCs w:val="26"/>
          <w:lang w:val="vi-VN"/>
        </w:rPr>
        <w:t xml:space="preserve"> c</w:t>
      </w:r>
      <w:r>
        <w:rPr>
          <w:rFonts w:eastAsia="SimSun"/>
          <w:szCs w:val="26"/>
          <w:lang w:val="vi-VN"/>
        </w:rPr>
        <w:t>ả</w:t>
      </w:r>
      <w:r>
        <w:rPr>
          <w:rFonts w:eastAsia="SimSun"/>
          <w:szCs w:val="26"/>
          <w:lang w:val="vi-VN"/>
        </w:rPr>
        <w:t>i thi</w:t>
      </w:r>
      <w:r>
        <w:rPr>
          <w:rFonts w:eastAsia="SimSun"/>
          <w:szCs w:val="26"/>
          <w:lang w:val="vi-VN"/>
        </w:rPr>
        <w:t>ệ</w:t>
      </w:r>
      <w:r>
        <w:rPr>
          <w:rFonts w:eastAsia="SimSun"/>
          <w:szCs w:val="26"/>
          <w:lang w:val="vi-VN"/>
        </w:rPr>
        <w:t>n:</w:t>
      </w:r>
    </w:p>
    <w:p w14:paraId="18E909D1" w14:textId="77777777" w:rsidR="00014921" w:rsidRDefault="00974781">
      <w:pPr>
        <w:ind w:firstLine="0"/>
      </w:pPr>
      <w:r>
        <w:rPr>
          <w:noProof/>
        </w:rPr>
        <w:lastRenderedPageBreak/>
        <w:drawing>
          <wp:inline distT="0" distB="0" distL="114300" distR="114300" wp14:anchorId="66DFC1EB" wp14:editId="311F38ED">
            <wp:extent cx="5935345" cy="6913245"/>
            <wp:effectExtent l="0" t="0" r="8255" b="571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4"/>
                    <a:stretch>
                      <a:fillRect/>
                    </a:stretch>
                  </pic:blipFill>
                  <pic:spPr>
                    <a:xfrm>
                      <a:off x="0" y="0"/>
                      <a:ext cx="5935345" cy="6913245"/>
                    </a:xfrm>
                    <a:prstGeom prst="rect">
                      <a:avLst/>
                    </a:prstGeom>
                    <a:noFill/>
                    <a:ln>
                      <a:noFill/>
                    </a:ln>
                  </pic:spPr>
                </pic:pic>
              </a:graphicData>
            </a:graphic>
          </wp:inline>
        </w:drawing>
      </w:r>
    </w:p>
    <w:p w14:paraId="3F2A659A" w14:textId="77777777" w:rsidR="00014921" w:rsidRDefault="00974781">
      <w:pPr>
        <w:pStyle w:val="Caption"/>
        <w:ind w:firstLine="0"/>
        <w:jc w:val="center"/>
        <w:rPr>
          <w:lang w:val="vi-VN"/>
        </w:rPr>
      </w:pPr>
      <w:bookmarkStart w:id="1190" w:name="_Toc18353"/>
      <w:r>
        <w:rPr>
          <w:b/>
          <w:bCs w:val="0"/>
          <w:lang w:val="vi-VN"/>
        </w:rPr>
        <w:t xml:space="preserve">Hình 3.9. Ma trận nhầm lần </w:t>
      </w:r>
      <w:r>
        <w:rPr>
          <w:b/>
          <w:bCs w:val="0"/>
          <w:lang w:val="vi-VN"/>
        </w:rPr>
        <w:t>của mô hình MobileNetV2 + XGBoos</w:t>
      </w:r>
      <w:r>
        <w:rPr>
          <w:lang w:val="vi-VN"/>
        </w:rPr>
        <w:t>t</w:t>
      </w:r>
      <w:bookmarkEnd w:id="1190"/>
    </w:p>
    <w:p w14:paraId="58889425" w14:textId="77777777" w:rsidR="00014921" w:rsidRDefault="00974781">
      <w:pPr>
        <w:ind w:firstLineChars="200" w:firstLine="52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1218/1264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b</w:t>
      </w:r>
      <w:r>
        <w:rPr>
          <w:rFonts w:eastAsia="SimSun"/>
          <w:szCs w:val="26"/>
        </w:rPr>
        <w:t>ố</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ResNet50 + XG.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633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1, 454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2, 625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và</w:t>
      </w:r>
      <w:proofErr w:type="spellEnd"/>
      <w:r>
        <w:rPr>
          <w:rFonts w:eastAsia="SimSun"/>
          <w:szCs w:val="26"/>
        </w:rPr>
        <w:t xml:space="preserve"> 455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MobileNetV2 </w:t>
      </w:r>
      <w:proofErr w:type="spellStart"/>
      <w:r>
        <w:rPr>
          <w:rFonts w:eastAsia="SimSun"/>
          <w:szCs w:val="26"/>
        </w:rPr>
        <w:t>và</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mang</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trư</w:t>
      </w:r>
      <w:r>
        <w:rPr>
          <w:rFonts w:eastAsia="SimSun"/>
          <w:szCs w:val="26"/>
        </w:rPr>
        <w:t>ờ</w:t>
      </w:r>
      <w:r>
        <w:rPr>
          <w:rFonts w:eastAsia="SimSun"/>
          <w:szCs w:val="26"/>
        </w:rPr>
        <w:t>ng</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w:t>
      </w:r>
    </w:p>
    <w:p w14:paraId="0AA8290F" w14:textId="77777777" w:rsidR="00014921" w:rsidRDefault="00974781">
      <w:pPr>
        <w:pStyle w:val="Heading4"/>
        <w:rPr>
          <w:lang w:val="vi-VN"/>
        </w:rPr>
      </w:pPr>
      <w:r>
        <w:rPr>
          <w:lang w:val="vi-VN"/>
        </w:rPr>
        <w:lastRenderedPageBreak/>
        <w:t xml:space="preserve">Hiệu suất của </w:t>
      </w:r>
      <w:r>
        <w:rPr>
          <w:lang w:val="vi-VN"/>
        </w:rPr>
        <w:t>các mô hình kết hợp với Support Vector Machine</w:t>
      </w:r>
    </w:p>
    <w:p w14:paraId="703BE137" w14:textId="77777777" w:rsidR="00014921" w:rsidRDefault="00974781">
      <w:pPr>
        <w:ind w:firstLineChars="268" w:firstLine="700"/>
        <w:rPr>
          <w:rFonts w:eastAsia="SimSun"/>
          <w:szCs w:val="26"/>
          <w:lang w:val="vi-VN"/>
        </w:rPr>
      </w:pPr>
      <w:r>
        <w:rPr>
          <w:rFonts w:eastAsia="SimSun"/>
          <w:b/>
          <w:bCs/>
          <w:szCs w:val="26"/>
          <w:lang w:val="vi-VN"/>
        </w:rPr>
        <w:t>EffcientNet-B3 + SVM:</w:t>
      </w:r>
      <w:r>
        <w:rPr>
          <w:rFonts w:eastAsia="SimSun"/>
          <w:szCs w:val="26"/>
          <w:lang w:val="vi-VN"/>
        </w:rPr>
        <w:t xml:space="preserve">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EfficientNet-B3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SVM,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0.88.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tư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SVM </w:t>
      </w:r>
      <w:proofErr w:type="spellStart"/>
      <w:r>
        <w:rPr>
          <w:rFonts w:eastAsia="SimSun"/>
          <w:szCs w:val="26"/>
        </w:rPr>
        <w:t>có</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tríc</w:t>
      </w:r>
      <w:r>
        <w:rPr>
          <w:rFonts w:eastAsia="SimSun"/>
          <w:szCs w:val="26"/>
        </w:rPr>
        <w:t>h</w:t>
      </w:r>
      <w:proofErr w:type="spellEnd"/>
      <w:r>
        <w:rPr>
          <w:rFonts w:eastAsia="SimSun"/>
          <w:szCs w:val="26"/>
        </w:rPr>
        <w:t xml:space="preserve"> </w:t>
      </w:r>
      <w:proofErr w:type="spellStart"/>
      <w:r>
        <w:rPr>
          <w:rFonts w:eastAsia="SimSun"/>
          <w:szCs w:val="26"/>
        </w:rPr>
        <w:t>xu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b</w:t>
      </w:r>
      <w:r>
        <w:rPr>
          <w:rFonts w:eastAsia="SimSun"/>
          <w:szCs w:val="26"/>
        </w:rPr>
        <w:t>ở</w:t>
      </w:r>
      <w:r>
        <w:rPr>
          <w:rFonts w:eastAsia="SimSun"/>
          <w:szCs w:val="26"/>
        </w:rPr>
        <w:t>i</w:t>
      </w:r>
      <w:proofErr w:type="spellEnd"/>
      <w:r>
        <w:rPr>
          <w:rFonts w:eastAsia="SimSun"/>
          <w:szCs w:val="26"/>
        </w:rPr>
        <w:t xml:space="preserve"> EfficientNet-B3</w:t>
      </w:r>
      <w:r>
        <w:rPr>
          <w:rFonts w:eastAsia="SimSun"/>
          <w:szCs w:val="26"/>
          <w:lang w:val="vi-VN"/>
        </w:rPr>
        <w:t>.</w:t>
      </w:r>
    </w:p>
    <w:p w14:paraId="443BE0BC" w14:textId="77777777" w:rsidR="00014921" w:rsidRDefault="00974781">
      <w:pPr>
        <w:pStyle w:val="Bng"/>
        <w:ind w:firstLine="0"/>
      </w:pPr>
      <w:bookmarkStart w:id="1191" w:name="_Toc29025"/>
      <w:r>
        <w:t>B</w:t>
      </w:r>
      <w:r>
        <w:t>ả</w:t>
      </w:r>
      <w:r>
        <w:t>ng 3.11. Classification Report EfficientNet-B3 + SVM</w:t>
      </w:r>
      <w:bookmarkEnd w:id="11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103"/>
        <w:gridCol w:w="1573"/>
      </w:tblGrid>
      <w:tr w:rsidR="00014921" w14:paraId="4CA5B904"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4829598C"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5D341C" w14:textId="77777777" w:rsidR="00014921" w:rsidRDefault="00974781">
            <w:pPr>
              <w:jc w:val="center"/>
              <w:rPr>
                <w:b/>
                <w:bCs/>
                <w:szCs w:val="26"/>
              </w:rPr>
            </w:pPr>
            <w:r>
              <w:rPr>
                <w:rFonts w:eastAsia="SimSun"/>
                <w:b/>
                <w:bCs/>
                <w:szCs w:val="26"/>
                <w:lang w:eastAsia="zh-CN" w:bidi="ar"/>
              </w:rPr>
              <w:t>Precision</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13A517BA" w14:textId="77777777" w:rsidR="00014921" w:rsidRDefault="00974781">
            <w:pPr>
              <w:jc w:val="center"/>
              <w:rPr>
                <w:b/>
                <w:bCs/>
                <w:szCs w:val="26"/>
              </w:rPr>
            </w:pPr>
            <w:r>
              <w:rPr>
                <w:rFonts w:eastAsia="SimSun"/>
                <w:b/>
                <w:bCs/>
                <w:szCs w:val="26"/>
                <w:lang w:eastAsia="zh-CN" w:bidi="ar"/>
              </w:rPr>
              <w:t>Recall</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3F8BF04B" w14:textId="77777777" w:rsidR="00014921" w:rsidRDefault="00974781">
            <w:pPr>
              <w:jc w:val="center"/>
              <w:rPr>
                <w:b/>
                <w:bCs/>
                <w:szCs w:val="26"/>
              </w:rPr>
            </w:pPr>
            <w:r>
              <w:rPr>
                <w:rFonts w:eastAsia="SimSun"/>
                <w:b/>
                <w:bCs/>
                <w:szCs w:val="26"/>
                <w:lang w:eastAsia="zh-CN" w:bidi="ar"/>
              </w:rPr>
              <w:t>F1-Score</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768E5026" w14:textId="77777777" w:rsidR="00014921" w:rsidRDefault="00974781">
            <w:pPr>
              <w:jc w:val="center"/>
              <w:rPr>
                <w:b/>
                <w:bCs/>
                <w:szCs w:val="26"/>
              </w:rPr>
            </w:pPr>
            <w:r>
              <w:rPr>
                <w:rFonts w:eastAsia="SimSun"/>
                <w:b/>
                <w:bCs/>
                <w:szCs w:val="26"/>
                <w:lang w:eastAsia="zh-CN" w:bidi="ar"/>
              </w:rPr>
              <w:t>Support</w:t>
            </w:r>
          </w:p>
        </w:tc>
      </w:tr>
      <w:tr w:rsidR="00014921" w14:paraId="3DA134B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B7A7FF"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B4976F" w14:textId="77777777" w:rsidR="00014921" w:rsidRDefault="00974781">
            <w:pPr>
              <w:jc w:val="left"/>
              <w:rPr>
                <w:szCs w:val="26"/>
              </w:rPr>
            </w:pPr>
            <w:r>
              <w:rPr>
                <w:rFonts w:eastAsia="SimSun"/>
                <w:szCs w:val="26"/>
                <w:lang w:eastAsia="zh-CN" w:bidi="ar"/>
              </w:rPr>
              <w:t>0.98</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37226733" w14:textId="77777777" w:rsidR="00014921" w:rsidRDefault="00974781">
            <w:pPr>
              <w:jc w:val="left"/>
              <w:rPr>
                <w:szCs w:val="26"/>
              </w:rPr>
            </w:pPr>
            <w:r>
              <w:rPr>
                <w:rFonts w:eastAsia="SimSun"/>
                <w:szCs w:val="26"/>
                <w:lang w:eastAsia="zh-CN" w:bidi="ar"/>
              </w:rPr>
              <w:t>0.99</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3DDDDC54" w14:textId="77777777" w:rsidR="00014921" w:rsidRDefault="00974781">
            <w:pPr>
              <w:jc w:val="left"/>
              <w:rPr>
                <w:szCs w:val="26"/>
              </w:rPr>
            </w:pPr>
            <w:r>
              <w:rPr>
                <w:rFonts w:eastAsia="SimSun"/>
                <w:szCs w:val="26"/>
                <w:lang w:eastAsia="zh-CN" w:bidi="ar"/>
              </w:rPr>
              <w:t>0.98</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035A6354" w14:textId="77777777" w:rsidR="00014921" w:rsidRDefault="00974781">
            <w:pPr>
              <w:jc w:val="left"/>
              <w:rPr>
                <w:szCs w:val="26"/>
              </w:rPr>
            </w:pPr>
            <w:r>
              <w:rPr>
                <w:rFonts w:eastAsia="SimSun"/>
                <w:szCs w:val="26"/>
                <w:lang w:eastAsia="zh-CN" w:bidi="ar"/>
              </w:rPr>
              <w:t>250</w:t>
            </w:r>
          </w:p>
        </w:tc>
      </w:tr>
      <w:tr w:rsidR="00014921" w14:paraId="0B57F7E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6FB727"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D2443D" w14:textId="77777777" w:rsidR="00014921" w:rsidRDefault="00974781">
            <w:pPr>
              <w:jc w:val="left"/>
              <w:rPr>
                <w:szCs w:val="26"/>
              </w:rPr>
            </w:pPr>
            <w:r>
              <w:rPr>
                <w:rFonts w:eastAsia="SimSun"/>
                <w:szCs w:val="26"/>
                <w:lang w:eastAsia="zh-CN" w:bidi="ar"/>
              </w:rPr>
              <w:t>0.81</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61908F61" w14:textId="77777777" w:rsidR="00014921" w:rsidRDefault="00974781">
            <w:pPr>
              <w:jc w:val="left"/>
              <w:rPr>
                <w:szCs w:val="26"/>
              </w:rPr>
            </w:pPr>
            <w:r>
              <w:rPr>
                <w:rFonts w:eastAsia="SimSun"/>
                <w:szCs w:val="26"/>
                <w:lang w:eastAsia="zh-CN" w:bidi="ar"/>
              </w:rPr>
              <w:t>0.77</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01D9776D" w14:textId="77777777" w:rsidR="00014921" w:rsidRDefault="00974781">
            <w:pPr>
              <w:jc w:val="left"/>
              <w:rPr>
                <w:szCs w:val="26"/>
              </w:rPr>
            </w:pPr>
            <w:r>
              <w:rPr>
                <w:rFonts w:eastAsia="SimSun"/>
                <w:szCs w:val="26"/>
                <w:lang w:eastAsia="zh-CN" w:bidi="ar"/>
              </w:rPr>
              <w:t>0.79</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0EC73564" w14:textId="77777777" w:rsidR="00014921" w:rsidRDefault="00974781">
            <w:pPr>
              <w:jc w:val="left"/>
              <w:rPr>
                <w:szCs w:val="26"/>
              </w:rPr>
            </w:pPr>
            <w:r>
              <w:rPr>
                <w:rFonts w:eastAsia="SimSun"/>
                <w:szCs w:val="26"/>
                <w:lang w:eastAsia="zh-CN" w:bidi="ar"/>
              </w:rPr>
              <w:t>62</w:t>
            </w:r>
          </w:p>
        </w:tc>
      </w:tr>
      <w:tr w:rsidR="00014921" w14:paraId="7D6C77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CF0B39"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EE7887" w14:textId="77777777" w:rsidR="00014921" w:rsidRDefault="00974781">
            <w:pPr>
              <w:jc w:val="left"/>
              <w:rPr>
                <w:szCs w:val="26"/>
              </w:rPr>
            </w:pPr>
            <w:r>
              <w:rPr>
                <w:rFonts w:eastAsia="SimSun"/>
                <w:szCs w:val="26"/>
                <w:lang w:eastAsia="zh-CN" w:bidi="ar"/>
              </w:rPr>
              <w:t>0.84</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5C929F52" w14:textId="77777777" w:rsidR="00014921" w:rsidRDefault="00974781">
            <w:pPr>
              <w:jc w:val="left"/>
              <w:rPr>
                <w:szCs w:val="26"/>
              </w:rPr>
            </w:pPr>
            <w:r>
              <w:rPr>
                <w:rFonts w:eastAsia="SimSun"/>
                <w:szCs w:val="26"/>
                <w:lang w:eastAsia="zh-CN" w:bidi="ar"/>
              </w:rPr>
              <w:t>0.80</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7FF6E32E" w14:textId="77777777" w:rsidR="00014921" w:rsidRDefault="00974781">
            <w:pPr>
              <w:jc w:val="left"/>
              <w:rPr>
                <w:szCs w:val="26"/>
              </w:rPr>
            </w:pPr>
            <w:r>
              <w:rPr>
                <w:rFonts w:eastAsia="SimSun"/>
                <w:szCs w:val="26"/>
                <w:lang w:eastAsia="zh-CN" w:bidi="ar"/>
              </w:rPr>
              <w:t>0.82</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3D76461C" w14:textId="77777777" w:rsidR="00014921" w:rsidRDefault="00974781">
            <w:pPr>
              <w:jc w:val="left"/>
              <w:rPr>
                <w:szCs w:val="26"/>
              </w:rPr>
            </w:pPr>
            <w:r>
              <w:rPr>
                <w:rFonts w:eastAsia="SimSun"/>
                <w:szCs w:val="26"/>
                <w:lang w:eastAsia="zh-CN" w:bidi="ar"/>
              </w:rPr>
              <w:t>129</w:t>
            </w:r>
          </w:p>
        </w:tc>
      </w:tr>
      <w:tr w:rsidR="00014921" w14:paraId="70FFDF7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2A1B6B"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6AAC50" w14:textId="77777777" w:rsidR="00014921" w:rsidRDefault="00974781">
            <w:pPr>
              <w:jc w:val="left"/>
              <w:rPr>
                <w:szCs w:val="26"/>
              </w:rPr>
            </w:pPr>
            <w:r>
              <w:rPr>
                <w:rFonts w:eastAsia="SimSun"/>
                <w:szCs w:val="26"/>
                <w:lang w:eastAsia="zh-CN" w:bidi="ar"/>
              </w:rPr>
              <w:t>0.61</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46616E1A" w14:textId="77777777" w:rsidR="00014921" w:rsidRDefault="00974781">
            <w:pPr>
              <w:jc w:val="left"/>
              <w:rPr>
                <w:szCs w:val="26"/>
              </w:rPr>
            </w:pPr>
            <w:r>
              <w:rPr>
                <w:rFonts w:eastAsia="SimSun"/>
                <w:szCs w:val="26"/>
                <w:lang w:eastAsia="zh-CN" w:bidi="ar"/>
              </w:rPr>
              <w:t>0.79</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22C9AACC" w14:textId="77777777" w:rsidR="00014921" w:rsidRDefault="00974781">
            <w:pPr>
              <w:jc w:val="left"/>
              <w:rPr>
                <w:szCs w:val="26"/>
              </w:rPr>
            </w:pPr>
            <w:r>
              <w:rPr>
                <w:rFonts w:eastAsia="SimSun"/>
                <w:szCs w:val="26"/>
                <w:lang w:eastAsia="zh-CN" w:bidi="ar"/>
              </w:rPr>
              <w:t>0.69</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2DAA154C" w14:textId="77777777" w:rsidR="00014921" w:rsidRDefault="00974781">
            <w:pPr>
              <w:jc w:val="left"/>
              <w:rPr>
                <w:szCs w:val="26"/>
              </w:rPr>
            </w:pPr>
            <w:r>
              <w:rPr>
                <w:rFonts w:eastAsia="SimSun"/>
                <w:szCs w:val="26"/>
                <w:lang w:eastAsia="zh-CN" w:bidi="ar"/>
              </w:rPr>
              <w:t>24</w:t>
            </w:r>
          </w:p>
        </w:tc>
      </w:tr>
      <w:tr w:rsidR="00014921" w14:paraId="0A6EB3A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2DF1A4"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9BE6A3" w14:textId="77777777" w:rsidR="00014921" w:rsidRDefault="00974781">
            <w:pPr>
              <w:jc w:val="left"/>
              <w:rPr>
                <w:szCs w:val="26"/>
              </w:rPr>
            </w:pPr>
            <w:r>
              <w:rPr>
                <w:rFonts w:eastAsia="SimSun"/>
                <w:szCs w:val="26"/>
                <w:lang w:eastAsia="zh-CN" w:bidi="ar"/>
              </w:rPr>
              <w:t>0.74</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5BEBCEAF" w14:textId="77777777" w:rsidR="00014921" w:rsidRDefault="00974781">
            <w:pPr>
              <w:jc w:val="left"/>
              <w:rPr>
                <w:szCs w:val="26"/>
              </w:rPr>
            </w:pPr>
            <w:r>
              <w:rPr>
                <w:rFonts w:eastAsia="SimSun"/>
                <w:szCs w:val="26"/>
                <w:lang w:eastAsia="zh-CN" w:bidi="ar"/>
              </w:rPr>
              <w:t>0.71</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0064F6C1" w14:textId="77777777" w:rsidR="00014921" w:rsidRDefault="00974781">
            <w:pPr>
              <w:jc w:val="left"/>
              <w:rPr>
                <w:szCs w:val="26"/>
              </w:rPr>
            </w:pPr>
            <w:r>
              <w:rPr>
                <w:rFonts w:eastAsia="SimSun"/>
                <w:szCs w:val="26"/>
                <w:lang w:eastAsia="zh-CN" w:bidi="ar"/>
              </w:rPr>
              <w:t>0.72</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3C5B0229" w14:textId="77777777" w:rsidR="00014921" w:rsidRDefault="00974781">
            <w:pPr>
              <w:jc w:val="left"/>
              <w:rPr>
                <w:szCs w:val="26"/>
              </w:rPr>
            </w:pPr>
            <w:r>
              <w:rPr>
                <w:rFonts w:eastAsia="SimSun"/>
                <w:szCs w:val="26"/>
                <w:lang w:eastAsia="zh-CN" w:bidi="ar"/>
              </w:rPr>
              <w:t>35</w:t>
            </w:r>
          </w:p>
        </w:tc>
      </w:tr>
      <w:tr w:rsidR="00014921" w14:paraId="0B99D61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EE6D26"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DE2B16" w14:textId="77777777" w:rsidR="00014921" w:rsidRDefault="00974781">
            <w:pPr>
              <w:jc w:val="left"/>
              <w:rPr>
                <w:szCs w:val="26"/>
              </w:rPr>
            </w:pPr>
            <w:r>
              <w:rPr>
                <w:rFonts w:eastAsia="SimSun"/>
                <w:szCs w:val="26"/>
                <w:lang w:eastAsia="zh-CN" w:bidi="ar"/>
              </w:rPr>
              <w:t>0.88</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7227D47D" w14:textId="77777777" w:rsidR="00014921" w:rsidRDefault="00974781">
            <w:pPr>
              <w:jc w:val="left"/>
              <w:rPr>
                <w:szCs w:val="26"/>
              </w:rPr>
            </w:pPr>
            <w:r>
              <w:rPr>
                <w:rFonts w:eastAsia="SimSun"/>
                <w:szCs w:val="26"/>
                <w:lang w:eastAsia="zh-CN" w:bidi="ar"/>
              </w:rPr>
              <w:t>-</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7D0FB605" w14:textId="77777777" w:rsidR="00014921" w:rsidRDefault="00974781">
            <w:pPr>
              <w:jc w:val="left"/>
              <w:rPr>
                <w:szCs w:val="26"/>
              </w:rPr>
            </w:pPr>
            <w:r>
              <w:rPr>
                <w:rFonts w:eastAsia="SimSun"/>
                <w:szCs w:val="26"/>
                <w:lang w:eastAsia="zh-CN" w:bidi="ar"/>
              </w:rPr>
              <w:t>-</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5EC6CC56" w14:textId="77777777" w:rsidR="00014921" w:rsidRDefault="00974781">
            <w:pPr>
              <w:jc w:val="left"/>
              <w:rPr>
                <w:szCs w:val="26"/>
              </w:rPr>
            </w:pPr>
            <w:r>
              <w:rPr>
                <w:rFonts w:eastAsia="SimSun"/>
                <w:szCs w:val="26"/>
                <w:lang w:eastAsia="zh-CN" w:bidi="ar"/>
              </w:rPr>
              <w:t>500</w:t>
            </w:r>
          </w:p>
        </w:tc>
      </w:tr>
      <w:tr w:rsidR="00014921" w14:paraId="16E5451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B6D17A"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8EF3BD" w14:textId="77777777" w:rsidR="00014921" w:rsidRDefault="00974781">
            <w:pPr>
              <w:jc w:val="left"/>
              <w:rPr>
                <w:szCs w:val="26"/>
              </w:rPr>
            </w:pPr>
            <w:r>
              <w:rPr>
                <w:rFonts w:eastAsia="SimSun"/>
                <w:szCs w:val="26"/>
                <w:lang w:eastAsia="zh-CN" w:bidi="ar"/>
              </w:rPr>
              <w:t>0.80</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262958E7" w14:textId="77777777" w:rsidR="00014921" w:rsidRDefault="00974781">
            <w:pPr>
              <w:jc w:val="left"/>
              <w:rPr>
                <w:szCs w:val="26"/>
              </w:rPr>
            </w:pPr>
            <w:r>
              <w:rPr>
                <w:rFonts w:eastAsia="SimSun"/>
                <w:szCs w:val="26"/>
                <w:lang w:eastAsia="zh-CN" w:bidi="ar"/>
              </w:rPr>
              <w:t>0.81</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1B445516" w14:textId="77777777" w:rsidR="00014921" w:rsidRDefault="00974781">
            <w:pPr>
              <w:jc w:val="left"/>
              <w:rPr>
                <w:szCs w:val="26"/>
              </w:rPr>
            </w:pPr>
            <w:r>
              <w:rPr>
                <w:rFonts w:eastAsia="SimSun"/>
                <w:szCs w:val="26"/>
                <w:lang w:eastAsia="zh-CN" w:bidi="ar"/>
              </w:rPr>
              <w:t>0.80</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2780E531" w14:textId="77777777" w:rsidR="00014921" w:rsidRDefault="00974781">
            <w:pPr>
              <w:jc w:val="left"/>
              <w:rPr>
                <w:szCs w:val="26"/>
              </w:rPr>
            </w:pPr>
            <w:r>
              <w:rPr>
                <w:rFonts w:eastAsia="SimSun"/>
                <w:szCs w:val="26"/>
                <w:lang w:eastAsia="zh-CN" w:bidi="ar"/>
              </w:rPr>
              <w:t>500</w:t>
            </w:r>
          </w:p>
        </w:tc>
      </w:tr>
      <w:tr w:rsidR="00014921" w14:paraId="4CEF7DA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997234"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BF1AB8" w14:textId="77777777" w:rsidR="00014921" w:rsidRDefault="00974781">
            <w:pPr>
              <w:jc w:val="left"/>
              <w:rPr>
                <w:szCs w:val="26"/>
              </w:rPr>
            </w:pPr>
            <w:r>
              <w:rPr>
                <w:rFonts w:eastAsia="SimSun"/>
                <w:szCs w:val="26"/>
                <w:lang w:eastAsia="zh-CN" w:bidi="ar"/>
              </w:rPr>
              <w:t>0.89</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6770D8FC" w14:textId="77777777" w:rsidR="00014921" w:rsidRDefault="00974781">
            <w:pPr>
              <w:jc w:val="left"/>
              <w:rPr>
                <w:szCs w:val="26"/>
              </w:rPr>
            </w:pPr>
            <w:r>
              <w:rPr>
                <w:rFonts w:eastAsia="SimSun"/>
                <w:szCs w:val="26"/>
                <w:lang w:eastAsia="zh-CN" w:bidi="ar"/>
              </w:rPr>
              <w:t>0.88</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tcPr>
          <w:p w14:paraId="6F413B12" w14:textId="77777777" w:rsidR="00014921" w:rsidRDefault="00974781">
            <w:pPr>
              <w:jc w:val="left"/>
              <w:rPr>
                <w:szCs w:val="26"/>
              </w:rPr>
            </w:pPr>
            <w:r>
              <w:rPr>
                <w:rFonts w:eastAsia="SimSun"/>
                <w:szCs w:val="26"/>
                <w:lang w:eastAsia="zh-CN" w:bidi="ar"/>
              </w:rPr>
              <w:t>0.88</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34842796" w14:textId="77777777" w:rsidR="00014921" w:rsidRDefault="00974781">
            <w:pPr>
              <w:jc w:val="left"/>
              <w:rPr>
                <w:szCs w:val="26"/>
              </w:rPr>
            </w:pPr>
            <w:r>
              <w:rPr>
                <w:rFonts w:eastAsia="SimSun"/>
                <w:szCs w:val="26"/>
                <w:lang w:eastAsia="zh-CN" w:bidi="ar"/>
              </w:rPr>
              <w:t>500</w:t>
            </w:r>
          </w:p>
        </w:tc>
      </w:tr>
    </w:tbl>
    <w:p w14:paraId="1AB57466" w14:textId="77777777" w:rsidR="00014921" w:rsidRDefault="00974781">
      <w:pPr>
        <w:pStyle w:val="NormalWeb"/>
        <w:rPr>
          <w:rFonts w:eastAsia="SimSun"/>
          <w:szCs w:val="26"/>
        </w:rPr>
      </w:pPr>
      <w:proofErr w:type="spellStart"/>
      <w:r>
        <w:t>Bảng</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ở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bệnh</w:t>
      </w:r>
      <w:proofErr w:type="spellEnd"/>
      <w:r>
        <w:t xml:space="preserve"> </w:t>
      </w:r>
      <w:proofErr w:type="spellStart"/>
      <w:r>
        <w:t>lý</w:t>
      </w:r>
      <w:proofErr w:type="spellEnd"/>
      <w:r>
        <w:t xml:space="preserve"> </w:t>
      </w:r>
      <w:proofErr w:type="spellStart"/>
      <w:r>
        <w:t>đều</w:t>
      </w:r>
      <w:proofErr w:type="spellEnd"/>
      <w:r>
        <w:t xml:space="preserve"> </w:t>
      </w:r>
      <w:proofErr w:type="spellStart"/>
      <w:r>
        <w:t>có</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rất</w:t>
      </w:r>
      <w:proofErr w:type="spellEnd"/>
      <w:r>
        <w:t xml:space="preserve"> </w:t>
      </w:r>
      <w:proofErr w:type="spellStart"/>
      <w:r>
        <w:t>cao</w:t>
      </w:r>
      <w:proofErr w:type="spellEnd"/>
      <w:r>
        <w:t xml:space="preserve">: </w:t>
      </w:r>
      <w:proofErr w:type="spellStart"/>
      <w:r>
        <w:t>lớp</w:t>
      </w:r>
      <w:proofErr w:type="spellEnd"/>
      <w:r>
        <w:t xml:space="preserve"> 1 (0.79), </w:t>
      </w:r>
      <w:proofErr w:type="spellStart"/>
      <w:r>
        <w:t>lớp</w:t>
      </w:r>
      <w:proofErr w:type="spellEnd"/>
      <w:r>
        <w:t xml:space="preserve"> 2 (0.82), </w:t>
      </w:r>
      <w:proofErr w:type="spellStart"/>
      <w:r>
        <w:t>và</w:t>
      </w:r>
      <w:proofErr w:type="spellEnd"/>
      <w:r>
        <w:t xml:space="preserve"> </w:t>
      </w:r>
      <w:proofErr w:type="spellStart"/>
      <w:r>
        <w:t>lớp</w:t>
      </w:r>
      <w:proofErr w:type="spellEnd"/>
      <w:r>
        <w:t xml:space="preserve"> 4 (0.72). </w:t>
      </w:r>
      <w:proofErr w:type="spellStart"/>
      <w:r>
        <w:t>Mặc</w:t>
      </w:r>
      <w:proofErr w:type="spellEnd"/>
      <w:r>
        <w:t xml:space="preserve"> </w:t>
      </w:r>
      <w:proofErr w:type="spellStart"/>
      <w:r>
        <w:t>dù</w:t>
      </w:r>
      <w:proofErr w:type="spellEnd"/>
      <w:r>
        <w:t xml:space="preserve"> F1-Score </w:t>
      </w:r>
      <w:proofErr w:type="spellStart"/>
      <w:r>
        <w:t>của</w:t>
      </w:r>
      <w:proofErr w:type="spellEnd"/>
      <w:r>
        <w:t xml:space="preserve"> </w:t>
      </w:r>
      <w:proofErr w:type="spellStart"/>
      <w:r>
        <w:t>lớp</w:t>
      </w:r>
      <w:proofErr w:type="spellEnd"/>
      <w:r>
        <w:t xml:space="preserve"> 3</w:t>
      </w:r>
      <w:r>
        <w:t xml:space="preserve"> (0.69) </w:t>
      </w:r>
      <w:proofErr w:type="spellStart"/>
      <w:r>
        <w:t>có</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w:t>
      </w:r>
      <w:proofErr w:type="spellStart"/>
      <w:r>
        <w:t>đây</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rất</w:t>
      </w:r>
      <w:proofErr w:type="spellEnd"/>
      <w:r>
        <w:t xml:space="preserve"> </w:t>
      </w:r>
      <w:proofErr w:type="spellStart"/>
      <w:r>
        <w:t>tốt</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đây</w:t>
      </w:r>
      <w:proofErr w:type="spellEnd"/>
      <w:r>
        <w:t>.</w:t>
      </w:r>
      <w:r>
        <w:rPr>
          <w:lang w:val="vi-VN"/>
        </w:rPr>
        <w:t xml:space="preserve"> </w:t>
      </w:r>
      <w:proofErr w:type="spellStart"/>
      <w:r>
        <w:t>Sự</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như</w:t>
      </w:r>
      <w:proofErr w:type="spellEnd"/>
      <w:r>
        <w:t xml:space="preserve"> EfficientNet-B3 </w:t>
      </w:r>
      <w:proofErr w:type="spellStart"/>
      <w:r>
        <w:t>với</w:t>
      </w:r>
      <w:proofErr w:type="spellEnd"/>
      <w:r>
        <w:t xml:space="preserve"> </w:t>
      </w:r>
      <w:proofErr w:type="spellStart"/>
      <w:r>
        <w:t>một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như</w:t>
      </w:r>
      <w:proofErr w:type="spellEnd"/>
      <w:r>
        <w:t xml:space="preserve"> SVM </w:t>
      </w:r>
      <w:proofErr w:type="spellStart"/>
      <w:r>
        <w:t>có</w:t>
      </w:r>
      <w:proofErr w:type="spellEnd"/>
      <w:r>
        <w:t xml:space="preserve"> </w:t>
      </w:r>
      <w:proofErr w:type="spellStart"/>
      <w:r>
        <w:t>th</w:t>
      </w:r>
      <w:r>
        <w:t>ể</w:t>
      </w:r>
      <w:proofErr w:type="spellEnd"/>
      <w:r>
        <w:t xml:space="preserve"> </w:t>
      </w:r>
      <w:proofErr w:type="spellStart"/>
      <w:r>
        <w:t>mang</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cân</w:t>
      </w:r>
      <w:proofErr w:type="spellEnd"/>
      <w:r>
        <w:t xml:space="preserve"> </w:t>
      </w:r>
      <w:proofErr w:type="spellStart"/>
      <w:r>
        <w:t>bằng</w:t>
      </w:r>
      <w:proofErr w:type="spellEnd"/>
      <w:r>
        <w:t>.</w:t>
      </w:r>
      <w:r>
        <w:rPr>
          <w:lang w:val="vi-VN"/>
        </w:rPr>
        <w:t xml:space="preserve"> </w:t>
      </w: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rõ</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w:t>
      </w:r>
    </w:p>
    <w:p w14:paraId="3E3F2E05" w14:textId="77777777" w:rsidR="00014921" w:rsidRDefault="00974781">
      <w:pPr>
        <w:pStyle w:val="NormalWeb"/>
        <w:ind w:firstLine="0"/>
      </w:pPr>
      <w:r>
        <w:rPr>
          <w:noProof/>
        </w:rPr>
        <w:lastRenderedPageBreak/>
        <w:drawing>
          <wp:inline distT="0" distB="0" distL="114300" distR="114300" wp14:anchorId="15D7ACCC" wp14:editId="0E0CD9A4">
            <wp:extent cx="4614545" cy="5010150"/>
            <wp:effectExtent l="0" t="0" r="3175" b="381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5"/>
                    <a:stretch>
                      <a:fillRect/>
                    </a:stretch>
                  </pic:blipFill>
                  <pic:spPr>
                    <a:xfrm>
                      <a:off x="0" y="0"/>
                      <a:ext cx="4614545" cy="5010150"/>
                    </a:xfrm>
                    <a:prstGeom prst="rect">
                      <a:avLst/>
                    </a:prstGeom>
                    <a:noFill/>
                    <a:ln>
                      <a:noFill/>
                    </a:ln>
                  </pic:spPr>
                </pic:pic>
              </a:graphicData>
            </a:graphic>
          </wp:inline>
        </w:drawing>
      </w:r>
    </w:p>
    <w:p w14:paraId="18D53BCD" w14:textId="77777777" w:rsidR="00014921" w:rsidRDefault="00974781">
      <w:pPr>
        <w:pStyle w:val="Caption"/>
        <w:ind w:firstLine="0"/>
        <w:jc w:val="center"/>
        <w:rPr>
          <w:b/>
          <w:bCs w:val="0"/>
          <w:lang w:val="vi-VN"/>
        </w:rPr>
      </w:pPr>
      <w:bookmarkStart w:id="1192" w:name="_Toc28300"/>
      <w:proofErr w:type="spellStart"/>
      <w:r>
        <w:rPr>
          <w:b/>
          <w:bCs w:val="0"/>
        </w:rPr>
        <w:t>Hình</w:t>
      </w:r>
      <w:proofErr w:type="spellEnd"/>
      <w:r>
        <w:rPr>
          <w:b/>
          <w:bCs w:val="0"/>
        </w:rPr>
        <w:t xml:space="preserve"> 3.10</w:t>
      </w:r>
      <w:r>
        <w:rPr>
          <w:b/>
          <w:bCs w:val="0"/>
          <w:lang w:val="vi-VN"/>
        </w:rPr>
        <w:t xml:space="preserve">. </w:t>
      </w:r>
      <w:r>
        <w:rPr>
          <w:b/>
          <w:bCs w:val="0"/>
          <w:lang w:val="vi-VN"/>
        </w:rPr>
        <w:t>Ma trận nhầm lẫn của mô hình EfficientNet-B3 + SVM</w:t>
      </w:r>
      <w:bookmarkEnd w:id="1192"/>
    </w:p>
    <w:p w14:paraId="4763F3F9" w14:textId="77777777" w:rsidR="00014921" w:rsidRDefault="00974781">
      <w:pPr>
        <w:pStyle w:val="NormalWeb"/>
        <w:rPr>
          <w:rFonts w:eastAsia="SimSun"/>
          <w:szCs w:val="26"/>
          <w:lang w:val="vi-VN"/>
        </w:rPr>
      </w:pPr>
      <w:r>
        <w:rPr>
          <w:rFonts w:eastAsia="SimSun"/>
          <w:szCs w:val="26"/>
          <w:lang w:val="vi-VN"/>
        </w:rPr>
        <w:t>M</w:t>
      </w:r>
      <w:r>
        <w:rPr>
          <w:rFonts w:eastAsia="SimSun"/>
          <w:szCs w:val="26"/>
        </w:rPr>
        <w:t xml:space="preserve">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EfficientNetB3 + SVM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trên</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cân</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vư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tr</w:t>
      </w:r>
      <w:r>
        <w:rPr>
          <w:rFonts w:eastAsia="SimSun"/>
          <w:szCs w:val="26"/>
        </w:rPr>
        <w:t>ộ</w:t>
      </w:r>
      <w:r>
        <w:rPr>
          <w:rFonts w:eastAsia="SimSun"/>
          <w:szCs w:val="26"/>
        </w:rPr>
        <w:t>i</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khác</w:t>
      </w:r>
      <w:proofErr w:type="spellEnd"/>
      <w:r>
        <w:rPr>
          <w:rFonts w:eastAsia="SimSun"/>
          <w:szCs w:val="26"/>
          <w:lang w:val="vi-VN"/>
        </w:rPr>
        <w:t>.</w:t>
      </w:r>
    </w:p>
    <w:p w14:paraId="609382C1" w14:textId="77777777" w:rsidR="00014921" w:rsidRDefault="00974781">
      <w:pPr>
        <w:pStyle w:val="NormalWeb"/>
        <w:rPr>
          <w:rFonts w:eastAsia="SimSun"/>
          <w:szCs w:val="26"/>
          <w:lang w:val="vi-VN"/>
        </w:rPr>
      </w:pPr>
      <w:r>
        <w:rPr>
          <w:rFonts w:eastAsia="SimSun"/>
          <w:b/>
          <w:bCs/>
          <w:szCs w:val="26"/>
          <w:lang w:val="vi-VN"/>
        </w:rPr>
        <w:t xml:space="preserve">ResNet50 + SVM: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ResNet50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SVM,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0.75, </w:t>
      </w:r>
      <w:proofErr w:type="spellStart"/>
      <w:r>
        <w:rPr>
          <w:rFonts w:eastAsia="SimSun"/>
          <w:szCs w:val="26"/>
        </w:rPr>
        <w:t>đây</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 LR. </w:t>
      </w:r>
      <w:proofErr w:type="spellStart"/>
      <w:r>
        <w:rPr>
          <w:rFonts w:eastAsia="SimSun"/>
          <w:szCs w:val="26"/>
        </w:rPr>
        <w:t>Tuy</w:t>
      </w:r>
      <w:proofErr w:type="spellEnd"/>
      <w:r>
        <w:rPr>
          <w:rFonts w:eastAsia="SimSun"/>
          <w:szCs w:val="26"/>
        </w:rPr>
        <w:t xml:space="preserve"> </w:t>
      </w:r>
      <w:proofErr w:type="spellStart"/>
      <w:r>
        <w:rPr>
          <w:rFonts w:eastAsia="SimSun"/>
          <w:szCs w:val="26"/>
        </w:rPr>
        <w:t>nhiên</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EfficientNetB3 + SVM</w:t>
      </w:r>
      <w:r>
        <w:rPr>
          <w:rFonts w:eastAsia="SimSun"/>
          <w:szCs w:val="26"/>
          <w:lang w:val="vi-VN"/>
        </w:rPr>
        <w:t>.</w:t>
      </w:r>
    </w:p>
    <w:p w14:paraId="160C0427" w14:textId="77777777" w:rsidR="00014921" w:rsidRDefault="00974781">
      <w:pPr>
        <w:pStyle w:val="Bng"/>
        <w:ind w:firstLine="0"/>
      </w:pPr>
      <w:bookmarkStart w:id="1193" w:name="_Toc3865"/>
      <w:r>
        <w:t>B</w:t>
      </w:r>
      <w:r>
        <w:t>ả</w:t>
      </w:r>
      <w:r>
        <w:t>ng 3.12. Classification Report ResNet50 + SVM</w:t>
      </w:r>
      <w:bookmarkEnd w:id="11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248"/>
        <w:gridCol w:w="1573"/>
      </w:tblGrid>
      <w:tr w:rsidR="00014921" w14:paraId="69434FB9"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6607FE11"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AAD154" w14:textId="77777777" w:rsidR="00014921" w:rsidRDefault="00974781">
            <w:pPr>
              <w:jc w:val="center"/>
              <w:rPr>
                <w:b/>
                <w:bCs/>
                <w:szCs w:val="26"/>
              </w:rPr>
            </w:pPr>
            <w:r>
              <w:rPr>
                <w:rFonts w:eastAsia="SimSun"/>
                <w:b/>
                <w:bCs/>
                <w:szCs w:val="26"/>
                <w:lang w:eastAsia="zh-CN" w:bidi="ar"/>
              </w:rPr>
              <w:t>Precision</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432D66B9" w14:textId="77777777" w:rsidR="00014921" w:rsidRDefault="00974781">
            <w:pPr>
              <w:jc w:val="center"/>
              <w:rPr>
                <w:b/>
                <w:bCs/>
                <w:szCs w:val="26"/>
              </w:rPr>
            </w:pPr>
            <w:r>
              <w:rPr>
                <w:rFonts w:eastAsia="SimSun"/>
                <w:b/>
                <w:bCs/>
                <w:szCs w:val="26"/>
                <w:lang w:eastAsia="zh-CN" w:bidi="ar"/>
              </w:rPr>
              <w:t>Recall</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3FCA8D91" w14:textId="77777777" w:rsidR="00014921" w:rsidRDefault="00974781">
            <w:pPr>
              <w:jc w:val="center"/>
              <w:rPr>
                <w:b/>
                <w:bCs/>
                <w:szCs w:val="26"/>
              </w:rPr>
            </w:pPr>
            <w:r>
              <w:rPr>
                <w:rFonts w:eastAsia="SimSun"/>
                <w:b/>
                <w:bCs/>
                <w:szCs w:val="26"/>
                <w:lang w:eastAsia="zh-CN" w:bidi="ar"/>
              </w:rPr>
              <w:t>F1-Score</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58A5BCA8" w14:textId="77777777" w:rsidR="00014921" w:rsidRDefault="00974781">
            <w:pPr>
              <w:jc w:val="center"/>
              <w:rPr>
                <w:b/>
                <w:bCs/>
                <w:szCs w:val="26"/>
              </w:rPr>
            </w:pPr>
            <w:r>
              <w:rPr>
                <w:rFonts w:eastAsia="SimSun"/>
                <w:b/>
                <w:bCs/>
                <w:szCs w:val="26"/>
                <w:lang w:eastAsia="zh-CN" w:bidi="ar"/>
              </w:rPr>
              <w:t>Support</w:t>
            </w:r>
          </w:p>
        </w:tc>
      </w:tr>
      <w:tr w:rsidR="00014921" w14:paraId="372EC9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564C1D"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B2E18E" w14:textId="77777777" w:rsidR="00014921" w:rsidRDefault="00974781">
            <w:pPr>
              <w:jc w:val="left"/>
              <w:rPr>
                <w:szCs w:val="26"/>
              </w:rPr>
            </w:pPr>
            <w:r>
              <w:rPr>
                <w:rFonts w:eastAsia="SimSun"/>
                <w:szCs w:val="26"/>
                <w:lang w:eastAsia="zh-CN" w:bidi="ar"/>
              </w:rPr>
              <w:t>0.91</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3483E971" w14:textId="77777777" w:rsidR="00014921" w:rsidRDefault="00974781">
            <w:pPr>
              <w:jc w:val="left"/>
              <w:rPr>
                <w:szCs w:val="26"/>
              </w:rPr>
            </w:pPr>
            <w:r>
              <w:rPr>
                <w:rFonts w:eastAsia="SimSun"/>
                <w:szCs w:val="26"/>
                <w:lang w:eastAsia="zh-CN" w:bidi="ar"/>
              </w:rPr>
              <w:t>0.96</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439F5A42" w14:textId="77777777" w:rsidR="00014921" w:rsidRDefault="00974781">
            <w:pPr>
              <w:jc w:val="left"/>
              <w:rPr>
                <w:szCs w:val="26"/>
              </w:rPr>
            </w:pPr>
            <w:r>
              <w:rPr>
                <w:rFonts w:eastAsia="SimSun"/>
                <w:szCs w:val="26"/>
                <w:lang w:eastAsia="zh-CN" w:bidi="ar"/>
              </w:rPr>
              <w:t>0.94</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53567762" w14:textId="77777777" w:rsidR="00014921" w:rsidRDefault="00974781">
            <w:pPr>
              <w:jc w:val="left"/>
              <w:rPr>
                <w:szCs w:val="26"/>
              </w:rPr>
            </w:pPr>
            <w:r>
              <w:rPr>
                <w:rFonts w:eastAsia="SimSun"/>
                <w:szCs w:val="26"/>
                <w:lang w:eastAsia="zh-CN" w:bidi="ar"/>
              </w:rPr>
              <w:t>250</w:t>
            </w:r>
          </w:p>
        </w:tc>
      </w:tr>
      <w:tr w:rsidR="00014921" w14:paraId="5B3811C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F66BEE"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975729" w14:textId="77777777" w:rsidR="00014921" w:rsidRDefault="00974781">
            <w:pPr>
              <w:jc w:val="left"/>
              <w:rPr>
                <w:szCs w:val="26"/>
              </w:rPr>
            </w:pPr>
            <w:r>
              <w:rPr>
                <w:rFonts w:eastAsia="SimSun"/>
                <w:szCs w:val="26"/>
                <w:lang w:eastAsia="zh-CN" w:bidi="ar"/>
              </w:rPr>
              <w:t>0.65</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08F7A799" w14:textId="77777777" w:rsidR="00014921" w:rsidRDefault="00974781">
            <w:pPr>
              <w:jc w:val="left"/>
              <w:rPr>
                <w:szCs w:val="26"/>
              </w:rPr>
            </w:pPr>
            <w:r>
              <w:rPr>
                <w:rFonts w:eastAsia="SimSun"/>
                <w:szCs w:val="26"/>
                <w:lang w:eastAsia="zh-CN" w:bidi="ar"/>
              </w:rPr>
              <w:t>0.55</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1FE55B0C" w14:textId="77777777" w:rsidR="00014921" w:rsidRDefault="00974781">
            <w:pPr>
              <w:jc w:val="left"/>
              <w:rPr>
                <w:szCs w:val="26"/>
              </w:rPr>
            </w:pPr>
            <w:r>
              <w:rPr>
                <w:rFonts w:eastAsia="SimSun"/>
                <w:szCs w:val="26"/>
                <w:lang w:eastAsia="zh-CN" w:bidi="ar"/>
              </w:rPr>
              <w:t>0.60</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3CE29342" w14:textId="77777777" w:rsidR="00014921" w:rsidRDefault="00974781">
            <w:pPr>
              <w:jc w:val="left"/>
              <w:rPr>
                <w:szCs w:val="26"/>
              </w:rPr>
            </w:pPr>
            <w:r>
              <w:rPr>
                <w:rFonts w:eastAsia="SimSun"/>
                <w:szCs w:val="26"/>
                <w:lang w:eastAsia="zh-CN" w:bidi="ar"/>
              </w:rPr>
              <w:t>62</w:t>
            </w:r>
          </w:p>
        </w:tc>
      </w:tr>
      <w:tr w:rsidR="00014921" w14:paraId="4036C9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0F1873"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29B1BF" w14:textId="77777777" w:rsidR="00014921" w:rsidRDefault="00974781">
            <w:pPr>
              <w:jc w:val="left"/>
              <w:rPr>
                <w:szCs w:val="26"/>
              </w:rPr>
            </w:pPr>
            <w:r>
              <w:rPr>
                <w:rFonts w:eastAsia="SimSun"/>
                <w:szCs w:val="26"/>
                <w:lang w:eastAsia="zh-CN" w:bidi="ar"/>
              </w:rPr>
              <w:t>0.61</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5994A82E" w14:textId="77777777" w:rsidR="00014921" w:rsidRDefault="00974781">
            <w:pPr>
              <w:jc w:val="left"/>
              <w:rPr>
                <w:szCs w:val="26"/>
              </w:rPr>
            </w:pPr>
            <w:r>
              <w:rPr>
                <w:rFonts w:eastAsia="SimSun"/>
                <w:szCs w:val="26"/>
                <w:lang w:eastAsia="zh-CN" w:bidi="ar"/>
              </w:rPr>
              <w:t>0.58</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3704C49A" w14:textId="77777777" w:rsidR="00014921" w:rsidRDefault="00974781">
            <w:pPr>
              <w:jc w:val="left"/>
              <w:rPr>
                <w:szCs w:val="26"/>
              </w:rPr>
            </w:pPr>
            <w:r>
              <w:rPr>
                <w:rFonts w:eastAsia="SimSun"/>
                <w:szCs w:val="26"/>
                <w:lang w:eastAsia="zh-CN" w:bidi="ar"/>
              </w:rPr>
              <w:t>0.60</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4CF72442" w14:textId="77777777" w:rsidR="00014921" w:rsidRDefault="00974781">
            <w:pPr>
              <w:jc w:val="left"/>
              <w:rPr>
                <w:szCs w:val="26"/>
              </w:rPr>
            </w:pPr>
            <w:r>
              <w:rPr>
                <w:rFonts w:eastAsia="SimSun"/>
                <w:szCs w:val="26"/>
                <w:lang w:eastAsia="zh-CN" w:bidi="ar"/>
              </w:rPr>
              <w:t>129</w:t>
            </w:r>
          </w:p>
        </w:tc>
      </w:tr>
      <w:tr w:rsidR="00014921" w14:paraId="3028448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DA1F16" w14:textId="77777777" w:rsidR="00014921" w:rsidRDefault="00974781">
            <w:pPr>
              <w:jc w:val="left"/>
              <w:rPr>
                <w:szCs w:val="26"/>
              </w:rPr>
            </w:pPr>
            <w:r>
              <w:rPr>
                <w:rFonts w:eastAsia="SimSun"/>
                <w:szCs w:val="26"/>
                <w:lang w:eastAsia="zh-CN" w:bidi="ar"/>
              </w:rPr>
              <w:lastRenderedPageBreak/>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E74338" w14:textId="77777777" w:rsidR="00014921" w:rsidRDefault="00974781">
            <w:pPr>
              <w:jc w:val="left"/>
              <w:rPr>
                <w:szCs w:val="26"/>
              </w:rPr>
            </w:pPr>
            <w:r>
              <w:rPr>
                <w:rFonts w:eastAsia="SimSun"/>
                <w:szCs w:val="26"/>
                <w:lang w:eastAsia="zh-CN" w:bidi="ar"/>
              </w:rPr>
              <w:t>0.39</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350A85F9" w14:textId="77777777" w:rsidR="00014921" w:rsidRDefault="00974781">
            <w:pPr>
              <w:jc w:val="left"/>
              <w:rPr>
                <w:szCs w:val="26"/>
              </w:rPr>
            </w:pPr>
            <w:r>
              <w:rPr>
                <w:rFonts w:eastAsia="SimSun"/>
                <w:szCs w:val="26"/>
                <w:lang w:eastAsia="zh-CN" w:bidi="ar"/>
              </w:rPr>
              <w:t>0.46</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6FC277FF" w14:textId="77777777" w:rsidR="00014921" w:rsidRDefault="00974781">
            <w:pPr>
              <w:jc w:val="left"/>
              <w:rPr>
                <w:szCs w:val="26"/>
              </w:rPr>
            </w:pPr>
            <w:r>
              <w:rPr>
                <w:rFonts w:eastAsia="SimSun"/>
                <w:szCs w:val="26"/>
                <w:lang w:eastAsia="zh-CN" w:bidi="ar"/>
              </w:rPr>
              <w:t>0.42</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128269FA" w14:textId="77777777" w:rsidR="00014921" w:rsidRDefault="00974781">
            <w:pPr>
              <w:jc w:val="left"/>
              <w:rPr>
                <w:szCs w:val="26"/>
              </w:rPr>
            </w:pPr>
            <w:r>
              <w:rPr>
                <w:rFonts w:eastAsia="SimSun"/>
                <w:szCs w:val="26"/>
                <w:lang w:eastAsia="zh-CN" w:bidi="ar"/>
              </w:rPr>
              <w:t>24</w:t>
            </w:r>
          </w:p>
        </w:tc>
      </w:tr>
      <w:tr w:rsidR="00014921" w14:paraId="270070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D8FAE8"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61E5B4B" w14:textId="77777777" w:rsidR="00014921" w:rsidRDefault="00974781">
            <w:pPr>
              <w:jc w:val="left"/>
              <w:rPr>
                <w:szCs w:val="26"/>
              </w:rPr>
            </w:pPr>
            <w:r>
              <w:rPr>
                <w:rFonts w:eastAsia="SimSun"/>
                <w:szCs w:val="26"/>
                <w:lang w:eastAsia="zh-CN" w:bidi="ar"/>
              </w:rPr>
              <w:t>0.36</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55A10AE3" w14:textId="77777777" w:rsidR="00014921" w:rsidRDefault="00974781">
            <w:pPr>
              <w:jc w:val="left"/>
              <w:rPr>
                <w:szCs w:val="26"/>
              </w:rPr>
            </w:pPr>
            <w:r>
              <w:rPr>
                <w:rFonts w:eastAsia="SimSun"/>
                <w:szCs w:val="26"/>
                <w:lang w:eastAsia="zh-CN" w:bidi="ar"/>
              </w:rPr>
              <w:t>0.34</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1E2B7A9D" w14:textId="77777777" w:rsidR="00014921" w:rsidRDefault="00974781">
            <w:pPr>
              <w:jc w:val="left"/>
              <w:rPr>
                <w:szCs w:val="26"/>
              </w:rPr>
            </w:pPr>
            <w:r>
              <w:rPr>
                <w:rFonts w:eastAsia="SimSun"/>
                <w:szCs w:val="26"/>
                <w:lang w:eastAsia="zh-CN" w:bidi="ar"/>
              </w:rPr>
              <w:t>0.35</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050B8BD7" w14:textId="77777777" w:rsidR="00014921" w:rsidRDefault="00974781">
            <w:pPr>
              <w:jc w:val="left"/>
              <w:rPr>
                <w:szCs w:val="26"/>
              </w:rPr>
            </w:pPr>
            <w:r>
              <w:rPr>
                <w:rFonts w:eastAsia="SimSun"/>
                <w:szCs w:val="26"/>
                <w:lang w:eastAsia="zh-CN" w:bidi="ar"/>
              </w:rPr>
              <w:t>35</w:t>
            </w:r>
          </w:p>
        </w:tc>
      </w:tr>
      <w:tr w:rsidR="00014921" w14:paraId="6D320C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E5DDB6"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778055" w14:textId="77777777" w:rsidR="00014921" w:rsidRDefault="00974781">
            <w:pPr>
              <w:jc w:val="left"/>
              <w:rPr>
                <w:szCs w:val="26"/>
              </w:rPr>
            </w:pPr>
            <w:r>
              <w:rPr>
                <w:rFonts w:eastAsia="SimSun"/>
                <w:szCs w:val="26"/>
                <w:lang w:eastAsia="zh-CN" w:bidi="ar"/>
              </w:rPr>
              <w:t>0.75</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42832854" w14:textId="77777777" w:rsidR="00014921" w:rsidRDefault="00974781">
            <w:pPr>
              <w:jc w:val="left"/>
              <w:rPr>
                <w:szCs w:val="26"/>
              </w:rPr>
            </w:pPr>
            <w:r>
              <w:rPr>
                <w:rFonts w:eastAsia="SimSun"/>
                <w:szCs w:val="26"/>
                <w:lang w:eastAsia="zh-CN" w:bidi="ar"/>
              </w:rPr>
              <w:t>-</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3CAEE420" w14:textId="77777777" w:rsidR="00014921" w:rsidRDefault="00974781">
            <w:pPr>
              <w:jc w:val="left"/>
              <w:rPr>
                <w:szCs w:val="26"/>
              </w:rPr>
            </w:pPr>
            <w:r>
              <w:rPr>
                <w:rFonts w:eastAsia="SimSun"/>
                <w:szCs w:val="26"/>
                <w:lang w:eastAsia="zh-CN" w:bidi="ar"/>
              </w:rPr>
              <w:t>-</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1C726FA7" w14:textId="77777777" w:rsidR="00014921" w:rsidRDefault="00974781">
            <w:pPr>
              <w:jc w:val="left"/>
              <w:rPr>
                <w:szCs w:val="26"/>
              </w:rPr>
            </w:pPr>
            <w:r>
              <w:rPr>
                <w:rFonts w:eastAsia="SimSun"/>
                <w:szCs w:val="26"/>
                <w:lang w:eastAsia="zh-CN" w:bidi="ar"/>
              </w:rPr>
              <w:t>500</w:t>
            </w:r>
          </w:p>
        </w:tc>
      </w:tr>
      <w:tr w:rsidR="00014921" w14:paraId="718C0EF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2396A2"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568883" w14:textId="77777777" w:rsidR="00014921" w:rsidRDefault="00974781">
            <w:pPr>
              <w:jc w:val="left"/>
              <w:rPr>
                <w:szCs w:val="26"/>
              </w:rPr>
            </w:pPr>
            <w:r>
              <w:rPr>
                <w:rFonts w:eastAsia="SimSun"/>
                <w:szCs w:val="26"/>
                <w:lang w:eastAsia="zh-CN" w:bidi="ar"/>
              </w:rPr>
              <w:t>0.59</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16BFE442" w14:textId="77777777" w:rsidR="00014921" w:rsidRDefault="00974781">
            <w:pPr>
              <w:jc w:val="left"/>
              <w:rPr>
                <w:szCs w:val="26"/>
              </w:rPr>
            </w:pPr>
            <w:r>
              <w:rPr>
                <w:rFonts w:eastAsia="SimSun"/>
                <w:szCs w:val="26"/>
                <w:lang w:eastAsia="zh-CN" w:bidi="ar"/>
              </w:rPr>
              <w:t>0.58</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5AA46335" w14:textId="77777777" w:rsidR="00014921" w:rsidRDefault="00974781">
            <w:pPr>
              <w:jc w:val="left"/>
              <w:rPr>
                <w:szCs w:val="26"/>
              </w:rPr>
            </w:pPr>
            <w:r>
              <w:rPr>
                <w:rFonts w:eastAsia="SimSun"/>
                <w:szCs w:val="26"/>
                <w:lang w:eastAsia="zh-CN" w:bidi="ar"/>
              </w:rPr>
              <w:t>0.58</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6F7EE109" w14:textId="77777777" w:rsidR="00014921" w:rsidRDefault="00974781">
            <w:pPr>
              <w:jc w:val="left"/>
              <w:rPr>
                <w:szCs w:val="26"/>
              </w:rPr>
            </w:pPr>
            <w:r>
              <w:rPr>
                <w:rFonts w:eastAsia="SimSun"/>
                <w:szCs w:val="26"/>
                <w:lang w:eastAsia="zh-CN" w:bidi="ar"/>
              </w:rPr>
              <w:t>500</w:t>
            </w:r>
          </w:p>
        </w:tc>
      </w:tr>
      <w:tr w:rsidR="00014921" w14:paraId="451968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277EA3"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3209C1" w14:textId="77777777" w:rsidR="00014921" w:rsidRDefault="00974781">
            <w:pPr>
              <w:jc w:val="left"/>
              <w:rPr>
                <w:szCs w:val="26"/>
              </w:rPr>
            </w:pPr>
            <w:r>
              <w:rPr>
                <w:rFonts w:eastAsia="SimSun"/>
                <w:szCs w:val="26"/>
                <w:lang w:eastAsia="zh-CN" w:bidi="ar"/>
              </w:rPr>
              <w:t>0.74</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55AD2972" w14:textId="77777777" w:rsidR="00014921" w:rsidRDefault="00974781">
            <w:pPr>
              <w:jc w:val="left"/>
              <w:rPr>
                <w:szCs w:val="26"/>
              </w:rPr>
            </w:pPr>
            <w:r>
              <w:rPr>
                <w:rFonts w:eastAsia="SimSun"/>
                <w:szCs w:val="26"/>
                <w:lang w:eastAsia="zh-CN" w:bidi="ar"/>
              </w:rPr>
              <w:t>0.75</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tcPr>
          <w:p w14:paraId="6F1BEFD3" w14:textId="77777777" w:rsidR="00014921" w:rsidRDefault="00974781">
            <w:pPr>
              <w:jc w:val="left"/>
              <w:rPr>
                <w:szCs w:val="26"/>
              </w:rPr>
            </w:pPr>
            <w:r>
              <w:rPr>
                <w:rFonts w:eastAsia="SimSun"/>
                <w:szCs w:val="26"/>
                <w:lang w:eastAsia="zh-CN" w:bidi="ar"/>
              </w:rPr>
              <w:t>0.74</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1DCC63B2" w14:textId="77777777" w:rsidR="00014921" w:rsidRDefault="00974781">
            <w:pPr>
              <w:jc w:val="left"/>
              <w:rPr>
                <w:szCs w:val="26"/>
              </w:rPr>
            </w:pPr>
            <w:r>
              <w:rPr>
                <w:rFonts w:eastAsia="SimSun"/>
                <w:szCs w:val="26"/>
                <w:lang w:eastAsia="zh-CN" w:bidi="ar"/>
              </w:rPr>
              <w:t>500</w:t>
            </w:r>
          </w:p>
        </w:tc>
      </w:tr>
    </w:tbl>
    <w:p w14:paraId="7AD7333A" w14:textId="77777777" w:rsidR="00014921" w:rsidRDefault="00974781">
      <w:pPr>
        <w:pStyle w:val="NormalWeb"/>
        <w:rPr>
          <w:rFonts w:eastAsia="SimSun"/>
          <w:szCs w:val="26"/>
          <w:lang w:val="vi-VN"/>
        </w:rPr>
      </w:pPr>
      <w:proofErr w:type="spellStart"/>
      <w:r>
        <w:rPr>
          <w:rFonts w:eastAsia="SimSun"/>
          <w:szCs w:val="26"/>
        </w:rPr>
        <w:t>B</w:t>
      </w:r>
      <w:r>
        <w:rPr>
          <w:rFonts w:eastAsia="SimSun"/>
          <w:szCs w:val="26"/>
        </w:rPr>
        <w:t>ả</w:t>
      </w:r>
      <w:r>
        <w:rPr>
          <w:rFonts w:eastAsia="SimSun"/>
          <w:szCs w:val="26"/>
        </w:rPr>
        <w:t>ng</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ho</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tương</w:t>
      </w:r>
      <w:proofErr w:type="spellEnd"/>
      <w:r>
        <w:rPr>
          <w:rFonts w:eastAsia="SimSun"/>
          <w:szCs w:val="26"/>
        </w:rPr>
        <w:t xml:space="preserve">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F1-Score </w:t>
      </w:r>
      <w:proofErr w:type="spellStart"/>
      <w:r>
        <w:rPr>
          <w:rFonts w:eastAsia="SimSun"/>
          <w:szCs w:val="26"/>
        </w:rPr>
        <w:t>cao</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0.94. </w:t>
      </w:r>
      <w:proofErr w:type="spellStart"/>
      <w:r>
        <w:rPr>
          <w:rFonts w:eastAsia="SimSun"/>
          <w:szCs w:val="26"/>
        </w:rPr>
        <w:t>Tuy</w:t>
      </w:r>
      <w:proofErr w:type="spellEnd"/>
      <w:r>
        <w:rPr>
          <w:rFonts w:eastAsia="SimSun"/>
          <w:szCs w:val="26"/>
        </w:rPr>
        <w:t xml:space="preserve"> </w:t>
      </w:r>
      <w:proofErr w:type="spellStart"/>
      <w:r>
        <w:rPr>
          <w:rFonts w:eastAsia="SimSun"/>
          <w:szCs w:val="26"/>
        </w:rPr>
        <w:t>nhiên</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không</w:t>
      </w:r>
      <w:proofErr w:type="spellEnd"/>
      <w:r>
        <w:rPr>
          <w:rFonts w:eastAsia="SimSun"/>
          <w:szCs w:val="26"/>
        </w:rPr>
        <w:t xml:space="preserve"> </w:t>
      </w:r>
      <w:proofErr w:type="spellStart"/>
      <w:r>
        <w:rPr>
          <w:rFonts w:eastAsia="SimSun"/>
          <w:szCs w:val="26"/>
        </w:rPr>
        <w:t>đ</w:t>
      </w:r>
      <w:r>
        <w:rPr>
          <w:rFonts w:eastAsia="SimSun"/>
          <w:szCs w:val="26"/>
        </w:rPr>
        <w:t>ồ</w:t>
      </w:r>
      <w:r>
        <w:rPr>
          <w:rFonts w:eastAsia="SimSun"/>
          <w:szCs w:val="26"/>
        </w:rPr>
        <w:t>ng</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ít</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F1-Score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l</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0.42 </w:t>
      </w:r>
      <w:proofErr w:type="spellStart"/>
      <w:r>
        <w:rPr>
          <w:rFonts w:eastAsia="SimSun"/>
          <w:szCs w:val="26"/>
        </w:rPr>
        <w:t>và</w:t>
      </w:r>
      <w:proofErr w:type="spellEnd"/>
      <w:r>
        <w:rPr>
          <w:rFonts w:eastAsia="SimSun"/>
          <w:szCs w:val="26"/>
        </w:rPr>
        <w:t xml:space="preserve"> 0.35,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g</w:t>
      </w:r>
      <w:r>
        <w:rPr>
          <w:rFonts w:eastAsia="SimSun"/>
          <w:szCs w:val="26"/>
        </w:rPr>
        <w:t>ặ</w:t>
      </w:r>
      <w:r>
        <w:rPr>
          <w:rFonts w:eastAsia="SimSun"/>
          <w:szCs w:val="26"/>
        </w:rPr>
        <w:t>p</w:t>
      </w:r>
      <w:proofErr w:type="spellEnd"/>
      <w:r>
        <w:rPr>
          <w:rFonts w:eastAsia="SimSun"/>
          <w:szCs w:val="26"/>
        </w:rPr>
        <w:t xml:space="preserve"> </w:t>
      </w:r>
      <w:proofErr w:type="spellStart"/>
      <w:r>
        <w:rPr>
          <w:rFonts w:eastAsia="SimSun"/>
          <w:szCs w:val="26"/>
        </w:rPr>
        <w:t>khó</w:t>
      </w:r>
      <w:proofErr w:type="spellEnd"/>
      <w:r>
        <w:rPr>
          <w:rFonts w:eastAsia="SimSun"/>
          <w:szCs w:val="26"/>
        </w:rPr>
        <w:t xml:space="preserve"> </w:t>
      </w:r>
      <w:proofErr w:type="spellStart"/>
      <w:r>
        <w:rPr>
          <w:rFonts w:eastAsia="SimSun"/>
          <w:szCs w:val="26"/>
        </w:rPr>
        <w:t>khăn</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ph</w:t>
      </w:r>
      <w:r>
        <w:rPr>
          <w:rFonts w:eastAsia="SimSun"/>
          <w:szCs w:val="26"/>
        </w:rPr>
        <w:t>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ResNet50,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m</w:t>
      </w:r>
      <w:r>
        <w:rPr>
          <w:rFonts w:eastAsia="SimSun"/>
          <w:szCs w:val="26"/>
        </w:rPr>
        <w:t>ẽ</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chưa</w:t>
      </w:r>
      <w:proofErr w:type="spellEnd"/>
      <w:r>
        <w:rPr>
          <w:rFonts w:eastAsia="SimSun"/>
          <w:szCs w:val="26"/>
        </w:rPr>
        <w:t xml:space="preserve"> </w:t>
      </w:r>
      <w:proofErr w:type="spellStart"/>
      <w:r>
        <w:rPr>
          <w:rFonts w:eastAsia="SimSun"/>
          <w:szCs w:val="26"/>
        </w:rPr>
        <w:t>trích</w:t>
      </w:r>
      <w:proofErr w:type="spellEnd"/>
      <w:r>
        <w:rPr>
          <w:rFonts w:eastAsia="SimSun"/>
          <w:szCs w:val="26"/>
        </w:rPr>
        <w:t xml:space="preserve"> </w:t>
      </w:r>
      <w:proofErr w:type="spellStart"/>
      <w:r>
        <w:rPr>
          <w:rFonts w:eastAsia="SimSun"/>
          <w:szCs w:val="26"/>
        </w:rPr>
        <w:t>xu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đ</w:t>
      </w:r>
      <w:r>
        <w:rPr>
          <w:rFonts w:eastAsia="SimSun"/>
          <w:szCs w:val="26"/>
        </w:rPr>
        <w:t>ủ</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SVM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b</w:t>
      </w:r>
      <w:r>
        <w:rPr>
          <w:rFonts w:eastAsia="SimSun"/>
          <w:szCs w:val="26"/>
        </w:rPr>
        <w:t>ị</w:t>
      </w:r>
      <w:proofErr w:type="spellEnd"/>
      <w:r>
        <w:rPr>
          <w:rFonts w:eastAsia="SimSun"/>
          <w:szCs w:val="26"/>
        </w:rPr>
        <w:t xml:space="preserve"> </w:t>
      </w:r>
      <w:proofErr w:type="spellStart"/>
      <w:r>
        <w:rPr>
          <w:rFonts w:eastAsia="SimSun"/>
          <w:szCs w:val="26"/>
        </w:rPr>
        <w:t>m</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cân</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c</w:t>
      </w:r>
      <w:r>
        <w:rPr>
          <w:rFonts w:eastAsia="SimSun"/>
          <w:szCs w:val="26"/>
        </w:rPr>
        <w:t>ụ</w:t>
      </w:r>
      <w:r>
        <w:rPr>
          <w:rFonts w:eastAsia="SimSun"/>
          <w:szCs w:val="26"/>
        </w:rPr>
        <w:t>c</w:t>
      </w:r>
      <w:proofErr w:type="spellEnd"/>
      <w:r>
        <w:rPr>
          <w:rFonts w:eastAsia="SimSun"/>
          <w:szCs w:val="26"/>
        </w:rPr>
        <w:t xml:space="preserve"> </w:t>
      </w:r>
      <w:proofErr w:type="spellStart"/>
      <w:r>
        <w:rPr>
          <w:rFonts w:eastAsia="SimSun"/>
          <w:szCs w:val="26"/>
        </w:rPr>
        <w:t>b</w:t>
      </w:r>
      <w:r>
        <w:rPr>
          <w:rFonts w:eastAsia="SimSun"/>
          <w:szCs w:val="26"/>
        </w:rPr>
        <w:t>ộ</w:t>
      </w:r>
      <w:proofErr w:type="spellEnd"/>
      <w:r>
        <w:rPr>
          <w:rFonts w:eastAsia="SimSun"/>
          <w:szCs w:val="26"/>
          <w:lang w:val="vi-VN"/>
        </w:rPr>
        <w:t>. Ma tr</w:t>
      </w:r>
      <w:r>
        <w:rPr>
          <w:rFonts w:eastAsia="SimSun"/>
          <w:szCs w:val="26"/>
          <w:lang w:val="vi-VN"/>
        </w:rPr>
        <w:t>ậ</w:t>
      </w:r>
      <w:r>
        <w:rPr>
          <w:rFonts w:eastAsia="SimSun"/>
          <w:szCs w:val="26"/>
          <w:lang w:val="vi-VN"/>
        </w:rPr>
        <w:t>n nh</w:t>
      </w:r>
      <w:r>
        <w:rPr>
          <w:rFonts w:eastAsia="SimSun"/>
          <w:szCs w:val="26"/>
          <w:lang w:val="vi-VN"/>
        </w:rPr>
        <w:t>ầ</w:t>
      </w:r>
      <w:r>
        <w:rPr>
          <w:rFonts w:eastAsia="SimSun"/>
          <w:szCs w:val="26"/>
          <w:lang w:val="vi-VN"/>
        </w:rPr>
        <w:t>m l</w:t>
      </w:r>
      <w:r>
        <w:rPr>
          <w:rFonts w:eastAsia="SimSun"/>
          <w:szCs w:val="26"/>
          <w:lang w:val="vi-VN"/>
        </w:rPr>
        <w:t>ẫ</w:t>
      </w:r>
      <w:r>
        <w:rPr>
          <w:rFonts w:eastAsia="SimSun"/>
          <w:szCs w:val="26"/>
          <w:lang w:val="vi-VN"/>
        </w:rPr>
        <w:t>n cho mô hình này:</w:t>
      </w:r>
    </w:p>
    <w:p w14:paraId="2CD52A56" w14:textId="77777777" w:rsidR="00014921" w:rsidRDefault="00974781">
      <w:pPr>
        <w:pStyle w:val="NormalWeb"/>
        <w:ind w:firstLine="0"/>
      </w:pPr>
      <w:r>
        <w:rPr>
          <w:noProof/>
        </w:rPr>
        <w:drawing>
          <wp:inline distT="0" distB="0" distL="114300" distR="114300" wp14:anchorId="1E061FA7" wp14:editId="6BF9108C">
            <wp:extent cx="4248150" cy="49530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4248150" cy="4953000"/>
                    </a:xfrm>
                    <a:prstGeom prst="rect">
                      <a:avLst/>
                    </a:prstGeom>
                    <a:noFill/>
                    <a:ln>
                      <a:noFill/>
                    </a:ln>
                  </pic:spPr>
                </pic:pic>
              </a:graphicData>
            </a:graphic>
          </wp:inline>
        </w:drawing>
      </w:r>
    </w:p>
    <w:p w14:paraId="08C5FF3C" w14:textId="77777777" w:rsidR="00014921" w:rsidRDefault="00974781">
      <w:pPr>
        <w:pStyle w:val="Caption"/>
        <w:ind w:firstLine="0"/>
        <w:jc w:val="center"/>
        <w:rPr>
          <w:b/>
          <w:bCs w:val="0"/>
          <w:lang w:val="vi-VN"/>
        </w:rPr>
      </w:pPr>
      <w:bookmarkStart w:id="1194" w:name="_Toc11237"/>
      <w:proofErr w:type="spellStart"/>
      <w:r>
        <w:rPr>
          <w:b/>
          <w:bCs w:val="0"/>
        </w:rPr>
        <w:lastRenderedPageBreak/>
        <w:t>Hình</w:t>
      </w:r>
      <w:proofErr w:type="spellEnd"/>
      <w:r>
        <w:rPr>
          <w:b/>
          <w:bCs w:val="0"/>
        </w:rPr>
        <w:t xml:space="preserve"> 3.11</w:t>
      </w:r>
      <w:r>
        <w:rPr>
          <w:b/>
          <w:bCs w:val="0"/>
          <w:lang w:val="vi-VN"/>
        </w:rPr>
        <w:t xml:space="preserve">. </w:t>
      </w:r>
      <w:r>
        <w:rPr>
          <w:b/>
          <w:bCs w:val="0"/>
          <w:lang w:val="vi-VN"/>
        </w:rPr>
        <w:t>Ma t</w:t>
      </w:r>
      <w:r>
        <w:rPr>
          <w:b/>
          <w:bCs w:val="0"/>
          <w:lang w:val="vi-VN"/>
        </w:rPr>
        <w:t>rận nhầm lẫn của mô hình ResNet50 + SVM</w:t>
      </w:r>
      <w:bookmarkEnd w:id="1194"/>
    </w:p>
    <w:p w14:paraId="2EDD5A0B" w14:textId="77777777" w:rsidR="00014921" w:rsidRDefault="00974781">
      <w:pPr>
        <w:pStyle w:val="NormalWeb"/>
        <w:ind w:firstLineChars="200" w:firstLine="52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ResNet50 + SVM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241/250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Tuy</w:t>
      </w:r>
      <w:proofErr w:type="spellEnd"/>
      <w:r>
        <w:rPr>
          <w:rFonts w:eastAsia="SimSun"/>
          <w:szCs w:val="26"/>
        </w:rPr>
        <w:t xml:space="preserve"> </w:t>
      </w:r>
      <w:proofErr w:type="spellStart"/>
      <w:r>
        <w:rPr>
          <w:rFonts w:eastAsia="SimSun"/>
          <w:szCs w:val="26"/>
        </w:rPr>
        <w:t>nhiên</w:t>
      </w:r>
      <w:proofErr w:type="spellEnd"/>
      <w:r>
        <w:rPr>
          <w:rFonts w:eastAsia="SimSun"/>
          <w:szCs w:val="26"/>
        </w:rPr>
        <w:t xml:space="preserve">,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g</w:t>
      </w:r>
      <w:r>
        <w:rPr>
          <w:rFonts w:eastAsia="SimSun"/>
          <w:szCs w:val="26"/>
        </w:rPr>
        <w:t>ặ</w:t>
      </w:r>
      <w:r>
        <w:rPr>
          <w:rFonts w:eastAsia="SimSun"/>
          <w:szCs w:val="26"/>
        </w:rPr>
        <w:t>p</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v</w:t>
      </w:r>
      <w:r>
        <w:rPr>
          <w:rFonts w:eastAsia="SimSun"/>
          <w:szCs w:val="26"/>
        </w:rPr>
        <w:t>ào</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16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và</w:t>
      </w:r>
      <w:proofErr w:type="spellEnd"/>
      <w:r>
        <w:rPr>
          <w:rFonts w:eastAsia="SimSun"/>
          <w:szCs w:val="26"/>
        </w:rPr>
        <w:t xml:space="preserve"> 33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w:t>
      </w:r>
      <w:proofErr w:type="spellStart"/>
      <w:r>
        <w:rPr>
          <w:rFonts w:eastAsia="SimSun"/>
          <w:szCs w:val="26"/>
        </w:rPr>
        <w:t>b</w:t>
      </w:r>
      <w:r>
        <w:rPr>
          <w:rFonts w:eastAsia="SimSun"/>
          <w:szCs w:val="26"/>
        </w:rPr>
        <w:t>ị</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ít</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cũng</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11 </w:t>
      </w:r>
      <w:proofErr w:type="spellStart"/>
      <w:r>
        <w:rPr>
          <w:rFonts w:eastAsia="SimSun"/>
          <w:szCs w:val="26"/>
        </w:rPr>
        <w:t>và</w:t>
      </w:r>
      <w:proofErr w:type="spellEnd"/>
      <w:r>
        <w:rPr>
          <w:rFonts w:eastAsia="SimSun"/>
          <w:szCs w:val="26"/>
        </w:rPr>
        <w:t xml:space="preserve"> 12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ResNet50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ResNet50 + SVM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ho</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k</w:t>
      </w:r>
      <w:r>
        <w:rPr>
          <w:rFonts w:eastAsia="SimSun"/>
          <w:szCs w:val="26"/>
        </w:rPr>
        <w:t>ém</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EfficientNetB3 + SVM,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w:t>
      </w:r>
    </w:p>
    <w:p w14:paraId="7CD42924" w14:textId="77777777" w:rsidR="00014921" w:rsidRDefault="00974781">
      <w:pPr>
        <w:pStyle w:val="NormalWeb"/>
        <w:ind w:firstLineChars="200" w:firstLine="522"/>
        <w:rPr>
          <w:rFonts w:eastAsia="SimSun"/>
          <w:szCs w:val="26"/>
        </w:rPr>
      </w:pPr>
      <w:r>
        <w:rPr>
          <w:rFonts w:eastAsia="SimSun"/>
          <w:b/>
          <w:bCs/>
          <w:szCs w:val="26"/>
          <w:lang w:val="vi-VN"/>
        </w:rPr>
        <w:t xml:space="preserve">MobinetNetV2 + SVM: </w:t>
      </w:r>
      <w:r>
        <w:rPr>
          <w:rFonts w:eastAsia="SimSun"/>
          <w:szCs w:val="26"/>
        </w:rPr>
        <w:t xml:space="preserve">Khi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MobileNetV2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SVM,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0.85, </w:t>
      </w:r>
      <w:proofErr w:type="spellStart"/>
      <w:r>
        <w:rPr>
          <w:rFonts w:eastAsia="SimSun"/>
          <w:szCs w:val="26"/>
        </w:rPr>
        <w:t>cao</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MobileNetV2 + LR </w:t>
      </w:r>
      <w:r>
        <w:rPr>
          <w:rFonts w:eastAsia="SimSun"/>
          <w:szCs w:val="26"/>
        </w:rPr>
        <w:t xml:space="preserve">(0.81).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SVM </w:t>
      </w:r>
      <w:proofErr w:type="spellStart"/>
      <w:r>
        <w:rPr>
          <w:rFonts w:eastAsia="SimSun"/>
          <w:szCs w:val="26"/>
        </w:rPr>
        <w:t>có</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Logistic Regression </w:t>
      </w:r>
      <w:proofErr w:type="spellStart"/>
      <w:r>
        <w:rPr>
          <w:rFonts w:eastAsia="SimSun"/>
          <w:szCs w:val="26"/>
        </w:rPr>
        <w:t>trên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trích</w:t>
      </w:r>
      <w:proofErr w:type="spellEnd"/>
      <w:r>
        <w:rPr>
          <w:rFonts w:eastAsia="SimSun"/>
          <w:szCs w:val="26"/>
        </w:rPr>
        <w:t xml:space="preserve"> </w:t>
      </w:r>
      <w:proofErr w:type="spellStart"/>
      <w:r>
        <w:rPr>
          <w:rFonts w:eastAsia="SimSun"/>
          <w:szCs w:val="26"/>
        </w:rPr>
        <w:t>xu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MobileNetV2.</w:t>
      </w:r>
    </w:p>
    <w:p w14:paraId="723B3F6A" w14:textId="77777777" w:rsidR="00014921" w:rsidRDefault="00974781">
      <w:pPr>
        <w:pStyle w:val="Bng"/>
        <w:ind w:firstLine="0"/>
      </w:pPr>
      <w:bookmarkStart w:id="1195" w:name="_Toc20936"/>
      <w:r>
        <w:t>B</w:t>
      </w:r>
      <w:r>
        <w:t>ả</w:t>
      </w:r>
      <w:r>
        <w:t>ng 3.12. Classification Report MobileNetV2 + SVM</w:t>
      </w:r>
      <w:bookmarkEnd w:id="11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236"/>
        <w:gridCol w:w="1573"/>
      </w:tblGrid>
      <w:tr w:rsidR="00014921" w14:paraId="580F2FEF"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65FCB0BA" w14:textId="77777777" w:rsidR="00014921" w:rsidRDefault="00974781">
            <w:pPr>
              <w:rPr>
                <w:b/>
                <w:bCs/>
                <w:szCs w:val="26"/>
              </w:rPr>
            </w:pPr>
            <w:proofErr w:type="spellStart"/>
            <w:r>
              <w:rPr>
                <w:rFonts w:eastAsia="SimSun"/>
                <w:b/>
                <w:bCs/>
                <w:szCs w:val="26"/>
                <w:lang w:eastAsia="zh-CN" w:bidi="ar"/>
              </w:rPr>
              <w:t>Nhãn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14CD14" w14:textId="77777777" w:rsidR="00014921" w:rsidRDefault="00974781">
            <w:pPr>
              <w:jc w:val="center"/>
              <w:rPr>
                <w:b/>
                <w:bCs/>
                <w:szCs w:val="26"/>
              </w:rPr>
            </w:pPr>
            <w:r>
              <w:rPr>
                <w:rFonts w:eastAsia="SimSun"/>
                <w:b/>
                <w:bCs/>
                <w:szCs w:val="26"/>
                <w:lang w:eastAsia="zh-CN" w:bidi="ar"/>
              </w:rPr>
              <w:t>Precision</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7B0C3541" w14:textId="77777777" w:rsidR="00014921" w:rsidRDefault="00974781">
            <w:pPr>
              <w:jc w:val="center"/>
              <w:rPr>
                <w:b/>
                <w:bCs/>
                <w:szCs w:val="26"/>
              </w:rPr>
            </w:pPr>
            <w:r>
              <w:rPr>
                <w:rFonts w:eastAsia="SimSun"/>
                <w:b/>
                <w:bCs/>
                <w:szCs w:val="26"/>
                <w:lang w:eastAsia="zh-CN" w:bidi="ar"/>
              </w:rPr>
              <w:t>Recall</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1E63F946" w14:textId="77777777" w:rsidR="00014921" w:rsidRDefault="00974781">
            <w:pPr>
              <w:jc w:val="center"/>
              <w:rPr>
                <w:b/>
                <w:bCs/>
                <w:szCs w:val="26"/>
              </w:rPr>
            </w:pPr>
            <w:r>
              <w:rPr>
                <w:rFonts w:eastAsia="SimSun"/>
                <w:b/>
                <w:bCs/>
                <w:szCs w:val="26"/>
                <w:lang w:eastAsia="zh-CN" w:bidi="ar"/>
              </w:rPr>
              <w:t>F1-Score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C5EB33D" w14:textId="77777777" w:rsidR="00014921" w:rsidRDefault="00974781">
            <w:pPr>
              <w:jc w:val="center"/>
              <w:rPr>
                <w:b/>
                <w:bCs/>
                <w:szCs w:val="26"/>
              </w:rPr>
            </w:pPr>
            <w:r>
              <w:rPr>
                <w:rFonts w:eastAsia="SimSun"/>
                <w:b/>
                <w:bCs/>
                <w:szCs w:val="26"/>
                <w:lang w:eastAsia="zh-CN" w:bidi="ar"/>
              </w:rPr>
              <w:t>Support</w:t>
            </w:r>
          </w:p>
        </w:tc>
      </w:tr>
      <w:tr w:rsidR="00014921" w14:paraId="0FCC9D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AEB891"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EB7D3A" w14:textId="77777777" w:rsidR="00014921" w:rsidRDefault="00974781">
            <w:pPr>
              <w:jc w:val="left"/>
              <w:rPr>
                <w:szCs w:val="26"/>
              </w:rPr>
            </w:pPr>
            <w:r>
              <w:rPr>
                <w:rFonts w:eastAsia="SimSun"/>
                <w:szCs w:val="26"/>
                <w:lang w:eastAsia="zh-CN" w:bidi="ar"/>
              </w:rPr>
              <w:t>0.94</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4B2FD8C9"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059C7223" w14:textId="77777777" w:rsidR="00014921" w:rsidRDefault="00974781">
            <w:pPr>
              <w:jc w:val="left"/>
              <w:rPr>
                <w:szCs w:val="26"/>
              </w:rPr>
            </w:pPr>
            <w:r>
              <w:rPr>
                <w:rFonts w:eastAsia="SimSun"/>
                <w:szCs w:val="26"/>
                <w:lang w:eastAsia="zh-CN" w:bidi="ar"/>
              </w:rPr>
              <w:t>0.95</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5DD35765" w14:textId="77777777" w:rsidR="00014921" w:rsidRDefault="00974781">
            <w:pPr>
              <w:jc w:val="left"/>
              <w:rPr>
                <w:szCs w:val="26"/>
              </w:rPr>
            </w:pPr>
            <w:r>
              <w:rPr>
                <w:rFonts w:eastAsia="SimSun"/>
                <w:szCs w:val="26"/>
                <w:lang w:eastAsia="zh-CN" w:bidi="ar"/>
              </w:rPr>
              <w:t>250</w:t>
            </w:r>
          </w:p>
        </w:tc>
      </w:tr>
      <w:tr w:rsidR="00014921" w14:paraId="734EA16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CCA358"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A34395" w14:textId="77777777" w:rsidR="00014921" w:rsidRDefault="00974781">
            <w:pPr>
              <w:jc w:val="left"/>
              <w:rPr>
                <w:szCs w:val="26"/>
              </w:rPr>
            </w:pPr>
            <w:r>
              <w:rPr>
                <w:rFonts w:eastAsia="SimSun"/>
                <w:szCs w:val="26"/>
                <w:lang w:eastAsia="zh-CN" w:bidi="ar"/>
              </w:rPr>
              <w:t>0.71</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52647216" w14:textId="77777777" w:rsidR="00014921" w:rsidRDefault="00974781">
            <w:pPr>
              <w:jc w:val="left"/>
              <w:rPr>
                <w:szCs w:val="26"/>
              </w:rPr>
            </w:pPr>
            <w:r>
              <w:rPr>
                <w:rFonts w:eastAsia="SimSun"/>
                <w:szCs w:val="26"/>
                <w:lang w:eastAsia="zh-CN" w:bidi="ar"/>
              </w:rPr>
              <w:t>0.73</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7279905A" w14:textId="77777777" w:rsidR="00014921" w:rsidRDefault="00974781">
            <w:pPr>
              <w:jc w:val="left"/>
              <w:rPr>
                <w:szCs w:val="26"/>
              </w:rPr>
            </w:pPr>
            <w:r>
              <w:rPr>
                <w:rFonts w:eastAsia="SimSun"/>
                <w:szCs w:val="26"/>
                <w:lang w:eastAsia="zh-CN" w:bidi="ar"/>
              </w:rPr>
              <w:t>0.72</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CA3CF25" w14:textId="77777777" w:rsidR="00014921" w:rsidRDefault="00974781">
            <w:pPr>
              <w:jc w:val="left"/>
              <w:rPr>
                <w:szCs w:val="26"/>
              </w:rPr>
            </w:pPr>
            <w:r>
              <w:rPr>
                <w:rFonts w:eastAsia="SimSun"/>
                <w:szCs w:val="26"/>
                <w:lang w:eastAsia="zh-CN" w:bidi="ar"/>
              </w:rPr>
              <w:t>62</w:t>
            </w:r>
          </w:p>
        </w:tc>
      </w:tr>
      <w:tr w:rsidR="00014921" w14:paraId="4C15ADD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93840D" w14:textId="77777777" w:rsidR="00014921" w:rsidRDefault="00974781">
            <w:pPr>
              <w:jc w:val="left"/>
              <w:rPr>
                <w:szCs w:val="26"/>
              </w:rPr>
            </w:pPr>
            <w:r>
              <w:rPr>
                <w:rFonts w:eastAsia="SimSun"/>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3DBC10" w14:textId="77777777" w:rsidR="00014921" w:rsidRDefault="00974781">
            <w:pPr>
              <w:jc w:val="left"/>
              <w:rPr>
                <w:szCs w:val="26"/>
              </w:rPr>
            </w:pPr>
            <w:r>
              <w:rPr>
                <w:rFonts w:eastAsia="SimSun"/>
                <w:szCs w:val="26"/>
                <w:lang w:eastAsia="zh-CN" w:bidi="ar"/>
              </w:rPr>
              <w:t>0.81</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7364ADBE" w14:textId="77777777" w:rsidR="00014921" w:rsidRDefault="00974781">
            <w:pPr>
              <w:jc w:val="left"/>
              <w:rPr>
                <w:szCs w:val="26"/>
              </w:rPr>
            </w:pPr>
            <w:r>
              <w:rPr>
                <w:rFonts w:eastAsia="SimSun"/>
                <w:szCs w:val="26"/>
                <w:lang w:eastAsia="zh-CN" w:bidi="ar"/>
              </w:rPr>
              <w:t>0.72</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786A3CA5" w14:textId="77777777" w:rsidR="00014921" w:rsidRDefault="00974781">
            <w:pPr>
              <w:jc w:val="left"/>
              <w:rPr>
                <w:szCs w:val="26"/>
              </w:rPr>
            </w:pPr>
            <w:r>
              <w:rPr>
                <w:rFonts w:eastAsia="SimSun"/>
                <w:szCs w:val="26"/>
                <w:lang w:eastAsia="zh-CN" w:bidi="ar"/>
              </w:rPr>
              <w:t>0.76</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EA57211" w14:textId="77777777" w:rsidR="00014921" w:rsidRDefault="00974781">
            <w:pPr>
              <w:jc w:val="left"/>
              <w:rPr>
                <w:szCs w:val="26"/>
              </w:rPr>
            </w:pPr>
            <w:r>
              <w:rPr>
                <w:rFonts w:eastAsia="SimSun"/>
                <w:szCs w:val="26"/>
                <w:lang w:eastAsia="zh-CN" w:bidi="ar"/>
              </w:rPr>
              <w:t>129</w:t>
            </w:r>
          </w:p>
        </w:tc>
      </w:tr>
      <w:tr w:rsidR="00014921" w14:paraId="5B61A2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BB3618"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1735E0" w14:textId="77777777" w:rsidR="00014921" w:rsidRDefault="00974781">
            <w:pPr>
              <w:jc w:val="left"/>
              <w:rPr>
                <w:szCs w:val="26"/>
              </w:rPr>
            </w:pPr>
            <w:r>
              <w:rPr>
                <w:rFonts w:eastAsia="SimSun"/>
                <w:szCs w:val="26"/>
                <w:lang w:eastAsia="zh-CN" w:bidi="ar"/>
              </w:rPr>
              <w:t>0.65</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207A8F4B" w14:textId="77777777" w:rsidR="00014921" w:rsidRDefault="00974781">
            <w:pPr>
              <w:jc w:val="left"/>
              <w:rPr>
                <w:szCs w:val="26"/>
              </w:rPr>
            </w:pPr>
            <w:r>
              <w:rPr>
                <w:rFonts w:eastAsia="SimSun"/>
                <w:szCs w:val="26"/>
                <w:lang w:eastAsia="zh-CN" w:bidi="ar"/>
              </w:rPr>
              <w:t>0.92</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18D7FD93" w14:textId="77777777" w:rsidR="00014921" w:rsidRDefault="00974781">
            <w:pPr>
              <w:jc w:val="left"/>
              <w:rPr>
                <w:szCs w:val="26"/>
              </w:rPr>
            </w:pPr>
            <w:r>
              <w:rPr>
                <w:rFonts w:eastAsia="SimSun"/>
                <w:szCs w:val="26"/>
                <w:lang w:eastAsia="zh-CN" w:bidi="ar"/>
              </w:rPr>
              <w:t>0.76</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127B543" w14:textId="77777777" w:rsidR="00014921" w:rsidRDefault="00974781">
            <w:pPr>
              <w:jc w:val="left"/>
              <w:rPr>
                <w:szCs w:val="26"/>
              </w:rPr>
            </w:pPr>
            <w:r>
              <w:rPr>
                <w:rFonts w:eastAsia="SimSun"/>
                <w:szCs w:val="26"/>
                <w:lang w:eastAsia="zh-CN" w:bidi="ar"/>
              </w:rPr>
              <w:t>24</w:t>
            </w:r>
          </w:p>
        </w:tc>
      </w:tr>
      <w:tr w:rsidR="00014921" w14:paraId="1D77C40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A04C2B"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96E609" w14:textId="77777777" w:rsidR="00014921" w:rsidRDefault="00974781">
            <w:pPr>
              <w:jc w:val="left"/>
              <w:rPr>
                <w:szCs w:val="26"/>
              </w:rPr>
            </w:pPr>
            <w:r>
              <w:rPr>
                <w:rFonts w:eastAsia="SimSun"/>
                <w:szCs w:val="26"/>
                <w:lang w:eastAsia="zh-CN" w:bidi="ar"/>
              </w:rPr>
              <w:t>0.74</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3B03CDFF" w14:textId="77777777" w:rsidR="00014921" w:rsidRDefault="00974781">
            <w:pPr>
              <w:jc w:val="left"/>
              <w:rPr>
                <w:szCs w:val="26"/>
              </w:rPr>
            </w:pPr>
            <w:r>
              <w:rPr>
                <w:rFonts w:eastAsia="SimSun"/>
                <w:szCs w:val="26"/>
                <w:lang w:eastAsia="zh-CN" w:bidi="ar"/>
              </w:rPr>
              <w:t>0.66</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1C028A9A" w14:textId="77777777" w:rsidR="00014921" w:rsidRDefault="00974781">
            <w:pPr>
              <w:jc w:val="left"/>
              <w:rPr>
                <w:szCs w:val="26"/>
              </w:rPr>
            </w:pPr>
            <w:r>
              <w:rPr>
                <w:rFonts w:eastAsia="SimSun"/>
                <w:szCs w:val="26"/>
                <w:lang w:eastAsia="zh-CN" w:bidi="ar"/>
              </w:rPr>
              <w:t>0.70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88BFD0E" w14:textId="77777777" w:rsidR="00014921" w:rsidRDefault="00974781">
            <w:pPr>
              <w:jc w:val="left"/>
              <w:rPr>
                <w:szCs w:val="26"/>
              </w:rPr>
            </w:pPr>
            <w:r>
              <w:rPr>
                <w:rFonts w:eastAsia="SimSun"/>
                <w:szCs w:val="26"/>
                <w:lang w:eastAsia="zh-CN" w:bidi="ar"/>
              </w:rPr>
              <w:t>35</w:t>
            </w:r>
          </w:p>
        </w:tc>
      </w:tr>
      <w:tr w:rsidR="00014921" w14:paraId="2E7DA11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6A7EE07"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633FD6" w14:textId="77777777" w:rsidR="00014921" w:rsidRDefault="00974781">
            <w:pPr>
              <w:jc w:val="left"/>
              <w:rPr>
                <w:szCs w:val="26"/>
              </w:rPr>
            </w:pPr>
            <w:r>
              <w:rPr>
                <w:rFonts w:eastAsia="SimSun"/>
                <w:szCs w:val="26"/>
                <w:lang w:eastAsia="zh-CN" w:bidi="ar"/>
              </w:rPr>
              <w:t>0.85</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5194BE8C" w14:textId="77777777" w:rsidR="00014921" w:rsidRDefault="00974781">
            <w:pPr>
              <w:jc w:val="left"/>
              <w:rPr>
                <w:szCs w:val="26"/>
              </w:rPr>
            </w:pPr>
            <w:r>
              <w:rPr>
                <w:rFonts w:eastAsia="SimSun"/>
                <w:szCs w:val="26"/>
                <w:lang w:eastAsia="zh-CN" w:bidi="ar"/>
              </w:rPr>
              <w:t>-</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525ED77A" w14:textId="77777777" w:rsidR="00014921" w:rsidRDefault="00974781">
            <w:pPr>
              <w:jc w:val="left"/>
              <w:rPr>
                <w:szCs w:val="26"/>
              </w:rPr>
            </w:pPr>
            <w:r>
              <w:rPr>
                <w:rFonts w:eastAsia="SimSun"/>
                <w:szCs w:val="26"/>
                <w:lang w:eastAsia="zh-CN" w:bidi="ar"/>
              </w:rPr>
              <w:t>-</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B7D3C43" w14:textId="77777777" w:rsidR="00014921" w:rsidRDefault="00974781">
            <w:pPr>
              <w:jc w:val="left"/>
              <w:rPr>
                <w:szCs w:val="26"/>
              </w:rPr>
            </w:pPr>
            <w:r>
              <w:rPr>
                <w:rFonts w:eastAsia="SimSun"/>
                <w:szCs w:val="26"/>
                <w:lang w:eastAsia="zh-CN" w:bidi="ar"/>
              </w:rPr>
              <w:t>500</w:t>
            </w:r>
          </w:p>
        </w:tc>
      </w:tr>
      <w:tr w:rsidR="00014921" w14:paraId="61D9BDB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9AE061"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9EB2F7" w14:textId="77777777" w:rsidR="00014921" w:rsidRDefault="00974781">
            <w:pPr>
              <w:jc w:val="left"/>
              <w:rPr>
                <w:szCs w:val="26"/>
              </w:rPr>
            </w:pPr>
            <w:r>
              <w:rPr>
                <w:rFonts w:eastAsia="SimSun"/>
                <w:szCs w:val="26"/>
                <w:lang w:eastAsia="zh-CN" w:bidi="ar"/>
              </w:rPr>
              <w:t>0.77</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3744A3BE" w14:textId="77777777" w:rsidR="00014921" w:rsidRDefault="00974781">
            <w:pPr>
              <w:jc w:val="left"/>
              <w:rPr>
                <w:szCs w:val="26"/>
              </w:rPr>
            </w:pPr>
            <w:r>
              <w:rPr>
                <w:rFonts w:eastAsia="SimSun"/>
                <w:szCs w:val="26"/>
                <w:lang w:eastAsia="zh-CN" w:bidi="ar"/>
              </w:rPr>
              <w:t>0.80</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5F4A8D15" w14:textId="77777777" w:rsidR="00014921" w:rsidRDefault="00974781">
            <w:pPr>
              <w:jc w:val="left"/>
              <w:rPr>
                <w:szCs w:val="26"/>
              </w:rPr>
            </w:pPr>
            <w:r>
              <w:rPr>
                <w:rFonts w:eastAsia="SimSun"/>
                <w:szCs w:val="26"/>
                <w:lang w:eastAsia="zh-CN" w:bidi="ar"/>
              </w:rPr>
              <w:t>0.78</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A134F65" w14:textId="77777777" w:rsidR="00014921" w:rsidRDefault="00974781">
            <w:pPr>
              <w:jc w:val="left"/>
              <w:rPr>
                <w:szCs w:val="26"/>
              </w:rPr>
            </w:pPr>
            <w:r>
              <w:rPr>
                <w:rFonts w:eastAsia="SimSun"/>
                <w:szCs w:val="26"/>
                <w:lang w:eastAsia="zh-CN" w:bidi="ar"/>
              </w:rPr>
              <w:t>500</w:t>
            </w:r>
          </w:p>
        </w:tc>
      </w:tr>
      <w:tr w:rsidR="00014921" w14:paraId="0F462A3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4F0DA2"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CAF3FD" w14:textId="77777777" w:rsidR="00014921" w:rsidRDefault="00974781">
            <w:pPr>
              <w:jc w:val="left"/>
              <w:rPr>
                <w:szCs w:val="26"/>
              </w:rPr>
            </w:pPr>
            <w:r>
              <w:rPr>
                <w:rFonts w:eastAsia="SimSun"/>
                <w:szCs w:val="26"/>
                <w:lang w:eastAsia="zh-CN" w:bidi="ar"/>
              </w:rPr>
              <w:t>0.85</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tcPr>
          <w:p w14:paraId="4CFF1FBB" w14:textId="77777777" w:rsidR="00014921" w:rsidRDefault="00974781">
            <w:pPr>
              <w:jc w:val="left"/>
              <w:rPr>
                <w:szCs w:val="26"/>
              </w:rPr>
            </w:pPr>
            <w:r>
              <w:rPr>
                <w:rFonts w:eastAsia="SimSun"/>
                <w:szCs w:val="26"/>
                <w:lang w:eastAsia="zh-CN" w:bidi="ar"/>
              </w:rPr>
              <w:t>0.85</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72711535" w14:textId="77777777" w:rsidR="00014921" w:rsidRDefault="00974781">
            <w:pPr>
              <w:jc w:val="left"/>
              <w:rPr>
                <w:szCs w:val="26"/>
              </w:rPr>
            </w:pPr>
            <w:r>
              <w:rPr>
                <w:rFonts w:eastAsia="SimSun"/>
                <w:szCs w:val="26"/>
                <w:lang w:eastAsia="zh-CN" w:bidi="ar"/>
              </w:rPr>
              <w:t>0.85</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7478F02" w14:textId="77777777" w:rsidR="00014921" w:rsidRDefault="00974781">
            <w:pPr>
              <w:jc w:val="left"/>
              <w:rPr>
                <w:szCs w:val="26"/>
              </w:rPr>
            </w:pPr>
            <w:r>
              <w:rPr>
                <w:rFonts w:eastAsia="SimSun"/>
                <w:szCs w:val="26"/>
                <w:lang w:eastAsia="zh-CN" w:bidi="ar"/>
              </w:rPr>
              <w:t>500</w:t>
            </w:r>
          </w:p>
        </w:tc>
      </w:tr>
    </w:tbl>
    <w:p w14:paraId="11CDC4B7" w14:textId="77777777" w:rsidR="00014921" w:rsidRDefault="00974781">
      <w:pPr>
        <w:pStyle w:val="NormalWeb"/>
        <w:ind w:firstLine="0"/>
        <w:rPr>
          <w:rFonts w:eastAsia="SimSun"/>
          <w:szCs w:val="26"/>
          <w:lang w:val="vi-VN"/>
        </w:rPr>
      </w:pPr>
      <w:r>
        <w:rPr>
          <w:rFonts w:eastAsia="SimSun"/>
          <w:szCs w:val="26"/>
          <w:lang w:val="vi-VN"/>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ho</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F1-Score </w:t>
      </w:r>
      <w:proofErr w:type="spellStart"/>
      <w:r>
        <w:rPr>
          <w:rFonts w:eastAsia="SimSun"/>
          <w:szCs w:val="26"/>
        </w:rPr>
        <w:t>là</w:t>
      </w:r>
      <w:proofErr w:type="spellEnd"/>
      <w:r>
        <w:rPr>
          <w:rFonts w:eastAsia="SimSun"/>
          <w:szCs w:val="26"/>
        </w:rPr>
        <w:t xml:space="preserve"> 0.95.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cũng</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MobileNetV2 + LR.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F1-Score </w:t>
      </w:r>
      <w:proofErr w:type="spellStart"/>
      <w:r>
        <w:rPr>
          <w:rFonts w:eastAsia="SimSun"/>
          <w:szCs w:val="26"/>
        </w:rPr>
        <w:t>cao</w:t>
      </w:r>
      <w:proofErr w:type="spellEnd"/>
      <w:r>
        <w:rPr>
          <w:rFonts w:eastAsia="SimSun"/>
          <w:szCs w:val="26"/>
        </w:rPr>
        <w:t xml:space="preserve">, </w:t>
      </w:r>
      <w:proofErr w:type="spellStart"/>
      <w:r>
        <w:rPr>
          <w:rFonts w:eastAsia="SimSun"/>
          <w:szCs w:val="26"/>
        </w:rPr>
        <w:t>l</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0.76,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Tuy</w:t>
      </w:r>
      <w:proofErr w:type="spellEnd"/>
      <w:r>
        <w:rPr>
          <w:rFonts w:eastAsia="SimSun"/>
          <w:szCs w:val="26"/>
        </w:rPr>
        <w:t xml:space="preserve"> </w:t>
      </w:r>
      <w:proofErr w:type="spellStart"/>
      <w:r>
        <w:rPr>
          <w:rFonts w:eastAsia="SimSun"/>
          <w:szCs w:val="26"/>
        </w:rPr>
        <w:t>nhiên</w:t>
      </w:r>
      <w:proofErr w:type="spellEnd"/>
      <w:r>
        <w:rPr>
          <w:rFonts w:eastAsia="SimSun"/>
          <w:szCs w:val="26"/>
        </w:rPr>
        <w:t xml:space="preserve">, </w:t>
      </w:r>
      <w:proofErr w:type="spellStart"/>
      <w:r>
        <w:rPr>
          <w:rFonts w:eastAsia="SimSun"/>
          <w:szCs w:val="26"/>
        </w:rPr>
        <w:t>tương</w:t>
      </w:r>
      <w:proofErr w:type="spellEnd"/>
      <w:r>
        <w:rPr>
          <w:rFonts w:eastAsia="SimSun"/>
          <w:szCs w:val="26"/>
        </w:rPr>
        <w:t xml:space="preserve"> </w:t>
      </w:r>
      <w:proofErr w:type="spellStart"/>
      <w:r>
        <w:rPr>
          <w:rFonts w:eastAsia="SimSun"/>
          <w:szCs w:val="26"/>
        </w:rPr>
        <w:t>t</w:t>
      </w:r>
      <w:r>
        <w:rPr>
          <w:rFonts w:eastAsia="SimSun"/>
          <w:szCs w:val="26"/>
        </w:rPr>
        <w:t>ự</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khó</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F1-Score </w:t>
      </w:r>
      <w:proofErr w:type="spellStart"/>
      <w:r>
        <w:rPr>
          <w:rFonts w:eastAsia="SimSun"/>
          <w:szCs w:val="26"/>
        </w:rPr>
        <w:t>là</w:t>
      </w:r>
      <w:proofErr w:type="spellEnd"/>
      <w:r>
        <w:rPr>
          <w:rFonts w:eastAsia="SimSun"/>
          <w:szCs w:val="26"/>
        </w:rPr>
        <w:t xml:space="preserve"> 0.</w:t>
      </w:r>
      <w:proofErr w:type="gramStart"/>
      <w:r>
        <w:rPr>
          <w:rFonts w:eastAsia="SimSun"/>
          <w:szCs w:val="26"/>
        </w:rPr>
        <w:t>70.</w:t>
      </w:r>
      <w:r>
        <w:rPr>
          <w:rFonts w:eastAsia="SimSun"/>
          <w:szCs w:val="26"/>
          <w:lang w:val="vi-VN"/>
        </w:rPr>
        <w:t>Ma</w:t>
      </w:r>
      <w:proofErr w:type="gramEnd"/>
      <w:r>
        <w:rPr>
          <w:rFonts w:eastAsia="SimSun"/>
          <w:szCs w:val="26"/>
          <w:lang w:val="vi-VN"/>
        </w:rPr>
        <w:t xml:space="preserve"> tr</w:t>
      </w:r>
      <w:r>
        <w:rPr>
          <w:rFonts w:eastAsia="SimSun"/>
          <w:szCs w:val="26"/>
          <w:lang w:val="vi-VN"/>
        </w:rPr>
        <w:t>ậ</w:t>
      </w:r>
      <w:r>
        <w:rPr>
          <w:rFonts w:eastAsia="SimSun"/>
          <w:szCs w:val="26"/>
          <w:lang w:val="vi-VN"/>
        </w:rPr>
        <w:t>n nh</w:t>
      </w:r>
      <w:r>
        <w:rPr>
          <w:rFonts w:eastAsia="SimSun"/>
          <w:szCs w:val="26"/>
          <w:lang w:val="vi-VN"/>
        </w:rPr>
        <w:t>ầ</w:t>
      </w:r>
      <w:r>
        <w:rPr>
          <w:rFonts w:eastAsia="SimSun"/>
          <w:szCs w:val="26"/>
          <w:lang w:val="vi-VN"/>
        </w:rPr>
        <w:t>m l</w:t>
      </w:r>
      <w:r>
        <w:rPr>
          <w:rFonts w:eastAsia="SimSun"/>
          <w:szCs w:val="26"/>
          <w:lang w:val="vi-VN"/>
        </w:rPr>
        <w:t>ẫ</w:t>
      </w:r>
      <w:r>
        <w:rPr>
          <w:rFonts w:eastAsia="SimSun"/>
          <w:szCs w:val="26"/>
          <w:lang w:val="vi-VN"/>
        </w:rPr>
        <w:t>n cho mô hình này:</w:t>
      </w:r>
    </w:p>
    <w:p w14:paraId="1E006052" w14:textId="77777777" w:rsidR="00014921" w:rsidRDefault="00974781">
      <w:pPr>
        <w:pStyle w:val="NormalWeb"/>
        <w:ind w:firstLine="0"/>
      </w:pPr>
      <w:r>
        <w:rPr>
          <w:noProof/>
        </w:rPr>
        <w:lastRenderedPageBreak/>
        <w:drawing>
          <wp:inline distT="0" distB="0" distL="114300" distR="114300" wp14:anchorId="4CFCC49E" wp14:editId="180FC1AF">
            <wp:extent cx="3848100" cy="3067050"/>
            <wp:effectExtent l="0" t="0" r="762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3848100" cy="3067050"/>
                    </a:xfrm>
                    <a:prstGeom prst="rect">
                      <a:avLst/>
                    </a:prstGeom>
                    <a:noFill/>
                    <a:ln>
                      <a:noFill/>
                    </a:ln>
                  </pic:spPr>
                </pic:pic>
              </a:graphicData>
            </a:graphic>
          </wp:inline>
        </w:drawing>
      </w:r>
    </w:p>
    <w:p w14:paraId="0F7BFA57" w14:textId="77777777" w:rsidR="00014921" w:rsidRDefault="00974781">
      <w:pPr>
        <w:pStyle w:val="Caption"/>
        <w:ind w:firstLine="0"/>
        <w:jc w:val="center"/>
        <w:rPr>
          <w:b/>
          <w:bCs w:val="0"/>
          <w:lang w:val="vi-VN"/>
        </w:rPr>
      </w:pPr>
      <w:bookmarkStart w:id="1196" w:name="_Toc8909"/>
      <w:proofErr w:type="spellStart"/>
      <w:r>
        <w:rPr>
          <w:b/>
          <w:bCs w:val="0"/>
        </w:rPr>
        <w:t>Hình</w:t>
      </w:r>
      <w:proofErr w:type="spellEnd"/>
      <w:r>
        <w:rPr>
          <w:b/>
          <w:bCs w:val="0"/>
        </w:rPr>
        <w:t xml:space="preserve"> 3.12</w:t>
      </w:r>
      <w:r>
        <w:rPr>
          <w:b/>
          <w:bCs w:val="0"/>
          <w:lang w:val="vi-VN"/>
        </w:rPr>
        <w:t xml:space="preserve">. </w:t>
      </w:r>
      <w:r>
        <w:rPr>
          <w:b/>
          <w:bCs w:val="0"/>
          <w:lang w:val="vi-VN"/>
        </w:rPr>
        <w:t>Ma trận nhầm lẫn của mô hình MobileNetV2 + SVM</w:t>
      </w:r>
      <w:bookmarkEnd w:id="1196"/>
    </w:p>
    <w:p w14:paraId="223F9933" w14:textId="77777777" w:rsidR="00014921" w:rsidRDefault="00014921">
      <w:pPr>
        <w:pStyle w:val="NormalWeb"/>
        <w:ind w:firstLine="0"/>
      </w:pPr>
    </w:p>
    <w:p w14:paraId="7CE4F8D7" w14:textId="77777777" w:rsidR="00014921" w:rsidRDefault="00974781">
      <w:pPr>
        <w:pStyle w:val="NormalWeb"/>
        <w:ind w:firstLineChars="100" w:firstLine="260"/>
        <w:rPr>
          <w:rFonts w:eastAsia="SimSun"/>
          <w:szCs w:val="26"/>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MobileNetV2 + SVM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242/250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Đ</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lý</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cũng</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45/62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và</w:t>
      </w:r>
      <w:proofErr w:type="spellEnd"/>
      <w:r>
        <w:rPr>
          <w:rFonts w:eastAsia="SimSun"/>
          <w:szCs w:val="26"/>
        </w:rPr>
        <w:t xml:space="preserve"> 93/129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w:t>
      </w:r>
      <w:proofErr w:type="spellStart"/>
      <w:r>
        <w:rPr>
          <w:rFonts w:eastAsia="SimSun"/>
          <w:szCs w:val="26"/>
        </w:rPr>
        <w:t>M</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có</w:t>
      </w:r>
      <w:proofErr w:type="spellEnd"/>
      <w:r>
        <w:rPr>
          <w:rFonts w:eastAsia="SimSun"/>
          <w:szCs w:val="26"/>
        </w:rPr>
        <w:t xml:space="preserve"> recall </w:t>
      </w:r>
      <w:proofErr w:type="spellStart"/>
      <w:r>
        <w:rPr>
          <w:rFonts w:eastAsia="SimSun"/>
          <w:szCs w:val="26"/>
        </w:rPr>
        <w:t>cao</w:t>
      </w:r>
      <w:proofErr w:type="spellEnd"/>
      <w:r>
        <w:rPr>
          <w:rFonts w:eastAsia="SimSun"/>
          <w:szCs w:val="26"/>
        </w:rPr>
        <w:t xml:space="preserve"> (22/24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khác</w:t>
      </w:r>
      <w:proofErr w:type="spellEnd"/>
      <w:r>
        <w:rPr>
          <w:rFonts w:eastAsia="SimSun"/>
          <w:szCs w:val="26"/>
        </w:rPr>
        <w:t xml:space="preserve"> sang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MobileNetV2 + SVM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vư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tr</w:t>
      </w:r>
      <w:r>
        <w:rPr>
          <w:rFonts w:eastAsia="SimSun"/>
          <w:szCs w:val="26"/>
        </w:rPr>
        <w:t>ộ</w:t>
      </w:r>
      <w:r>
        <w:rPr>
          <w:rFonts w:eastAsia="SimSun"/>
          <w:szCs w:val="26"/>
        </w:rPr>
        <w:t>i</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ResNet50 + SVM </w:t>
      </w:r>
      <w:proofErr w:type="spellStart"/>
      <w:r>
        <w:rPr>
          <w:rFonts w:eastAsia="SimSun"/>
          <w:szCs w:val="26"/>
        </w:rPr>
        <w:t>và</w:t>
      </w:r>
      <w:proofErr w:type="spellEnd"/>
      <w:r>
        <w:rPr>
          <w:rFonts w:eastAsia="SimSun"/>
          <w:szCs w:val="26"/>
        </w:rPr>
        <w:t xml:space="preserve"> MobileNetV2 + LR, </w:t>
      </w:r>
      <w:proofErr w:type="spellStart"/>
      <w:r>
        <w:rPr>
          <w:rFonts w:eastAsia="SimSun"/>
          <w:szCs w:val="26"/>
        </w:rPr>
        <w:t>và</w:t>
      </w:r>
      <w:proofErr w:type="spellEnd"/>
      <w:r>
        <w:rPr>
          <w:rFonts w:eastAsia="SimSun"/>
          <w:szCs w:val="26"/>
        </w:rPr>
        <w:t xml:space="preserve"> </w:t>
      </w:r>
      <w:proofErr w:type="spellStart"/>
      <w:r>
        <w:rPr>
          <w:rFonts w:eastAsia="SimSun"/>
          <w:szCs w:val="26"/>
        </w:rPr>
        <w:t>ti</w:t>
      </w:r>
      <w:r>
        <w:rPr>
          <w:rFonts w:eastAsia="SimSun"/>
          <w:szCs w:val="26"/>
        </w:rPr>
        <w:t>ệ</w:t>
      </w:r>
      <w:r>
        <w:rPr>
          <w:rFonts w:eastAsia="SimSun"/>
          <w:szCs w:val="26"/>
        </w:rPr>
        <w:t>m</w:t>
      </w:r>
      <w:proofErr w:type="spellEnd"/>
      <w:r>
        <w:rPr>
          <w:rFonts w:eastAsia="SimSun"/>
          <w:szCs w:val="26"/>
        </w:rPr>
        <w:t xml:space="preserve"> </w:t>
      </w:r>
      <w:proofErr w:type="spellStart"/>
      <w:r>
        <w:rPr>
          <w:rFonts w:eastAsia="SimSun"/>
          <w:szCs w:val="26"/>
        </w:rPr>
        <w:t>c</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EfficientNetB3 + SVM.</w:t>
      </w:r>
    </w:p>
    <w:p w14:paraId="772B3C99" w14:textId="77777777" w:rsidR="00014921" w:rsidRDefault="00974781">
      <w:pPr>
        <w:pStyle w:val="NormalWeb"/>
        <w:ind w:firstLineChars="100" w:firstLine="260"/>
        <w:rPr>
          <w:rFonts w:eastAsia="SimSun"/>
          <w:szCs w:val="26"/>
          <w:lang w:val="vi-VN"/>
        </w:rPr>
      </w:pPr>
      <w:r>
        <w:rPr>
          <w:rFonts w:eastAsia="SimSun"/>
          <w:szCs w:val="26"/>
          <w:lang w:val="vi-VN"/>
        </w:rPr>
        <w:t>Dư</w:t>
      </w:r>
      <w:r>
        <w:rPr>
          <w:rFonts w:eastAsia="SimSun"/>
          <w:szCs w:val="26"/>
          <w:lang w:val="vi-VN"/>
        </w:rPr>
        <w:t>ớ</w:t>
      </w:r>
      <w:r>
        <w:rPr>
          <w:rFonts w:eastAsia="SimSun"/>
          <w:szCs w:val="26"/>
          <w:lang w:val="vi-VN"/>
        </w:rPr>
        <w:t>i đây là b</w:t>
      </w:r>
      <w:r>
        <w:rPr>
          <w:rFonts w:eastAsia="SimSun"/>
          <w:szCs w:val="26"/>
          <w:lang w:val="vi-VN"/>
        </w:rPr>
        <w:t>ả</w:t>
      </w:r>
      <w:r>
        <w:rPr>
          <w:rFonts w:eastAsia="SimSun"/>
          <w:szCs w:val="26"/>
          <w:lang w:val="vi-VN"/>
        </w:rPr>
        <w:t>ng so sánh chi ti</w:t>
      </w:r>
      <w:r>
        <w:rPr>
          <w:rFonts w:eastAsia="SimSun"/>
          <w:szCs w:val="26"/>
          <w:lang w:val="vi-VN"/>
        </w:rPr>
        <w:t>ế</w:t>
      </w:r>
      <w:r>
        <w:rPr>
          <w:rFonts w:eastAsia="SimSun"/>
          <w:szCs w:val="26"/>
          <w:lang w:val="vi-VN"/>
        </w:rPr>
        <w:t>t dành cho các mô hình :</w:t>
      </w:r>
    </w:p>
    <w:p w14:paraId="50C0BA62" w14:textId="77777777" w:rsidR="00014921" w:rsidRDefault="00974781">
      <w:pPr>
        <w:pStyle w:val="NormalWeb"/>
        <w:ind w:firstLineChars="100" w:firstLine="261"/>
        <w:rPr>
          <w:rFonts w:eastAsia="SimSun"/>
          <w:b/>
          <w:bCs/>
          <w:szCs w:val="26"/>
          <w:lang w:val="vi-VN"/>
        </w:rPr>
      </w:pPr>
      <w:r>
        <w:rPr>
          <w:rFonts w:eastAsia="SimSun"/>
          <w:b/>
          <w:bCs/>
          <w:szCs w:val="26"/>
          <w:lang w:val="vi-VN"/>
        </w:rPr>
        <w:t xml:space="preserve"> EfficientNet - B3:</w:t>
      </w:r>
    </w:p>
    <w:p w14:paraId="0CBB24BC" w14:textId="77777777" w:rsidR="00014921" w:rsidRDefault="00974781">
      <w:pPr>
        <w:pStyle w:val="NormalWeb"/>
        <w:ind w:firstLineChars="100" w:firstLine="260"/>
      </w:pPr>
      <w:r>
        <w:rPr>
          <w:noProof/>
        </w:rPr>
        <w:lastRenderedPageBreak/>
        <w:drawing>
          <wp:inline distT="0" distB="0" distL="114300" distR="114300" wp14:anchorId="2F8619B6" wp14:editId="46952B5E">
            <wp:extent cx="5939790" cy="4933315"/>
            <wp:effectExtent l="0" t="0" r="381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939790" cy="4933315"/>
                    </a:xfrm>
                    <a:prstGeom prst="rect">
                      <a:avLst/>
                    </a:prstGeom>
                    <a:noFill/>
                    <a:ln>
                      <a:noFill/>
                    </a:ln>
                  </pic:spPr>
                </pic:pic>
              </a:graphicData>
            </a:graphic>
          </wp:inline>
        </w:drawing>
      </w:r>
    </w:p>
    <w:p w14:paraId="027CFFB1" w14:textId="77777777" w:rsidR="00014921" w:rsidRDefault="00974781">
      <w:pPr>
        <w:pStyle w:val="Caption"/>
        <w:ind w:firstLineChars="100" w:firstLine="261"/>
        <w:jc w:val="center"/>
        <w:rPr>
          <w:b/>
          <w:bCs w:val="0"/>
          <w:lang w:val="vi-VN"/>
        </w:rPr>
      </w:pPr>
      <w:bookmarkStart w:id="1197" w:name="_Toc9002"/>
      <w:proofErr w:type="spellStart"/>
      <w:r>
        <w:rPr>
          <w:b/>
          <w:bCs w:val="0"/>
        </w:rPr>
        <w:t>Hình</w:t>
      </w:r>
      <w:proofErr w:type="spellEnd"/>
      <w:r>
        <w:rPr>
          <w:b/>
          <w:bCs w:val="0"/>
        </w:rPr>
        <w:t xml:space="preserve"> 3.13</w:t>
      </w:r>
      <w:r>
        <w:rPr>
          <w:b/>
          <w:bCs w:val="0"/>
          <w:lang w:val="vi-VN"/>
        </w:rPr>
        <w:t xml:space="preserve">. </w:t>
      </w:r>
      <w:r>
        <w:rPr>
          <w:b/>
          <w:bCs w:val="0"/>
          <w:lang w:val="vi-VN"/>
        </w:rPr>
        <w:t>Bảng cho sánh chi tiết</w:t>
      </w:r>
      <w:r>
        <w:rPr>
          <w:b/>
          <w:bCs w:val="0"/>
          <w:lang w:val="vi-VN"/>
        </w:rPr>
        <w:t xml:space="preserve"> mô hình đơn và mô hình kết hợp của EfficientNet</w:t>
      </w:r>
      <w:r>
        <w:rPr>
          <w:b/>
          <w:bCs w:val="0"/>
          <w:lang w:val="vi-VN"/>
        </w:rPr>
        <w:t>-</w:t>
      </w:r>
      <w:r>
        <w:rPr>
          <w:b/>
          <w:bCs w:val="0"/>
          <w:lang w:val="vi-VN"/>
        </w:rPr>
        <w:t>B3</w:t>
      </w:r>
      <w:bookmarkEnd w:id="1197"/>
    </w:p>
    <w:p w14:paraId="1069D00B" w14:textId="77777777" w:rsidR="00014921" w:rsidRDefault="00974781">
      <w:pPr>
        <w:pStyle w:val="NormalWeb"/>
        <w:ind w:firstLineChars="100" w:firstLine="261"/>
        <w:rPr>
          <w:b/>
          <w:bCs/>
          <w:lang w:val="vi-VN"/>
        </w:rPr>
      </w:pPr>
      <w:r>
        <w:rPr>
          <w:b/>
          <w:bCs/>
          <w:lang w:val="vi-VN"/>
        </w:rPr>
        <w:t>ResNet50 :</w:t>
      </w:r>
    </w:p>
    <w:p w14:paraId="465EE5F4" w14:textId="77777777" w:rsidR="00014921" w:rsidRDefault="00974781">
      <w:pPr>
        <w:pStyle w:val="NormalWeb"/>
        <w:ind w:firstLineChars="100" w:firstLine="260"/>
      </w:pPr>
      <w:r>
        <w:rPr>
          <w:noProof/>
        </w:rPr>
        <w:lastRenderedPageBreak/>
        <w:drawing>
          <wp:inline distT="0" distB="0" distL="114300" distR="114300" wp14:anchorId="63AD7D3A" wp14:editId="11AA103C">
            <wp:extent cx="5935980" cy="4764405"/>
            <wp:effectExtent l="0" t="0" r="762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935980" cy="4764405"/>
                    </a:xfrm>
                    <a:prstGeom prst="rect">
                      <a:avLst/>
                    </a:prstGeom>
                    <a:noFill/>
                    <a:ln>
                      <a:noFill/>
                    </a:ln>
                  </pic:spPr>
                </pic:pic>
              </a:graphicData>
            </a:graphic>
          </wp:inline>
        </w:drawing>
      </w:r>
    </w:p>
    <w:p w14:paraId="41A895B6" w14:textId="77777777" w:rsidR="00014921" w:rsidRDefault="00974781">
      <w:pPr>
        <w:pStyle w:val="Caption"/>
        <w:ind w:firstLineChars="100" w:firstLine="261"/>
        <w:jc w:val="center"/>
        <w:rPr>
          <w:b/>
          <w:bCs w:val="0"/>
          <w:lang w:val="vi-VN"/>
        </w:rPr>
      </w:pPr>
      <w:bookmarkStart w:id="1198" w:name="_Toc23812"/>
      <w:proofErr w:type="spellStart"/>
      <w:r>
        <w:rPr>
          <w:b/>
          <w:bCs w:val="0"/>
        </w:rPr>
        <w:t>Hình</w:t>
      </w:r>
      <w:proofErr w:type="spellEnd"/>
      <w:r>
        <w:rPr>
          <w:b/>
          <w:bCs w:val="0"/>
        </w:rPr>
        <w:t xml:space="preserve"> 3.14</w:t>
      </w:r>
      <w:r>
        <w:rPr>
          <w:b/>
          <w:bCs w:val="0"/>
          <w:lang w:val="vi-VN"/>
        </w:rPr>
        <w:t xml:space="preserve">. </w:t>
      </w:r>
      <w:r>
        <w:rPr>
          <w:b/>
          <w:bCs w:val="0"/>
          <w:lang w:val="vi-VN"/>
        </w:rPr>
        <w:t>Bảng so sánh chi tiết mô hình đơn và mô hình kết hợp của mô hình ResNet50</w:t>
      </w:r>
      <w:bookmarkEnd w:id="1198"/>
    </w:p>
    <w:p w14:paraId="7B84394F" w14:textId="77777777" w:rsidR="00014921" w:rsidRDefault="00014921">
      <w:pPr>
        <w:rPr>
          <w:lang w:val="vi-VN"/>
        </w:rPr>
      </w:pPr>
    </w:p>
    <w:p w14:paraId="1A9795DF" w14:textId="77777777" w:rsidR="00014921" w:rsidRDefault="00974781">
      <w:pPr>
        <w:pStyle w:val="NormalWeb"/>
        <w:ind w:firstLineChars="100" w:firstLine="261"/>
        <w:rPr>
          <w:b/>
          <w:bCs/>
          <w:lang w:val="vi-VN"/>
        </w:rPr>
      </w:pPr>
      <w:r>
        <w:rPr>
          <w:b/>
          <w:bCs/>
          <w:lang w:val="vi-VN"/>
        </w:rPr>
        <w:t>MobileNetV2:</w:t>
      </w:r>
    </w:p>
    <w:p w14:paraId="445D3D64" w14:textId="77777777" w:rsidR="00014921" w:rsidRDefault="00974781">
      <w:pPr>
        <w:pStyle w:val="NormalWeb"/>
        <w:ind w:firstLineChars="100" w:firstLine="260"/>
      </w:pPr>
      <w:r>
        <w:rPr>
          <w:noProof/>
        </w:rPr>
        <w:lastRenderedPageBreak/>
        <w:drawing>
          <wp:inline distT="0" distB="0" distL="114300" distR="114300" wp14:anchorId="443D926E" wp14:editId="09276E7D">
            <wp:extent cx="5934075" cy="4923790"/>
            <wp:effectExtent l="0" t="0" r="9525"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934075" cy="4923790"/>
                    </a:xfrm>
                    <a:prstGeom prst="rect">
                      <a:avLst/>
                    </a:prstGeom>
                    <a:noFill/>
                    <a:ln>
                      <a:noFill/>
                    </a:ln>
                  </pic:spPr>
                </pic:pic>
              </a:graphicData>
            </a:graphic>
          </wp:inline>
        </w:drawing>
      </w:r>
    </w:p>
    <w:p w14:paraId="4808F3B4" w14:textId="77777777" w:rsidR="00014921" w:rsidRDefault="00974781">
      <w:pPr>
        <w:pStyle w:val="Caption"/>
        <w:ind w:firstLineChars="100" w:firstLine="261"/>
        <w:jc w:val="center"/>
        <w:rPr>
          <w:b/>
          <w:bCs w:val="0"/>
          <w:lang w:val="vi-VN"/>
        </w:rPr>
      </w:pPr>
      <w:bookmarkStart w:id="1199" w:name="_Toc19"/>
      <w:proofErr w:type="spellStart"/>
      <w:r>
        <w:rPr>
          <w:b/>
          <w:bCs w:val="0"/>
        </w:rPr>
        <w:t>Hình</w:t>
      </w:r>
      <w:proofErr w:type="spellEnd"/>
      <w:r>
        <w:rPr>
          <w:b/>
          <w:bCs w:val="0"/>
        </w:rPr>
        <w:t xml:space="preserve"> 3.15</w:t>
      </w:r>
      <w:r>
        <w:rPr>
          <w:b/>
          <w:bCs w:val="0"/>
          <w:lang w:val="vi-VN"/>
        </w:rPr>
        <w:t xml:space="preserve">. </w:t>
      </w:r>
      <w:r>
        <w:rPr>
          <w:b/>
          <w:bCs w:val="0"/>
          <w:lang w:val="vi-VN"/>
        </w:rPr>
        <w:t>Bảng so sánh chi tiết mô hình đơn và mô hình kết hợp của MobileNetV2</w:t>
      </w:r>
      <w:bookmarkEnd w:id="1199"/>
    </w:p>
    <w:p w14:paraId="1A7A1A15" w14:textId="77777777" w:rsidR="00014921" w:rsidRDefault="00014921">
      <w:pPr>
        <w:rPr>
          <w:lang w:val="vi-VN"/>
        </w:rPr>
      </w:pPr>
    </w:p>
    <w:p w14:paraId="59475B5D" w14:textId="77777777" w:rsidR="00014921" w:rsidRDefault="00974781">
      <w:pPr>
        <w:pStyle w:val="Heading3"/>
        <w:ind w:left="1200"/>
        <w:rPr>
          <w:rFonts w:cs="Times New Roman"/>
          <w:lang w:val="vi-VN"/>
        </w:rPr>
      </w:pPr>
      <w:bookmarkStart w:id="1200" w:name="_Toc32351"/>
      <w:proofErr w:type="spellStart"/>
      <w:r>
        <w:rPr>
          <w:rFonts w:eastAsia="SimSun" w:cs="Times New Roman"/>
        </w:rPr>
        <w:t>Hi</w:t>
      </w:r>
      <w:r>
        <w:rPr>
          <w:rFonts w:eastAsia="SimSun" w:cs="Times New Roman"/>
        </w:rPr>
        <w:t>ệ</w:t>
      </w:r>
      <w:r>
        <w:rPr>
          <w:rFonts w:eastAsia="SimSun" w:cs="Times New Roman"/>
        </w:rPr>
        <w:t>u</w:t>
      </w:r>
      <w:proofErr w:type="spellEnd"/>
      <w:r>
        <w:rPr>
          <w:rFonts w:eastAsia="SimSun" w:cs="Times New Roman"/>
        </w:rPr>
        <w:t xml:space="preserve"> </w:t>
      </w:r>
      <w:proofErr w:type="spellStart"/>
      <w:r>
        <w:rPr>
          <w:rFonts w:eastAsia="SimSun" w:cs="Times New Roman"/>
        </w:rPr>
        <w:t>su</w:t>
      </w:r>
      <w:r>
        <w:rPr>
          <w:rFonts w:eastAsia="SimSun" w:cs="Times New Roman"/>
        </w:rPr>
        <w:t>ấ</w:t>
      </w:r>
      <w:r>
        <w:rPr>
          <w:rFonts w:eastAsia="SimSun" w:cs="Times New Roman"/>
        </w:rPr>
        <w:t>t</w:t>
      </w:r>
      <w:proofErr w:type="spellEnd"/>
      <w:r>
        <w:rPr>
          <w:rFonts w:eastAsia="SimSun" w:cs="Times New Roman"/>
        </w:rPr>
        <w:t xml:space="preserve"> </w:t>
      </w:r>
      <w:proofErr w:type="spellStart"/>
      <w:r>
        <w:rPr>
          <w:rFonts w:eastAsia="SimSun" w:cs="Times New Roman"/>
        </w:rPr>
        <w:t>c</w:t>
      </w:r>
      <w:r>
        <w:rPr>
          <w:rFonts w:eastAsia="SimSun" w:cs="Times New Roman"/>
        </w:rPr>
        <w:t>ủ</w:t>
      </w:r>
      <w:r>
        <w:rPr>
          <w:rFonts w:eastAsia="SimSun" w:cs="Times New Roman"/>
        </w:rPr>
        <w:t>a</w:t>
      </w:r>
      <w:proofErr w:type="spellEnd"/>
      <w:r>
        <w:rPr>
          <w:rFonts w:eastAsia="SimSun" w:cs="Times New Roman"/>
        </w:rPr>
        <w:t xml:space="preserve"> </w:t>
      </w:r>
      <w:proofErr w:type="spellStart"/>
      <w:r>
        <w:rPr>
          <w:rFonts w:eastAsia="SimSun" w:cs="Times New Roman"/>
        </w:rPr>
        <w:t>mô</w:t>
      </w:r>
      <w:proofErr w:type="spellEnd"/>
      <w:r>
        <w:rPr>
          <w:rFonts w:eastAsia="SimSun" w:cs="Times New Roman"/>
        </w:rPr>
        <w:t xml:space="preserve"> </w:t>
      </w:r>
      <w:proofErr w:type="spellStart"/>
      <w:r>
        <w:rPr>
          <w:rFonts w:eastAsia="SimSun" w:cs="Times New Roman"/>
        </w:rPr>
        <w:t>hình</w:t>
      </w:r>
      <w:proofErr w:type="spellEnd"/>
      <w:r>
        <w:rPr>
          <w:rFonts w:eastAsia="SimSun" w:cs="Times New Roman"/>
        </w:rPr>
        <w:t xml:space="preserve"> Ensemble Stacking </w:t>
      </w:r>
      <w:proofErr w:type="spellStart"/>
      <w:r>
        <w:rPr>
          <w:rFonts w:eastAsia="SimSun" w:cs="Times New Roman"/>
        </w:rPr>
        <w:t>t</w:t>
      </w:r>
      <w:r>
        <w:rPr>
          <w:rFonts w:eastAsia="SimSun" w:cs="Times New Roman"/>
        </w:rPr>
        <w:t>ổ</w:t>
      </w:r>
      <w:r>
        <w:rPr>
          <w:rFonts w:eastAsia="SimSun" w:cs="Times New Roman"/>
        </w:rPr>
        <w:t>ng</w:t>
      </w:r>
      <w:proofErr w:type="spellEnd"/>
      <w:r>
        <w:rPr>
          <w:rFonts w:eastAsia="SimSun" w:cs="Times New Roman"/>
        </w:rPr>
        <w:t xml:space="preserve"> </w:t>
      </w:r>
      <w:proofErr w:type="spellStart"/>
      <w:r>
        <w:rPr>
          <w:rFonts w:eastAsia="SimSun" w:cs="Times New Roman"/>
        </w:rPr>
        <w:t>h</w:t>
      </w:r>
      <w:r>
        <w:rPr>
          <w:rFonts w:eastAsia="SimSun" w:cs="Times New Roman"/>
        </w:rPr>
        <w:t>ợ</w:t>
      </w:r>
      <w:r>
        <w:rPr>
          <w:rFonts w:eastAsia="SimSun" w:cs="Times New Roman"/>
        </w:rPr>
        <w:t>p</w:t>
      </w:r>
      <w:bookmarkEnd w:id="1200"/>
      <w:proofErr w:type="spellEnd"/>
    </w:p>
    <w:p w14:paraId="2188E06B" w14:textId="77777777" w:rsidR="00014921" w:rsidRDefault="00974781">
      <w:pPr>
        <w:pStyle w:val="NormalWeb"/>
      </w:pP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Stacking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EfficientNetB3, ResNet50, MobileNetV2 </w:t>
      </w:r>
      <w:proofErr w:type="spellStart"/>
      <w:r>
        <w:rPr>
          <w:rFonts w:eastAsia="SimSun"/>
          <w:szCs w:val="26"/>
        </w:rPr>
        <w:t>làm</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cơ</w:t>
      </w:r>
      <w:proofErr w:type="spellEnd"/>
      <w:r>
        <w:rPr>
          <w:rFonts w:eastAsia="SimSun"/>
          <w:szCs w:val="26"/>
        </w:rPr>
        <w:t xml:space="preserve"> </w:t>
      </w:r>
      <w:proofErr w:type="spellStart"/>
      <w:r>
        <w:rPr>
          <w:rFonts w:eastAsia="SimSun"/>
          <w:szCs w:val="26"/>
        </w:rPr>
        <w:t>s</w:t>
      </w:r>
      <w:r>
        <w:rPr>
          <w:rFonts w:eastAsia="SimSun"/>
          <w:szCs w:val="26"/>
        </w:rPr>
        <w:t>ở</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làm</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meta-learner, </w:t>
      </w:r>
      <w:proofErr w:type="spellStart"/>
      <w:r>
        <w:rPr>
          <w:rFonts w:eastAsia="SimSun"/>
          <w:szCs w:val="26"/>
        </w:rPr>
        <w:t>đã</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vư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tr</w:t>
      </w:r>
      <w:r>
        <w:rPr>
          <w:rFonts w:eastAsia="SimSun"/>
          <w:szCs w:val="26"/>
        </w:rPr>
        <w:t>ộ</w:t>
      </w:r>
      <w:r>
        <w:rPr>
          <w:rFonts w:eastAsia="SimSun"/>
          <w:szCs w:val="26"/>
        </w:rPr>
        <w:t>i</w:t>
      </w:r>
      <w:proofErr w:type="spellEnd"/>
      <w:r>
        <w:rPr>
          <w:rFonts w:eastAsia="SimSun"/>
          <w:szCs w:val="26"/>
        </w:rPr>
        <w:t xml:space="preserve"> </w:t>
      </w:r>
      <w:proofErr w:type="spellStart"/>
      <w:r>
        <w:rPr>
          <w:rFonts w:eastAsia="SimSun"/>
          <w:szCs w:val="26"/>
        </w:rPr>
        <w:t>trên</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tư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0.9734, </w:t>
      </w:r>
      <w:proofErr w:type="spellStart"/>
      <w:r>
        <w:rPr>
          <w:rFonts w:eastAsia="SimSun"/>
          <w:szCs w:val="26"/>
        </w:rPr>
        <w:t>cao</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b</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k</w:t>
      </w:r>
      <w:r>
        <w:rPr>
          <w:rFonts w:eastAsia="SimSun"/>
          <w:szCs w:val="26"/>
        </w:rPr>
        <w:t>ỳ</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hay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nào</w:t>
      </w:r>
      <w:proofErr w:type="spellEnd"/>
      <w:r>
        <w:rPr>
          <w:rFonts w:eastAsia="SimSun"/>
          <w:szCs w:val="26"/>
        </w:rPr>
        <w:t xml:space="preserve"> </w:t>
      </w:r>
      <w:proofErr w:type="spellStart"/>
      <w:r>
        <w:rPr>
          <w:rFonts w:eastAsia="SimSun"/>
          <w:szCs w:val="26"/>
        </w:rPr>
        <w:t>khác</w:t>
      </w:r>
      <w:proofErr w:type="spellEnd"/>
      <w:r>
        <w:rPr>
          <w:rFonts w:eastAsia="SimSun"/>
          <w:szCs w:val="26"/>
        </w:rPr>
        <w:t>.</w:t>
      </w:r>
      <w:r>
        <w:rPr>
          <w:rFonts w:eastAsia="SimSun"/>
          <w:szCs w:val="26"/>
          <w:lang w:val="vi-VN"/>
        </w:rPr>
        <w:t xml:space="preserve"> </w:t>
      </w:r>
      <w:proofErr w:type="spellStart"/>
      <w:r>
        <w:t>Kết</w:t>
      </w:r>
      <w:proofErr w:type="spellEnd"/>
      <w:r>
        <w:t xml:space="preserve"> </w:t>
      </w:r>
      <w:proofErr w:type="spellStart"/>
      <w:r>
        <w:t>quả</w:t>
      </w:r>
      <w:proofErr w:type="spellEnd"/>
      <w:r>
        <w:t xml:space="preserve"> chi </w:t>
      </w:r>
      <w:proofErr w:type="spellStart"/>
      <w:r>
        <w:t>tiết</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rPr>
          <w:b/>
          <w:bCs/>
        </w:rPr>
        <w:t>bảng</w:t>
      </w:r>
      <w:proofErr w:type="spellEnd"/>
      <w:r>
        <w:rPr>
          <w:b/>
          <w:bCs/>
        </w:rPr>
        <w:t xml:space="preserve"> </w:t>
      </w:r>
      <w:r>
        <w:rPr>
          <w:b/>
          <w:bCs/>
          <w:lang w:val="vi-VN"/>
        </w:rPr>
        <w:t>3.13</w:t>
      </w:r>
      <w:r>
        <w:t xml:space="preserve"> </w:t>
      </w:r>
      <w:proofErr w:type="spellStart"/>
      <w:r>
        <w:t>dưới</w:t>
      </w:r>
      <w:proofErr w:type="spellEnd"/>
      <w:r>
        <w:t xml:space="preserve"> </w:t>
      </w:r>
      <w:proofErr w:type="spellStart"/>
      <w:r>
        <w:t>đây</w:t>
      </w:r>
      <w:proofErr w:type="spellEnd"/>
      <w:r>
        <w:t>:</w:t>
      </w:r>
    </w:p>
    <w:p w14:paraId="1B163659" w14:textId="77777777" w:rsidR="00014921" w:rsidRDefault="00974781">
      <w:pPr>
        <w:pStyle w:val="Bng"/>
        <w:ind w:firstLine="0"/>
      </w:pPr>
      <w:bookmarkStart w:id="1201" w:name="_Toc31078"/>
      <w:r>
        <w:t>B</w:t>
      </w:r>
      <w:r>
        <w:t>ả</w:t>
      </w:r>
      <w:r>
        <w:t>ng 3.13. Classification Report Stacking t</w:t>
      </w:r>
      <w:r>
        <w:t>ổ</w:t>
      </w:r>
      <w:r>
        <w:t>ng h</w:t>
      </w:r>
      <w:r>
        <w:t>ợ</w:t>
      </w:r>
      <w:r>
        <w:t>p</w:t>
      </w:r>
      <w:bookmarkEnd w:id="1201"/>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73"/>
        <w:gridCol w:w="1341"/>
        <w:gridCol w:w="1236"/>
        <w:gridCol w:w="1644"/>
      </w:tblGrid>
      <w:tr w:rsidR="00014921" w14:paraId="43619289"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3E2FC721" w14:textId="77777777" w:rsidR="00014921" w:rsidRDefault="00974781">
            <w:pPr>
              <w:rPr>
                <w:b/>
                <w:bCs/>
                <w:szCs w:val="26"/>
              </w:rPr>
            </w:pPr>
            <w:proofErr w:type="spellStart"/>
            <w:r>
              <w:rPr>
                <w:rFonts w:eastAsia="SimSun"/>
                <w:b/>
                <w:bCs/>
                <w:szCs w:val="26"/>
                <w:lang w:eastAsia="zh-CN" w:bidi="ar"/>
              </w:rPr>
              <w:t>Nhãn</w:t>
            </w:r>
            <w:proofErr w:type="spellEnd"/>
            <w:r>
              <w:rPr>
                <w:rFonts w:eastAsia="SimSun"/>
                <w:b/>
                <w:bCs/>
                <w:szCs w:val="26"/>
                <w:lang w:eastAsia="zh-CN" w:bidi="a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F70BD0" w14:textId="77777777" w:rsidR="00014921" w:rsidRDefault="00974781">
            <w:pPr>
              <w:jc w:val="center"/>
              <w:rPr>
                <w:b/>
                <w:bCs/>
                <w:szCs w:val="26"/>
              </w:rPr>
            </w:pPr>
            <w:r>
              <w:rPr>
                <w:rFonts w:eastAsia="SimSun"/>
                <w:b/>
                <w:bCs/>
                <w:szCs w:val="26"/>
                <w:lang w:eastAsia="zh-CN" w:bidi="ar"/>
              </w:rPr>
              <w:t>Precision</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258D07B3" w14:textId="77777777" w:rsidR="00014921" w:rsidRDefault="00974781">
            <w:pPr>
              <w:jc w:val="center"/>
              <w:rPr>
                <w:b/>
                <w:bCs/>
                <w:szCs w:val="26"/>
              </w:rPr>
            </w:pPr>
            <w:r>
              <w:rPr>
                <w:rFonts w:eastAsia="SimSun"/>
                <w:b/>
                <w:bCs/>
                <w:szCs w:val="26"/>
                <w:lang w:eastAsia="zh-CN" w:bidi="ar"/>
              </w:rPr>
              <w:t>Recall</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2E6D2F67" w14:textId="77777777" w:rsidR="00014921" w:rsidRDefault="00974781">
            <w:pPr>
              <w:jc w:val="center"/>
              <w:rPr>
                <w:b/>
                <w:bCs/>
                <w:szCs w:val="26"/>
              </w:rPr>
            </w:pPr>
            <w:r>
              <w:rPr>
                <w:rFonts w:eastAsia="SimSun"/>
                <w:b/>
                <w:bCs/>
                <w:szCs w:val="26"/>
                <w:lang w:eastAsia="zh-CN" w:bidi="ar"/>
              </w:rPr>
              <w:t>F1-Score</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2DC03FEF" w14:textId="77777777" w:rsidR="00014921" w:rsidRDefault="00974781">
            <w:pPr>
              <w:jc w:val="center"/>
              <w:rPr>
                <w:b/>
                <w:bCs/>
                <w:szCs w:val="26"/>
              </w:rPr>
            </w:pPr>
            <w:r>
              <w:rPr>
                <w:rFonts w:eastAsia="SimSun"/>
                <w:b/>
                <w:bCs/>
                <w:szCs w:val="26"/>
                <w:lang w:eastAsia="zh-CN" w:bidi="ar"/>
              </w:rPr>
              <w:t>Support</w:t>
            </w:r>
          </w:p>
        </w:tc>
      </w:tr>
      <w:tr w:rsidR="00014921" w14:paraId="550AC7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3F5C07" w14:textId="77777777" w:rsidR="00014921" w:rsidRDefault="00974781">
            <w:pPr>
              <w:jc w:val="left"/>
              <w:rPr>
                <w:szCs w:val="26"/>
              </w:rPr>
            </w:pPr>
            <w:r>
              <w:rPr>
                <w:rFonts w:eastAsia="SimSun"/>
                <w:szCs w:val="26"/>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BA2C3E" w14:textId="77777777" w:rsidR="00014921" w:rsidRDefault="00974781">
            <w:pPr>
              <w:jc w:val="left"/>
              <w:rPr>
                <w:szCs w:val="26"/>
              </w:rPr>
            </w:pPr>
            <w:r>
              <w:rPr>
                <w:rFonts w:eastAsia="SimSun"/>
                <w:szCs w:val="26"/>
                <w:lang w:eastAsia="zh-CN" w:bidi="ar"/>
              </w:rPr>
              <w:t>0.99</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6F402D19" w14:textId="77777777" w:rsidR="00014921" w:rsidRDefault="00974781">
            <w:pPr>
              <w:jc w:val="left"/>
              <w:rPr>
                <w:szCs w:val="26"/>
              </w:rPr>
            </w:pPr>
            <w:r>
              <w:rPr>
                <w:rFonts w:eastAsia="SimSun"/>
                <w:szCs w:val="26"/>
                <w:lang w:eastAsia="zh-CN" w:bidi="ar"/>
              </w:rPr>
              <w:t>1.00</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0C0F0B7A" w14:textId="77777777" w:rsidR="00014921" w:rsidRDefault="00974781">
            <w:pPr>
              <w:jc w:val="left"/>
              <w:rPr>
                <w:szCs w:val="26"/>
              </w:rPr>
            </w:pPr>
            <w:r>
              <w:rPr>
                <w:rFonts w:eastAsia="SimSun"/>
                <w:szCs w:val="26"/>
                <w:lang w:eastAsia="zh-CN" w:bidi="ar"/>
              </w:rPr>
              <w:t>1.00</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3837F04F" w14:textId="77777777" w:rsidR="00014921" w:rsidRDefault="00974781">
            <w:pPr>
              <w:jc w:val="left"/>
              <w:rPr>
                <w:szCs w:val="26"/>
              </w:rPr>
            </w:pPr>
            <w:r>
              <w:rPr>
                <w:rFonts w:eastAsia="SimSun"/>
                <w:szCs w:val="26"/>
                <w:lang w:eastAsia="zh-CN" w:bidi="ar"/>
              </w:rPr>
              <w:t>1264</w:t>
            </w:r>
          </w:p>
        </w:tc>
      </w:tr>
      <w:tr w:rsidR="00014921" w14:paraId="425A22E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A32A5B" w14:textId="77777777" w:rsidR="00014921" w:rsidRDefault="00974781">
            <w:pPr>
              <w:jc w:val="left"/>
              <w:rPr>
                <w:szCs w:val="26"/>
              </w:rPr>
            </w:pPr>
            <w:r>
              <w:rPr>
                <w:rFonts w:eastAsia="SimSun"/>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9CA533" w14:textId="77777777" w:rsidR="00014921" w:rsidRDefault="00974781">
            <w:pPr>
              <w:jc w:val="left"/>
              <w:rPr>
                <w:szCs w:val="26"/>
              </w:rPr>
            </w:pPr>
            <w:r>
              <w:rPr>
                <w:rFonts w:eastAsia="SimSun"/>
                <w:szCs w:val="26"/>
                <w:lang w:eastAsia="zh-CN" w:bidi="ar"/>
              </w:rPr>
              <w:t>0.97</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4B7A5B96"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30185CF7" w14:textId="77777777" w:rsidR="00014921" w:rsidRDefault="00974781">
            <w:pPr>
              <w:jc w:val="left"/>
              <w:rPr>
                <w:szCs w:val="26"/>
              </w:rPr>
            </w:pPr>
            <w:r>
              <w:rPr>
                <w:rFonts w:eastAsia="SimSun"/>
                <w:szCs w:val="26"/>
                <w:lang w:eastAsia="zh-CN" w:bidi="ar"/>
              </w:rPr>
              <w:t>0.97</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31B3308B" w14:textId="77777777" w:rsidR="00014921" w:rsidRDefault="00974781">
            <w:pPr>
              <w:jc w:val="left"/>
              <w:rPr>
                <w:szCs w:val="26"/>
              </w:rPr>
            </w:pPr>
            <w:r>
              <w:rPr>
                <w:rFonts w:eastAsia="SimSun"/>
                <w:szCs w:val="26"/>
                <w:lang w:eastAsia="zh-CN" w:bidi="ar"/>
              </w:rPr>
              <w:t>900</w:t>
            </w:r>
          </w:p>
        </w:tc>
      </w:tr>
      <w:tr w:rsidR="00014921" w14:paraId="7DE5A81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6F9F307" w14:textId="77777777" w:rsidR="00014921" w:rsidRDefault="00974781">
            <w:pPr>
              <w:jc w:val="left"/>
              <w:rPr>
                <w:szCs w:val="26"/>
              </w:rPr>
            </w:pPr>
            <w:r>
              <w:rPr>
                <w:rFonts w:eastAsia="SimSun"/>
                <w:szCs w:val="26"/>
                <w:lang w:eastAsia="zh-CN" w:bidi="ar"/>
              </w:rPr>
              <w:lastRenderedPageBreak/>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ED17BB" w14:textId="77777777" w:rsidR="00014921" w:rsidRDefault="00974781">
            <w:pPr>
              <w:jc w:val="left"/>
              <w:rPr>
                <w:szCs w:val="26"/>
              </w:rPr>
            </w:pPr>
            <w:r>
              <w:rPr>
                <w:rFonts w:eastAsia="SimSun"/>
                <w:szCs w:val="26"/>
                <w:lang w:eastAsia="zh-CN" w:bidi="ar"/>
              </w:rPr>
              <w:t>0.93</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5BB41FA6"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282EFE6B" w14:textId="77777777" w:rsidR="00014921" w:rsidRDefault="00974781">
            <w:pPr>
              <w:jc w:val="left"/>
              <w:rPr>
                <w:szCs w:val="26"/>
              </w:rPr>
            </w:pPr>
            <w:r>
              <w:rPr>
                <w:rFonts w:eastAsia="SimSun"/>
                <w:szCs w:val="26"/>
                <w:lang w:eastAsia="zh-CN" w:bidi="ar"/>
              </w:rPr>
              <w:t>0.95</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2DE323EB" w14:textId="77777777" w:rsidR="00014921" w:rsidRDefault="00974781">
            <w:pPr>
              <w:jc w:val="left"/>
              <w:rPr>
                <w:szCs w:val="26"/>
              </w:rPr>
            </w:pPr>
            <w:r>
              <w:rPr>
                <w:rFonts w:eastAsia="SimSun"/>
                <w:szCs w:val="26"/>
                <w:lang w:eastAsia="zh-CN" w:bidi="ar"/>
              </w:rPr>
              <w:t>700</w:t>
            </w:r>
          </w:p>
        </w:tc>
      </w:tr>
      <w:tr w:rsidR="00014921" w14:paraId="6C6B04B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6D68C4" w14:textId="77777777" w:rsidR="00014921" w:rsidRDefault="00974781">
            <w:pPr>
              <w:jc w:val="left"/>
              <w:rPr>
                <w:szCs w:val="26"/>
              </w:rPr>
            </w:pPr>
            <w:r>
              <w:rPr>
                <w:rFonts w:eastAsia="SimSun"/>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592A40" w14:textId="77777777" w:rsidR="00014921" w:rsidRDefault="00974781">
            <w:pPr>
              <w:jc w:val="left"/>
              <w:rPr>
                <w:szCs w:val="26"/>
              </w:rPr>
            </w:pPr>
            <w:r>
              <w:rPr>
                <w:rFonts w:eastAsia="SimSun"/>
                <w:szCs w:val="26"/>
                <w:lang w:eastAsia="zh-CN" w:bidi="ar"/>
              </w:rPr>
              <w:t>0.99</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55B6CD9D"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60FADD52" w14:textId="77777777" w:rsidR="00014921" w:rsidRDefault="00974781">
            <w:pPr>
              <w:jc w:val="left"/>
              <w:rPr>
                <w:szCs w:val="26"/>
              </w:rPr>
            </w:pPr>
            <w:r>
              <w:rPr>
                <w:rFonts w:eastAsia="SimSun"/>
                <w:szCs w:val="26"/>
                <w:lang w:eastAsia="zh-CN" w:bidi="ar"/>
              </w:rPr>
              <w:t>0.98</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1309721A" w14:textId="77777777" w:rsidR="00014921" w:rsidRDefault="00974781">
            <w:pPr>
              <w:jc w:val="left"/>
              <w:rPr>
                <w:szCs w:val="26"/>
              </w:rPr>
            </w:pPr>
            <w:r>
              <w:rPr>
                <w:rFonts w:eastAsia="SimSun"/>
                <w:szCs w:val="26"/>
                <w:lang w:eastAsia="zh-CN" w:bidi="ar"/>
              </w:rPr>
              <w:t>900</w:t>
            </w:r>
          </w:p>
        </w:tc>
      </w:tr>
      <w:tr w:rsidR="00014921" w14:paraId="6075C3B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A0E64D" w14:textId="77777777" w:rsidR="00014921" w:rsidRDefault="00974781">
            <w:pPr>
              <w:jc w:val="left"/>
              <w:rPr>
                <w:szCs w:val="26"/>
              </w:rPr>
            </w:pPr>
            <w:r>
              <w:rPr>
                <w:rFonts w:eastAsia="SimSun"/>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B001B3" w14:textId="77777777" w:rsidR="00014921" w:rsidRDefault="00974781">
            <w:pPr>
              <w:jc w:val="left"/>
              <w:rPr>
                <w:szCs w:val="26"/>
              </w:rPr>
            </w:pPr>
            <w:r>
              <w:rPr>
                <w:rFonts w:eastAsia="SimSun"/>
                <w:szCs w:val="26"/>
                <w:lang w:eastAsia="zh-CN" w:bidi="ar"/>
              </w:rPr>
              <w:t>0.97</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563DEED1" w14:textId="77777777" w:rsidR="00014921" w:rsidRDefault="00974781">
            <w:pPr>
              <w:jc w:val="left"/>
              <w:rPr>
                <w:szCs w:val="26"/>
              </w:rPr>
            </w:pPr>
            <w:r>
              <w:rPr>
                <w:rFonts w:eastAsia="SimSun"/>
                <w:szCs w:val="26"/>
                <w:lang w:eastAsia="zh-CN" w:bidi="ar"/>
              </w:rPr>
              <w:t>0.95</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20FFAA02" w14:textId="77777777" w:rsidR="00014921" w:rsidRDefault="00974781">
            <w:pPr>
              <w:jc w:val="left"/>
              <w:rPr>
                <w:szCs w:val="26"/>
              </w:rPr>
            </w:pPr>
            <w:r>
              <w:rPr>
                <w:rFonts w:eastAsia="SimSun"/>
                <w:szCs w:val="26"/>
                <w:lang w:eastAsia="zh-CN" w:bidi="ar"/>
              </w:rPr>
              <w:t>0.96</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0B29DFA7" w14:textId="77777777" w:rsidR="00014921" w:rsidRDefault="00974781">
            <w:pPr>
              <w:jc w:val="left"/>
              <w:rPr>
                <w:szCs w:val="26"/>
              </w:rPr>
            </w:pPr>
            <w:r>
              <w:rPr>
                <w:rFonts w:eastAsia="SimSun"/>
                <w:szCs w:val="26"/>
                <w:lang w:eastAsia="zh-CN" w:bidi="ar"/>
              </w:rPr>
              <w:t>900</w:t>
            </w:r>
          </w:p>
        </w:tc>
      </w:tr>
      <w:tr w:rsidR="00014921" w14:paraId="505E7E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E2FABC" w14:textId="77777777" w:rsidR="00014921" w:rsidRDefault="00974781">
            <w:pPr>
              <w:jc w:val="left"/>
              <w:rPr>
                <w:szCs w:val="26"/>
              </w:rPr>
            </w:pPr>
            <w:r>
              <w:rPr>
                <w:rStyle w:val="Strong"/>
                <w:rFonts w:eastAsia="SimSun"/>
                <w:szCs w:val="26"/>
                <w:lang w:eastAsia="zh-CN" w:bidi="ar"/>
              </w:rPr>
              <w:t>Accuracy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B9C64E" w14:textId="77777777" w:rsidR="00014921" w:rsidRDefault="00974781">
            <w:pPr>
              <w:jc w:val="left"/>
              <w:rPr>
                <w:szCs w:val="26"/>
              </w:rPr>
            </w:pPr>
            <w:r>
              <w:rPr>
                <w:rFonts w:eastAsia="SimSun"/>
                <w:szCs w:val="26"/>
                <w:lang w:eastAsia="zh-CN" w:bidi="ar"/>
              </w:rPr>
              <w:t>0.97</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77F9672A"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35F7A561" w14:textId="77777777" w:rsidR="00014921" w:rsidRDefault="00974781">
            <w:pPr>
              <w:jc w:val="left"/>
              <w:rPr>
                <w:szCs w:val="26"/>
              </w:rPr>
            </w:pPr>
            <w:r>
              <w:rPr>
                <w:rFonts w:eastAsia="SimSun"/>
                <w:szCs w:val="26"/>
                <w:lang w:eastAsia="zh-CN" w:bidi="ar"/>
              </w:rPr>
              <w:t>0.97</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78903C19" w14:textId="77777777" w:rsidR="00014921" w:rsidRDefault="00974781">
            <w:pPr>
              <w:jc w:val="left"/>
              <w:rPr>
                <w:szCs w:val="26"/>
              </w:rPr>
            </w:pPr>
            <w:r>
              <w:rPr>
                <w:rFonts w:eastAsia="SimSun"/>
                <w:szCs w:val="26"/>
                <w:lang w:eastAsia="zh-CN" w:bidi="ar"/>
              </w:rPr>
              <w:t>4664</w:t>
            </w:r>
          </w:p>
        </w:tc>
      </w:tr>
      <w:tr w:rsidR="00014921" w14:paraId="42ED9D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20F7B7" w14:textId="77777777" w:rsidR="00014921" w:rsidRDefault="00974781">
            <w:pPr>
              <w:jc w:val="left"/>
              <w:rPr>
                <w:szCs w:val="26"/>
              </w:rPr>
            </w:pPr>
            <w:r>
              <w:rPr>
                <w:rStyle w:val="Strong"/>
                <w:rFonts w:eastAsia="SimSun"/>
                <w:szCs w:val="26"/>
                <w:lang w:eastAsia="zh-CN" w:bidi="ar"/>
              </w:rPr>
              <w:t>Macro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CBFEDA" w14:textId="77777777" w:rsidR="00014921" w:rsidRDefault="00974781">
            <w:pPr>
              <w:jc w:val="left"/>
              <w:rPr>
                <w:szCs w:val="26"/>
              </w:rPr>
            </w:pPr>
            <w:r>
              <w:rPr>
                <w:rFonts w:eastAsia="SimSun"/>
                <w:szCs w:val="26"/>
                <w:lang w:eastAsia="zh-CN" w:bidi="ar"/>
              </w:rPr>
              <w:t>0.97</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1FFC9CBB"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391579DE" w14:textId="77777777" w:rsidR="00014921" w:rsidRDefault="00974781">
            <w:pPr>
              <w:jc w:val="left"/>
              <w:rPr>
                <w:szCs w:val="26"/>
              </w:rPr>
            </w:pPr>
            <w:r>
              <w:rPr>
                <w:rFonts w:eastAsia="SimSun"/>
                <w:szCs w:val="26"/>
                <w:lang w:eastAsia="zh-CN" w:bidi="ar"/>
              </w:rPr>
              <w:t>0.97</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07F0FB84" w14:textId="77777777" w:rsidR="00014921" w:rsidRDefault="00974781">
            <w:pPr>
              <w:jc w:val="left"/>
              <w:rPr>
                <w:szCs w:val="26"/>
              </w:rPr>
            </w:pPr>
            <w:r>
              <w:rPr>
                <w:rFonts w:eastAsia="SimSun"/>
                <w:szCs w:val="26"/>
                <w:lang w:eastAsia="zh-CN" w:bidi="ar"/>
              </w:rPr>
              <w:t>4664</w:t>
            </w:r>
          </w:p>
        </w:tc>
      </w:tr>
      <w:tr w:rsidR="00014921" w14:paraId="55A2324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BEC602" w14:textId="77777777" w:rsidR="00014921" w:rsidRDefault="00974781">
            <w:pPr>
              <w:jc w:val="left"/>
              <w:rPr>
                <w:szCs w:val="26"/>
              </w:rPr>
            </w:pPr>
            <w:r>
              <w:rPr>
                <w:rStyle w:val="Strong"/>
                <w:rFonts w:eastAsia="SimSun"/>
                <w:szCs w:val="26"/>
                <w:lang w:eastAsia="zh-CN" w:bidi="ar"/>
              </w:rPr>
              <w:t>Weighted avg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BF0429" w14:textId="77777777" w:rsidR="00014921" w:rsidRDefault="00974781">
            <w:pPr>
              <w:jc w:val="left"/>
              <w:rPr>
                <w:szCs w:val="26"/>
              </w:rPr>
            </w:pPr>
            <w:r>
              <w:rPr>
                <w:rFonts w:eastAsia="SimSun"/>
                <w:szCs w:val="26"/>
                <w:lang w:eastAsia="zh-CN" w:bidi="ar"/>
              </w:rPr>
              <w:t>0.97</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380F4CAC" w14:textId="77777777" w:rsidR="00014921" w:rsidRDefault="00974781">
            <w:pPr>
              <w:jc w:val="left"/>
              <w:rPr>
                <w:szCs w:val="26"/>
              </w:rPr>
            </w:pPr>
            <w:r>
              <w:rPr>
                <w:rFonts w:eastAsia="SimSun"/>
                <w:szCs w:val="26"/>
                <w:lang w:eastAsia="zh-CN" w:bidi="ar"/>
              </w:rPr>
              <w:t>0.97</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3DFD29AB" w14:textId="77777777" w:rsidR="00014921" w:rsidRDefault="00974781">
            <w:pPr>
              <w:jc w:val="left"/>
              <w:rPr>
                <w:szCs w:val="26"/>
              </w:rPr>
            </w:pPr>
            <w:r>
              <w:rPr>
                <w:rFonts w:eastAsia="SimSun"/>
                <w:szCs w:val="26"/>
                <w:lang w:eastAsia="zh-CN" w:bidi="ar"/>
              </w:rPr>
              <w:t>0.97</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14:paraId="34344E07" w14:textId="77777777" w:rsidR="00014921" w:rsidRDefault="00974781">
            <w:pPr>
              <w:jc w:val="left"/>
              <w:rPr>
                <w:szCs w:val="26"/>
              </w:rPr>
            </w:pPr>
            <w:r>
              <w:rPr>
                <w:rFonts w:eastAsia="SimSun"/>
                <w:szCs w:val="26"/>
                <w:lang w:eastAsia="zh-CN" w:bidi="ar"/>
              </w:rPr>
              <w:t>4664</w:t>
            </w:r>
          </w:p>
        </w:tc>
      </w:tr>
    </w:tbl>
    <w:p w14:paraId="4A6F3EBB" w14:textId="77777777" w:rsidR="00014921" w:rsidRDefault="00974781">
      <w:pPr>
        <w:pStyle w:val="NormalWeb"/>
        <w:rPr>
          <w:rFonts w:eastAsia="SimSun"/>
          <w:szCs w:val="26"/>
        </w:rPr>
      </w:pPr>
      <w:proofErr w:type="spellStart"/>
      <w:r>
        <w:rPr>
          <w:rFonts w:eastAsia="SimSun"/>
          <w:szCs w:val="26"/>
        </w:rPr>
        <w:t>B</w:t>
      </w:r>
      <w:r>
        <w:rPr>
          <w:rFonts w:eastAsia="SimSun"/>
          <w:szCs w:val="26"/>
        </w:rPr>
        <w:t>ả</w:t>
      </w:r>
      <w:r>
        <w:rPr>
          <w:rFonts w:eastAsia="SimSun"/>
          <w:szCs w:val="26"/>
        </w:rPr>
        <w:t>ng</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r>
        <w:rPr>
          <w:rFonts w:eastAsia="SimSun"/>
          <w:szCs w:val="26"/>
        </w:rPr>
        <w:t xml:space="preserve">stacking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g</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hoàn</w:t>
      </w:r>
      <w:proofErr w:type="spellEnd"/>
      <w:r>
        <w:rPr>
          <w:rFonts w:eastAsia="SimSun"/>
          <w:szCs w:val="26"/>
        </w:rPr>
        <w:t xml:space="preserve"> </w:t>
      </w:r>
      <w:proofErr w:type="spellStart"/>
      <w:r>
        <w:rPr>
          <w:rFonts w:eastAsia="SimSun"/>
          <w:szCs w:val="26"/>
        </w:rPr>
        <w:t>h</w:t>
      </w:r>
      <w:r>
        <w:rPr>
          <w:rFonts w:eastAsia="SimSun"/>
          <w:szCs w:val="26"/>
        </w:rPr>
        <w:t>ả</w:t>
      </w:r>
      <w:r>
        <w:rPr>
          <w:rFonts w:eastAsia="SimSun"/>
          <w:szCs w:val="26"/>
        </w:rPr>
        <w:t>o</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t</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w:t>
      </w:r>
      <w:r>
        <w:rPr>
          <w:rFonts w:eastAsia="SimSun"/>
          <w:szCs w:val="26"/>
        </w:rPr>
        <w:t>ả</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F1-Score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0.95 </w:t>
      </w:r>
      <w:proofErr w:type="spellStart"/>
      <w:r>
        <w:rPr>
          <w:rFonts w:eastAsia="SimSun"/>
          <w:szCs w:val="26"/>
        </w:rPr>
        <w:t>tr</w:t>
      </w:r>
      <w:r>
        <w:rPr>
          <w:rFonts w:eastAsia="SimSun"/>
          <w:szCs w:val="26"/>
        </w:rPr>
        <w:t>ở</w:t>
      </w:r>
      <w:proofErr w:type="spellEnd"/>
      <w:r>
        <w:rPr>
          <w:rFonts w:eastAsia="SimSun"/>
          <w:szCs w:val="26"/>
        </w:rPr>
        <w:t xml:space="preserve"> </w:t>
      </w:r>
      <w:proofErr w:type="spellStart"/>
      <w:r>
        <w:rPr>
          <w:rFonts w:eastAsia="SimSun"/>
          <w:szCs w:val="26"/>
        </w:rPr>
        <w:t>lên</w:t>
      </w:r>
      <w:proofErr w:type="spellEnd"/>
      <w:r>
        <w:rPr>
          <w:rFonts w:eastAsia="SimSun"/>
          <w:szCs w:val="26"/>
        </w:rPr>
        <w:t xml:space="preserve">. </w:t>
      </w:r>
      <w:proofErr w:type="spellStart"/>
      <w:r>
        <w:rPr>
          <w:rFonts w:eastAsia="SimSun"/>
          <w:szCs w:val="26"/>
        </w:rPr>
        <w:t>Đi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này</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vector </w:t>
      </w:r>
      <w:proofErr w:type="spellStart"/>
      <w:r>
        <w:rPr>
          <w:rFonts w:eastAsia="SimSun"/>
          <w:szCs w:val="26"/>
        </w:rPr>
        <w:t>xác</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cơ</w:t>
      </w:r>
      <w:proofErr w:type="spellEnd"/>
      <w:r>
        <w:rPr>
          <w:rFonts w:eastAsia="SimSun"/>
          <w:szCs w:val="26"/>
        </w:rPr>
        <w:t xml:space="preserve"> </w:t>
      </w:r>
      <w:proofErr w:type="spellStart"/>
      <w:r>
        <w:rPr>
          <w:rFonts w:eastAsia="SimSun"/>
          <w:szCs w:val="26"/>
        </w:rPr>
        <w:t>s</w:t>
      </w:r>
      <w:r>
        <w:rPr>
          <w:rFonts w:eastAsia="SimSun"/>
          <w:szCs w:val="26"/>
        </w:rPr>
        <w:t>ở</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cung</w:t>
      </w:r>
      <w:proofErr w:type="spellEnd"/>
      <w:r>
        <w:rPr>
          <w:rFonts w:eastAsia="SimSun"/>
          <w:szCs w:val="26"/>
        </w:rPr>
        <w:t xml:space="preserve"> </w:t>
      </w:r>
      <w:proofErr w:type="spellStart"/>
      <w:r>
        <w:rPr>
          <w:rFonts w:eastAsia="SimSun"/>
          <w:szCs w:val="26"/>
        </w:rPr>
        <w:t>c</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đ</w:t>
      </w:r>
      <w:r>
        <w:rPr>
          <w:rFonts w:eastAsia="SimSun"/>
          <w:szCs w:val="26"/>
        </w:rPr>
        <w:t>ủ</w:t>
      </w:r>
      <w:proofErr w:type="spellEnd"/>
      <w:r>
        <w:rPr>
          <w:rFonts w:eastAsia="SimSun"/>
          <w:szCs w:val="26"/>
        </w:rPr>
        <w:t xml:space="preserve"> </w:t>
      </w:r>
      <w:proofErr w:type="spellStart"/>
      <w:r>
        <w:rPr>
          <w:rFonts w:eastAsia="SimSun"/>
          <w:szCs w:val="26"/>
        </w:rPr>
        <w:t>thông</w:t>
      </w:r>
      <w:proofErr w:type="spellEnd"/>
      <w:r>
        <w:rPr>
          <w:rFonts w:eastAsia="SimSun"/>
          <w:szCs w:val="26"/>
        </w:rPr>
        <w:t xml:space="preserve"> tin </w:t>
      </w:r>
      <w:proofErr w:type="spellStart"/>
      <w:r>
        <w:rPr>
          <w:rFonts w:eastAsia="SimSun"/>
          <w:szCs w:val="26"/>
        </w:rPr>
        <w:t>cho</w:t>
      </w:r>
      <w:proofErr w:type="spellEnd"/>
      <w:r>
        <w:rPr>
          <w:rFonts w:eastAsia="SimSun"/>
          <w:szCs w:val="26"/>
        </w:rPr>
        <w:t xml:space="preserve"> </w:t>
      </w:r>
      <w:proofErr w:type="spellStart"/>
      <w:r>
        <w:rPr>
          <w:rFonts w:eastAsia="SimSun"/>
          <w:szCs w:val="26"/>
        </w:rPr>
        <w:t>XGBoost</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cá</w:t>
      </w:r>
      <w:r>
        <w:rPr>
          <w:rFonts w:eastAsia="SimSun"/>
          <w:szCs w:val="26"/>
        </w:rPr>
        <w:t>ch</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w:t>
      </w:r>
      <w:r>
        <w:rPr>
          <w:rFonts w:eastAsia="SimSun"/>
          <w:szCs w:val="26"/>
          <w:lang w:val="vi-VN"/>
        </w:rPr>
        <w:t xml:space="preserve"> </w:t>
      </w: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dư</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rõ</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này</w:t>
      </w:r>
      <w:proofErr w:type="spellEnd"/>
      <w:r>
        <w:rPr>
          <w:rFonts w:eastAsia="SimSun"/>
          <w:szCs w:val="26"/>
        </w:rPr>
        <w:t>:</w:t>
      </w:r>
    </w:p>
    <w:p w14:paraId="28C67895" w14:textId="77777777" w:rsidR="00014921" w:rsidRDefault="00974781">
      <w:pPr>
        <w:pStyle w:val="NormalWeb"/>
      </w:pPr>
      <w:r>
        <w:rPr>
          <w:noProof/>
        </w:rPr>
        <w:lastRenderedPageBreak/>
        <w:drawing>
          <wp:inline distT="0" distB="0" distL="114300" distR="114300" wp14:anchorId="48C673CC" wp14:editId="00553068">
            <wp:extent cx="4848225" cy="6105525"/>
            <wp:effectExtent l="0" t="0" r="13335" b="571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31"/>
                    <a:stretch>
                      <a:fillRect/>
                    </a:stretch>
                  </pic:blipFill>
                  <pic:spPr>
                    <a:xfrm>
                      <a:off x="0" y="0"/>
                      <a:ext cx="4848225" cy="6105525"/>
                    </a:xfrm>
                    <a:prstGeom prst="rect">
                      <a:avLst/>
                    </a:prstGeom>
                    <a:noFill/>
                    <a:ln>
                      <a:noFill/>
                    </a:ln>
                  </pic:spPr>
                </pic:pic>
              </a:graphicData>
            </a:graphic>
          </wp:inline>
        </w:drawing>
      </w:r>
    </w:p>
    <w:p w14:paraId="610CAE24" w14:textId="77777777" w:rsidR="00014921" w:rsidRDefault="00974781">
      <w:pPr>
        <w:pStyle w:val="Caption"/>
        <w:jc w:val="center"/>
        <w:rPr>
          <w:b/>
          <w:bCs w:val="0"/>
          <w:lang w:val="vi-VN"/>
        </w:rPr>
      </w:pPr>
      <w:bookmarkStart w:id="1202" w:name="_Toc24771"/>
      <w:proofErr w:type="spellStart"/>
      <w:r>
        <w:rPr>
          <w:b/>
          <w:bCs w:val="0"/>
        </w:rPr>
        <w:t>Hình</w:t>
      </w:r>
      <w:proofErr w:type="spellEnd"/>
      <w:r>
        <w:rPr>
          <w:b/>
          <w:bCs w:val="0"/>
        </w:rPr>
        <w:t xml:space="preserve"> 3.16</w:t>
      </w:r>
      <w:r>
        <w:rPr>
          <w:b/>
          <w:bCs w:val="0"/>
          <w:lang w:val="vi-VN"/>
        </w:rPr>
        <w:t xml:space="preserve">. </w:t>
      </w:r>
      <w:r>
        <w:rPr>
          <w:b/>
          <w:bCs w:val="0"/>
          <w:lang w:val="vi-VN"/>
        </w:rPr>
        <w:t>Ma trận nhầm lẫn của Meta Model</w:t>
      </w:r>
      <w:bookmarkEnd w:id="1202"/>
    </w:p>
    <w:p w14:paraId="3E8175E4" w14:textId="77777777" w:rsidR="00014921" w:rsidRDefault="00974781">
      <w:pPr>
        <w:pStyle w:val="NormalWeb"/>
        <w:ind w:firstLineChars="200" w:firstLine="520"/>
        <w:rPr>
          <w:rFonts w:eastAsia="SimSun"/>
          <w:szCs w:val="26"/>
          <w:lang w:val="vi-VN"/>
        </w:rPr>
      </w:pPr>
      <w:r>
        <w:rPr>
          <w:rFonts w:eastAsia="SimSun"/>
          <w:szCs w:val="26"/>
        </w:rPr>
        <w:t xml:space="preserve">Ma </w:t>
      </w:r>
      <w:proofErr w:type="spellStart"/>
      <w:r>
        <w:rPr>
          <w:rFonts w:eastAsia="SimSun"/>
          <w:szCs w:val="26"/>
        </w:rPr>
        <w:t>tr</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ầ</w:t>
      </w:r>
      <w:r>
        <w:rPr>
          <w:rFonts w:eastAsia="SimSun"/>
          <w:szCs w:val="26"/>
        </w:rPr>
        <w:t>m</w:t>
      </w:r>
      <w:proofErr w:type="spellEnd"/>
      <w:r>
        <w:rPr>
          <w:rFonts w:eastAsia="SimSun"/>
          <w:szCs w:val="26"/>
        </w:rPr>
        <w:t xml:space="preserve"> </w:t>
      </w:r>
      <w:proofErr w:type="spellStart"/>
      <w:r>
        <w:rPr>
          <w:rFonts w:eastAsia="SimSun"/>
          <w:szCs w:val="26"/>
        </w:rPr>
        <w:t>l</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nh</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r</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w:t>
      </w:r>
      <w:r>
        <w:rPr>
          <w:rFonts w:eastAsia="SimSun"/>
          <w:szCs w:val="26"/>
        </w:rPr>
        <w:t>ự</w:t>
      </w:r>
      <w:r>
        <w:rPr>
          <w:rFonts w:eastAsia="SimSun"/>
          <w:szCs w:val="26"/>
        </w:rPr>
        <w:t>c</w:t>
      </w:r>
      <w:proofErr w:type="spellEnd"/>
      <w:r>
        <w:rPr>
          <w:rFonts w:eastAsia="SimSun"/>
          <w:szCs w:val="26"/>
        </w:rPr>
        <w:t xml:space="preserve"> </w:t>
      </w:r>
      <w:proofErr w:type="spellStart"/>
      <w:r>
        <w:rPr>
          <w:rFonts w:eastAsia="SimSun"/>
          <w:szCs w:val="26"/>
        </w:rPr>
        <w:t>k</w:t>
      </w:r>
      <w:r>
        <w:rPr>
          <w:rFonts w:eastAsia="SimSun"/>
          <w:szCs w:val="26"/>
        </w:rPr>
        <w:t>ỳ</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trên</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meta-train. </w:t>
      </w:r>
      <w:proofErr w:type="spellStart"/>
      <w:r>
        <w:rPr>
          <w:rFonts w:eastAsia="SimSun"/>
          <w:szCs w:val="26"/>
        </w:rPr>
        <w:t>H</w:t>
      </w:r>
      <w:r>
        <w:rPr>
          <w:rFonts w:eastAsia="SimSun"/>
          <w:szCs w:val="26"/>
        </w:rPr>
        <w:t>ầ</w:t>
      </w:r>
      <w:r>
        <w:rPr>
          <w:rFonts w:eastAsia="SimSun"/>
          <w:szCs w:val="26"/>
        </w:rPr>
        <w:t>u</w:t>
      </w:r>
      <w:proofErr w:type="spellEnd"/>
      <w:r>
        <w:rPr>
          <w:rFonts w:eastAsia="SimSun"/>
          <w:szCs w:val="26"/>
        </w:rPr>
        <w:t xml:space="preserve"> </w:t>
      </w:r>
      <w:proofErr w:type="spellStart"/>
      <w:r>
        <w:rPr>
          <w:rFonts w:eastAsia="SimSun"/>
          <w:szCs w:val="26"/>
        </w:rPr>
        <w:t>h</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đ</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đúng</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ng</w:t>
      </w:r>
      <w:proofErr w:type="spellEnd"/>
      <w:r>
        <w:rPr>
          <w:rFonts w:eastAsia="SimSun"/>
          <w:szCs w:val="26"/>
        </w:rPr>
        <w:t xml:space="preserve"> </w:t>
      </w:r>
      <w:proofErr w:type="spellStart"/>
      <w:r>
        <w:rPr>
          <w:rFonts w:eastAsia="SimSun"/>
          <w:szCs w:val="26"/>
        </w:rPr>
        <w:t>m</w:t>
      </w:r>
      <w:r>
        <w:rPr>
          <w:rFonts w:eastAsia="SimSun"/>
          <w:szCs w:val="26"/>
        </w:rPr>
        <w:t>ẫ</w:t>
      </w:r>
      <w:r>
        <w:rPr>
          <w:rFonts w:eastAsia="SimSun"/>
          <w:szCs w:val="26"/>
        </w:rPr>
        <w:t>u</w:t>
      </w:r>
      <w:proofErr w:type="spellEnd"/>
      <w:r>
        <w:rPr>
          <w:rFonts w:eastAsia="SimSun"/>
          <w:szCs w:val="26"/>
        </w:rPr>
        <w:t xml:space="preserve"> </w:t>
      </w:r>
      <w:proofErr w:type="spellStart"/>
      <w:r>
        <w:rPr>
          <w:rFonts w:eastAsia="SimSun"/>
          <w:szCs w:val="26"/>
        </w:rPr>
        <w:t>sai</w:t>
      </w:r>
      <w:proofErr w:type="spellEnd"/>
      <w:r>
        <w:rPr>
          <w:rFonts w:eastAsia="SimSun"/>
          <w:szCs w:val="26"/>
        </w:rPr>
        <w:t xml:space="preserve"> </w:t>
      </w:r>
      <w:proofErr w:type="spellStart"/>
      <w:r>
        <w:rPr>
          <w:rFonts w:eastAsia="SimSun"/>
          <w:szCs w:val="26"/>
        </w:rPr>
        <w:t>l</w:t>
      </w:r>
      <w:r>
        <w:rPr>
          <w:rFonts w:eastAsia="SimSun"/>
          <w:szCs w:val="26"/>
        </w:rPr>
        <w:t>ệ</w:t>
      </w:r>
      <w:r>
        <w:rPr>
          <w:rFonts w:eastAsia="SimSun"/>
          <w:szCs w:val="26"/>
        </w:rPr>
        <w:t>ch</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p</w:t>
      </w:r>
      <w:proofErr w:type="spellEnd"/>
      <w:r>
        <w:rPr>
          <w:rFonts w:eastAsia="SimSun"/>
          <w:szCs w:val="26"/>
        </w:rPr>
        <w:t xml:space="preserve">. </w:t>
      </w:r>
      <w:proofErr w:type="spellStart"/>
      <w:r>
        <w:rPr>
          <w:rFonts w:eastAsia="SimSun"/>
          <w:szCs w:val="26"/>
        </w:rPr>
        <w:t>Đây</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tín</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stacking </w:t>
      </w:r>
      <w:proofErr w:type="spellStart"/>
      <w:r>
        <w:rPr>
          <w:rFonts w:eastAsia="SimSun"/>
          <w:szCs w:val="26"/>
        </w:rPr>
        <w:t>đã</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trưng</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m</w:t>
      </w:r>
      <w:r>
        <w:rPr>
          <w:rFonts w:eastAsia="SimSun"/>
          <w:szCs w:val="26"/>
        </w:rPr>
        <w:t>ẽ</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c</w:t>
      </w:r>
      <w:r>
        <w:rPr>
          <w:rFonts w:eastAsia="SimSun"/>
          <w:szCs w:val="26"/>
        </w:rPr>
        <w:t>ả</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cơ</w:t>
      </w:r>
      <w:proofErr w:type="spellEnd"/>
      <w:r>
        <w:rPr>
          <w:rFonts w:eastAsia="SimSun"/>
          <w:szCs w:val="26"/>
        </w:rPr>
        <w:t xml:space="preserve"> </w:t>
      </w:r>
      <w:proofErr w:type="spellStart"/>
      <w:r>
        <w:rPr>
          <w:rFonts w:eastAsia="SimSun"/>
          <w:szCs w:val="26"/>
        </w:rPr>
        <w:t>s</w:t>
      </w:r>
      <w:r>
        <w:rPr>
          <w:rFonts w:eastAsia="SimSun"/>
          <w:szCs w:val="26"/>
        </w:rPr>
        <w:t>ở</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đưa</w:t>
      </w:r>
      <w:proofErr w:type="spellEnd"/>
      <w:r>
        <w:rPr>
          <w:rFonts w:eastAsia="SimSun"/>
          <w:szCs w:val="26"/>
        </w:rPr>
        <w:t xml:space="preserve"> ra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cu</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cùng</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tin </w:t>
      </w:r>
      <w:proofErr w:type="spellStart"/>
      <w:r>
        <w:rPr>
          <w:rFonts w:eastAsia="SimSun"/>
          <w:szCs w:val="26"/>
        </w:rPr>
        <w:t>c</w:t>
      </w:r>
      <w:r>
        <w:rPr>
          <w:rFonts w:eastAsia="SimSun"/>
          <w:szCs w:val="26"/>
        </w:rPr>
        <w:t>ậ</w:t>
      </w:r>
      <w:r>
        <w:rPr>
          <w:rFonts w:eastAsia="SimSun"/>
          <w:szCs w:val="26"/>
        </w:rPr>
        <w:t>y</w:t>
      </w:r>
      <w:proofErr w:type="spellEnd"/>
      <w:r>
        <w:rPr>
          <w:rFonts w:eastAsia="SimSun"/>
          <w:szCs w:val="26"/>
          <w:lang w:val="vi-VN"/>
        </w:rPr>
        <w:t xml:space="preserve"> cao.</w:t>
      </w:r>
    </w:p>
    <w:p w14:paraId="07948B5E" w14:textId="77777777" w:rsidR="00014921" w:rsidRDefault="00974781">
      <w:pPr>
        <w:pStyle w:val="NormalWeb"/>
        <w:ind w:firstLineChars="200" w:firstLine="520"/>
      </w:pPr>
      <w:r>
        <w:rPr>
          <w:noProof/>
        </w:rPr>
        <w:lastRenderedPageBreak/>
        <w:drawing>
          <wp:inline distT="0" distB="0" distL="114300" distR="114300" wp14:anchorId="5F2EAA58" wp14:editId="1C49E463">
            <wp:extent cx="5905500" cy="5400675"/>
            <wp:effectExtent l="0" t="0" r="7620" b="952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32"/>
                    <a:stretch>
                      <a:fillRect/>
                    </a:stretch>
                  </pic:blipFill>
                  <pic:spPr>
                    <a:xfrm>
                      <a:off x="0" y="0"/>
                      <a:ext cx="5905500" cy="5400675"/>
                    </a:xfrm>
                    <a:prstGeom prst="rect">
                      <a:avLst/>
                    </a:prstGeom>
                    <a:noFill/>
                    <a:ln>
                      <a:noFill/>
                    </a:ln>
                  </pic:spPr>
                </pic:pic>
              </a:graphicData>
            </a:graphic>
          </wp:inline>
        </w:drawing>
      </w:r>
    </w:p>
    <w:p w14:paraId="68B338F6" w14:textId="77777777" w:rsidR="00014921" w:rsidRDefault="00974781">
      <w:pPr>
        <w:pStyle w:val="Caption"/>
        <w:ind w:firstLineChars="200" w:firstLine="522"/>
        <w:jc w:val="center"/>
        <w:rPr>
          <w:b/>
          <w:bCs w:val="0"/>
          <w:lang w:val="vi-VN"/>
        </w:rPr>
      </w:pPr>
      <w:bookmarkStart w:id="1203" w:name="_Toc28168"/>
      <w:proofErr w:type="spellStart"/>
      <w:r>
        <w:rPr>
          <w:b/>
          <w:bCs w:val="0"/>
        </w:rPr>
        <w:t>Hình</w:t>
      </w:r>
      <w:proofErr w:type="spellEnd"/>
      <w:r>
        <w:rPr>
          <w:b/>
          <w:bCs w:val="0"/>
        </w:rPr>
        <w:t xml:space="preserve"> 3.17</w:t>
      </w:r>
      <w:r>
        <w:rPr>
          <w:b/>
          <w:bCs w:val="0"/>
          <w:lang w:val="vi-VN"/>
        </w:rPr>
        <w:t xml:space="preserve">. </w:t>
      </w:r>
      <w:r>
        <w:rPr>
          <w:b/>
          <w:bCs w:val="0"/>
          <w:lang w:val="vi-VN"/>
        </w:rPr>
        <w:t xml:space="preserve">Ma trận nhầm lẫn đánh giá </w:t>
      </w:r>
      <w:r>
        <w:rPr>
          <w:b/>
          <w:bCs w:val="0"/>
          <w:lang w:val="vi-VN"/>
        </w:rPr>
        <w:t>trên tập val</w:t>
      </w:r>
      <w:bookmarkEnd w:id="1203"/>
    </w:p>
    <w:p w14:paraId="3E9D2ED4" w14:textId="77777777" w:rsidR="00014921" w:rsidRDefault="00974781">
      <w:pPr>
        <w:pStyle w:val="NormalWeb"/>
        <w:ind w:firstLineChars="200" w:firstLine="520"/>
      </w:pPr>
      <w:r>
        <w:rPr>
          <w:noProof/>
        </w:rPr>
        <w:lastRenderedPageBreak/>
        <w:drawing>
          <wp:inline distT="0" distB="0" distL="114300" distR="114300" wp14:anchorId="59CB79D6" wp14:editId="6E0DF8B5">
            <wp:extent cx="5934710" cy="5306695"/>
            <wp:effectExtent l="0" t="0" r="8890" b="1206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3"/>
                    <a:stretch>
                      <a:fillRect/>
                    </a:stretch>
                  </pic:blipFill>
                  <pic:spPr>
                    <a:xfrm>
                      <a:off x="0" y="0"/>
                      <a:ext cx="5934710" cy="5306695"/>
                    </a:xfrm>
                    <a:prstGeom prst="rect">
                      <a:avLst/>
                    </a:prstGeom>
                    <a:noFill/>
                    <a:ln>
                      <a:noFill/>
                    </a:ln>
                  </pic:spPr>
                </pic:pic>
              </a:graphicData>
            </a:graphic>
          </wp:inline>
        </w:drawing>
      </w:r>
    </w:p>
    <w:p w14:paraId="2F1A3F5A" w14:textId="77777777" w:rsidR="00014921" w:rsidRDefault="00974781">
      <w:pPr>
        <w:pStyle w:val="Caption"/>
        <w:ind w:firstLineChars="200" w:firstLine="522"/>
        <w:jc w:val="center"/>
        <w:rPr>
          <w:b/>
          <w:bCs w:val="0"/>
          <w:lang w:val="vi-VN"/>
        </w:rPr>
      </w:pPr>
      <w:bookmarkStart w:id="1204" w:name="_Toc20843"/>
      <w:proofErr w:type="spellStart"/>
      <w:r>
        <w:rPr>
          <w:b/>
          <w:bCs w:val="0"/>
        </w:rPr>
        <w:t>Hình</w:t>
      </w:r>
      <w:proofErr w:type="spellEnd"/>
      <w:r>
        <w:rPr>
          <w:b/>
          <w:bCs w:val="0"/>
        </w:rPr>
        <w:t xml:space="preserve"> 3.18</w:t>
      </w:r>
      <w:r>
        <w:rPr>
          <w:b/>
          <w:bCs w:val="0"/>
          <w:lang w:val="vi-VN"/>
        </w:rPr>
        <w:t xml:space="preserve">. </w:t>
      </w:r>
      <w:r>
        <w:rPr>
          <w:b/>
          <w:bCs w:val="0"/>
          <w:lang w:val="vi-VN"/>
        </w:rPr>
        <w:t>Ma trận nhầm lẫn đánh giá trên tập test</w:t>
      </w:r>
      <w:bookmarkEnd w:id="1204"/>
    </w:p>
    <w:p w14:paraId="1CFD2C59" w14:textId="77777777" w:rsidR="00014921" w:rsidRDefault="00014921">
      <w:pPr>
        <w:ind w:firstLineChars="150" w:firstLine="390"/>
        <w:rPr>
          <w:rFonts w:eastAsia="SimSun"/>
          <w:szCs w:val="26"/>
          <w:lang w:val="vi-VN"/>
        </w:rPr>
      </w:pPr>
    </w:p>
    <w:p w14:paraId="379B2534" w14:textId="77777777" w:rsidR="00014921" w:rsidRDefault="00974781">
      <w:pPr>
        <w:pStyle w:val="Heading1"/>
        <w:rPr>
          <w:color w:val="auto"/>
        </w:rPr>
      </w:pPr>
      <w:bookmarkStart w:id="1205" w:name="_Toc23016"/>
      <w:r>
        <w:rPr>
          <w:color w:val="auto"/>
        </w:rPr>
        <w:t>KẾT LUẬN VÀ HƯỚNG PHÁT TRIỂN</w:t>
      </w:r>
      <w:bookmarkEnd w:id="1205"/>
    </w:p>
    <w:p w14:paraId="55EF11AF" w14:textId="77777777" w:rsidR="00014921" w:rsidRDefault="00014921">
      <w:pPr>
        <w:rPr>
          <w:lang w:val="vi-VN"/>
        </w:rPr>
      </w:pPr>
    </w:p>
    <w:p w14:paraId="4F863F97" w14:textId="77777777" w:rsidR="00014921" w:rsidRDefault="00014921">
      <w:pPr>
        <w:pStyle w:val="BalloonText"/>
        <w:keepNext/>
        <w:numPr>
          <w:ilvl w:val="0"/>
          <w:numId w:val="2"/>
        </w:numPr>
        <w:shd w:val="clear" w:color="auto" w:fill="FFFFFF"/>
        <w:spacing w:after="120"/>
        <w:outlineLvl w:val="1"/>
        <w:rPr>
          <w:rFonts w:ascii="Times New Roman" w:hAnsi="Times New Roman"/>
          <w:b/>
          <w:bCs/>
          <w:iCs/>
          <w:vanish/>
          <w:spacing w:val="-3"/>
          <w:sz w:val="26"/>
          <w:szCs w:val="26"/>
          <w:lang w:val="pt-BR" w:eastAsia="ar-SA"/>
        </w:rPr>
      </w:pPr>
      <w:bookmarkStart w:id="1206" w:name="_Toc64528474"/>
      <w:bookmarkStart w:id="1207" w:name="_Toc64362936"/>
      <w:bookmarkStart w:id="1208" w:name="_Toc66519774"/>
      <w:bookmarkStart w:id="1209" w:name="_Toc65441692"/>
      <w:bookmarkStart w:id="1210" w:name="_Toc66426372"/>
      <w:bookmarkStart w:id="1211" w:name="_Toc66541979"/>
      <w:bookmarkStart w:id="1212" w:name="_Toc66604673"/>
      <w:bookmarkStart w:id="1213" w:name="_Toc66774812"/>
      <w:bookmarkStart w:id="1214" w:name="_Toc67638944"/>
      <w:bookmarkStart w:id="1215" w:name="_Toc64189103"/>
      <w:bookmarkStart w:id="1216" w:name="_Toc64794968"/>
      <w:bookmarkStart w:id="1217" w:name="_Toc67637645"/>
      <w:bookmarkStart w:id="1218" w:name="_Toc66720298"/>
      <w:bookmarkStart w:id="1219" w:name="_Toc66776500"/>
      <w:bookmarkStart w:id="1220" w:name="_Toc64189649"/>
      <w:bookmarkStart w:id="1221" w:name="_Toc66821500"/>
      <w:bookmarkStart w:id="1222" w:name="_Toc66791898"/>
      <w:bookmarkStart w:id="1223" w:name="_Toc66519564"/>
      <w:bookmarkStart w:id="1224" w:name="_Toc67150387"/>
      <w:bookmarkStart w:id="1225" w:name="_Toc64833796"/>
      <w:bookmarkStart w:id="1226" w:name="_Toc67552672"/>
      <w:bookmarkStart w:id="1227" w:name="_Toc66520129"/>
      <w:bookmarkStart w:id="1228" w:name="_Toc66285520"/>
      <w:bookmarkStart w:id="1229" w:name="_Toc65824375"/>
      <w:bookmarkStart w:id="1230" w:name="_Toc66041816"/>
      <w:bookmarkStart w:id="1231" w:name="_Toc67668797"/>
      <w:bookmarkStart w:id="1232" w:name="_Toc66776668"/>
      <w:bookmarkStart w:id="1233" w:name="_Toc66824528"/>
      <w:bookmarkStart w:id="1234" w:name="_Toc66299760"/>
      <w:bookmarkStart w:id="1235" w:name="_Toc67669771"/>
      <w:bookmarkStart w:id="1236" w:name="_Toc66799708"/>
      <w:bookmarkStart w:id="1237" w:name="_Toc66455196"/>
      <w:bookmarkStart w:id="1238" w:name="_Toc67514957"/>
      <w:bookmarkStart w:id="1239" w:name="_Toc66000660"/>
      <w:bookmarkStart w:id="1240" w:name="_Toc64836770"/>
      <w:bookmarkStart w:id="1241" w:name="_Toc66720944"/>
      <w:bookmarkStart w:id="1242" w:name="_Toc67657727"/>
      <w:bookmarkStart w:id="1243" w:name="_Toc64189714"/>
      <w:bookmarkStart w:id="1244" w:name="_Toc68249706"/>
      <w:bookmarkStart w:id="1245" w:name="_Toc68264955"/>
      <w:bookmarkStart w:id="1246" w:name="_Toc67336803"/>
      <w:bookmarkStart w:id="1247" w:name="_Toc67257684"/>
      <w:bookmarkStart w:id="1248" w:name="_Toc67514825"/>
      <w:bookmarkStart w:id="1249" w:name="_Toc67818546"/>
      <w:bookmarkStart w:id="1250" w:name="_Toc67129348"/>
      <w:bookmarkStart w:id="1251" w:name="_Toc68264865"/>
      <w:bookmarkStart w:id="1252" w:name="_Toc67752910"/>
      <w:bookmarkStart w:id="1253" w:name="_Toc68249825"/>
      <w:bookmarkStart w:id="1254" w:name="_Toc67990716"/>
      <w:bookmarkStart w:id="1255" w:name="_Toc64710564"/>
      <w:bookmarkStart w:id="1256" w:name="_Toc67640876"/>
      <w:bookmarkStart w:id="1257" w:name="_Toc66720865"/>
      <w:bookmarkStart w:id="1258" w:name="_Toc66865182"/>
      <w:bookmarkStart w:id="1259" w:name="_Toc65681600"/>
      <w:bookmarkStart w:id="1260" w:name="_Toc66519634"/>
      <w:bookmarkStart w:id="1261" w:name="_Toc67471606"/>
      <w:bookmarkStart w:id="1262" w:name="_Toc66824662"/>
      <w:bookmarkStart w:id="1263" w:name="_Toc68265045"/>
      <w:bookmarkStart w:id="1264" w:name="_Toc67640789"/>
      <w:bookmarkStart w:id="1265" w:name="_Toc64833365"/>
      <w:bookmarkStart w:id="1266" w:name="_Toc66721453"/>
      <w:bookmarkStart w:id="1267" w:name="_Toc68017265"/>
      <w:bookmarkStart w:id="1268" w:name="_Toc67463852"/>
      <w:bookmarkStart w:id="1269" w:name="_Toc67149583"/>
      <w:bookmarkStart w:id="1270" w:name="_Toc67755194"/>
      <w:bookmarkStart w:id="1271" w:name="_Toc67989857"/>
      <w:bookmarkStart w:id="1272" w:name="_Toc68245489"/>
      <w:bookmarkStart w:id="1273" w:name="_Toc67903068"/>
      <w:bookmarkStart w:id="1274" w:name="_Toc68265133"/>
      <w:bookmarkStart w:id="1275" w:name="_Toc68265221"/>
      <w:bookmarkStart w:id="1276" w:name="_Toc67821978"/>
      <w:bookmarkStart w:id="1277" w:name="_Toc68962114"/>
      <w:bookmarkStart w:id="1278" w:name="_Toc68938916"/>
      <w:bookmarkStart w:id="1279" w:name="_Toc69309085"/>
      <w:bookmarkStart w:id="1280" w:name="_Toc68265309"/>
      <w:bookmarkStart w:id="1281" w:name="_Toc68245397"/>
      <w:bookmarkStart w:id="1282" w:name="_Toc69308772"/>
      <w:bookmarkStart w:id="1283" w:name="_Toc68330033"/>
      <w:bookmarkStart w:id="1284" w:name="_Toc68555261"/>
      <w:bookmarkStart w:id="1285" w:name="_Toc68265398"/>
      <w:bookmarkStart w:id="1286" w:name="_Toc68359148"/>
      <w:bookmarkStart w:id="1287" w:name="_Toc68271724"/>
      <w:bookmarkStart w:id="1288" w:name="_Toc66799795"/>
      <w:bookmarkStart w:id="1289" w:name="_Toc68272861"/>
      <w:bookmarkStart w:id="1290" w:name="_Toc68591829"/>
      <w:bookmarkStart w:id="1291" w:name="_Toc68245579"/>
      <w:bookmarkStart w:id="1292" w:name="_Toc68902404"/>
      <w:bookmarkStart w:id="1293" w:name="_Toc68608324"/>
      <w:bookmarkStart w:id="1294" w:name="_Toc68359243"/>
      <w:bookmarkStart w:id="1295" w:name="_Toc67670450"/>
      <w:bookmarkStart w:id="1296" w:name="_Toc69323460"/>
      <w:bookmarkStart w:id="1297" w:name="_Toc68359555"/>
      <w:bookmarkStart w:id="1298" w:name="_Toc68271632"/>
      <w:bookmarkStart w:id="1299" w:name="_Toc68014739"/>
      <w:bookmarkStart w:id="1300" w:name="_Toc66795886"/>
      <w:bookmarkStart w:id="1301" w:name="_Toc68611821"/>
      <w:bookmarkStart w:id="1302" w:name="_Toc67552758"/>
      <w:bookmarkStart w:id="1303" w:name="_Toc66805577"/>
      <w:bookmarkStart w:id="1304" w:name="_Toc68005379"/>
      <w:bookmarkStart w:id="1305" w:name="_Toc69308674"/>
      <w:bookmarkStart w:id="1306" w:name="_Toc68614152"/>
      <w:bookmarkStart w:id="1307" w:name="_Toc68249616"/>
      <w:bookmarkStart w:id="1308" w:name="_Toc69331519"/>
      <w:bookmarkStart w:id="1309" w:name="_Toc68615655"/>
      <w:bookmarkStart w:id="1310" w:name="_Toc68030201"/>
      <w:bookmarkStart w:id="1311" w:name="_Toc69393960"/>
      <w:bookmarkStart w:id="1312" w:name="_Toc69829020"/>
      <w:bookmarkStart w:id="1313" w:name="_Toc68611730"/>
      <w:bookmarkStart w:id="1314" w:name="_Toc69471876"/>
      <w:bookmarkStart w:id="1315" w:name="_Toc69397339"/>
      <w:bookmarkStart w:id="1316" w:name="_Toc69323995"/>
      <w:bookmarkStart w:id="1317" w:name="_Toc68337725"/>
      <w:bookmarkStart w:id="1318" w:name="_Toc69483720"/>
      <w:bookmarkStart w:id="1319" w:name="_Toc68534171"/>
      <w:bookmarkStart w:id="1320" w:name="_Toc69323870"/>
      <w:bookmarkStart w:id="1321" w:name="_Toc68249497"/>
      <w:bookmarkStart w:id="1322" w:name="_Toc68296674"/>
      <w:bookmarkStart w:id="1323" w:name="_Toc69223396"/>
      <w:bookmarkStart w:id="1324" w:name="_Toc69324061"/>
      <w:bookmarkStart w:id="1325" w:name="_Toc68609270"/>
      <w:bookmarkStart w:id="1326" w:name="_Toc69484054"/>
      <w:bookmarkStart w:id="1327" w:name="_Toc69796291"/>
      <w:bookmarkStart w:id="1328" w:name="_Toc69397512"/>
      <w:bookmarkStart w:id="1329" w:name="_Toc68329940"/>
      <w:bookmarkStart w:id="1330" w:name="_Toc68272173"/>
      <w:bookmarkStart w:id="1331" w:name="_Toc68869194"/>
      <w:bookmarkStart w:id="1332" w:name="_Toc68599135"/>
      <w:bookmarkStart w:id="1333" w:name="_Toc69242713"/>
      <w:bookmarkStart w:id="1334" w:name="_Toc66801182"/>
      <w:bookmarkStart w:id="1335" w:name="_Toc68764130"/>
      <w:bookmarkStart w:id="1336" w:name="_Toc69710542"/>
      <w:bookmarkStart w:id="1337" w:name="_Toc69633980"/>
      <w:bookmarkStart w:id="1338" w:name="_Toc69282788"/>
      <w:bookmarkStart w:id="1339" w:name="_Toc68359439"/>
      <w:bookmarkStart w:id="1340" w:name="_Toc69324187"/>
      <w:bookmarkStart w:id="1341" w:name="_Toc70064391"/>
      <w:bookmarkStart w:id="1342" w:name="_Toc69936088"/>
      <w:bookmarkStart w:id="1343" w:name="_Toc71010226"/>
      <w:bookmarkStart w:id="1344" w:name="_Toc69323557"/>
      <w:bookmarkStart w:id="1345" w:name="_Toc68963141"/>
      <w:bookmarkStart w:id="1346" w:name="_Toc69394734"/>
      <w:bookmarkStart w:id="1347" w:name="_Toc69980569"/>
      <w:bookmarkStart w:id="1348" w:name="_Toc70064096"/>
      <w:bookmarkStart w:id="1349" w:name="_Toc69394246"/>
      <w:bookmarkStart w:id="1350" w:name="_Toc69367575"/>
      <w:bookmarkStart w:id="1351" w:name="_Toc72242132"/>
      <w:bookmarkStart w:id="1352" w:name="_Toc70078952"/>
      <w:bookmarkStart w:id="1353" w:name="_Toc71549784"/>
      <w:bookmarkStart w:id="1354" w:name="_Toc69889874"/>
      <w:bookmarkStart w:id="1355" w:name="_Toc72239674"/>
      <w:bookmarkStart w:id="1356" w:name="_Toc71213813"/>
      <w:bookmarkStart w:id="1357" w:name="_Toc69323677"/>
      <w:bookmarkStart w:id="1358" w:name="_Toc69828806"/>
      <w:bookmarkStart w:id="1359" w:name="_Toc69310336"/>
      <w:bookmarkStart w:id="1360" w:name="_Toc72241742"/>
      <w:bookmarkStart w:id="1361" w:name="_Toc69386930"/>
      <w:bookmarkStart w:id="1362" w:name="_Toc70017126"/>
      <w:bookmarkStart w:id="1363" w:name="_Toc71901673"/>
      <w:bookmarkStart w:id="1364" w:name="_Toc69980066"/>
      <w:bookmarkStart w:id="1365" w:name="_Toc69323774"/>
      <w:bookmarkStart w:id="1366" w:name="_Toc69323965"/>
      <w:bookmarkStart w:id="1367" w:name="_Toc70079148"/>
      <w:bookmarkStart w:id="1368" w:name="_Toc70949413"/>
      <w:bookmarkStart w:id="1369" w:name="_Toc68591734"/>
      <w:bookmarkStart w:id="1370" w:name="_Toc71293167"/>
      <w:bookmarkStart w:id="1371" w:name="_Toc69282886"/>
      <w:bookmarkStart w:id="1372" w:name="_Toc71899667"/>
      <w:bookmarkStart w:id="1373" w:name="_Toc71383200"/>
      <w:bookmarkStart w:id="1374" w:name="_Toc72250814"/>
      <w:bookmarkStart w:id="1375" w:name="_Toc71899864"/>
      <w:bookmarkStart w:id="1376" w:name="_Toc76104774"/>
      <w:bookmarkStart w:id="1377" w:name="_Toc72249440"/>
      <w:bookmarkStart w:id="1378" w:name="_Toc72249339"/>
      <w:bookmarkStart w:id="1379" w:name="_Toc73883085"/>
      <w:bookmarkStart w:id="1380" w:name="_Toc74122120"/>
      <w:bookmarkStart w:id="1381" w:name="_Toc73882844"/>
      <w:bookmarkStart w:id="1382" w:name="_Toc69970453"/>
      <w:bookmarkStart w:id="1383" w:name="_Toc70349473"/>
      <w:bookmarkStart w:id="1384" w:name="_Toc70004436"/>
      <w:bookmarkStart w:id="1385" w:name="_Toc72249915"/>
      <w:bookmarkStart w:id="1386" w:name="_Toc70949216"/>
      <w:bookmarkStart w:id="1387" w:name="_Toc72241300"/>
      <w:bookmarkStart w:id="1388" w:name="_Toc71010050"/>
      <w:bookmarkStart w:id="1389" w:name="_Toc73693970"/>
      <w:bookmarkStart w:id="1390" w:name="_Toc71730740"/>
      <w:bookmarkStart w:id="1391" w:name="_Toc71728552"/>
      <w:bookmarkStart w:id="1392" w:name="_Toc74687008"/>
      <w:bookmarkStart w:id="1393" w:name="_Toc74860116"/>
      <w:bookmarkStart w:id="1394" w:name="_Toc72250348"/>
      <w:bookmarkStart w:id="1395" w:name="_Toc71382362"/>
      <w:bookmarkStart w:id="1396" w:name="_Toc71727297"/>
      <w:bookmarkStart w:id="1397" w:name="_Toc71727898"/>
      <w:bookmarkStart w:id="1398" w:name="_Toc71549883"/>
      <w:bookmarkStart w:id="1399" w:name="_Toc74052919"/>
      <w:bookmarkStart w:id="1400" w:name="_Toc72249237"/>
      <w:bookmarkStart w:id="1401" w:name="_Toc74898469"/>
      <w:bookmarkStart w:id="1402" w:name="_Toc69394392"/>
      <w:bookmarkStart w:id="1403" w:name="_Toc74749649"/>
      <w:bookmarkStart w:id="1404" w:name="_Toc76461914"/>
      <w:bookmarkStart w:id="1405" w:name="_Toc76538181"/>
      <w:bookmarkStart w:id="1406" w:name="_Toc73344225"/>
      <w:bookmarkStart w:id="1407" w:name="_Toc77670264"/>
      <w:bookmarkStart w:id="1408" w:name="_Toc73823020"/>
      <w:bookmarkStart w:id="1409" w:name="_Toc78288209"/>
      <w:bookmarkStart w:id="1410" w:name="_Toc74897237"/>
      <w:bookmarkStart w:id="1411" w:name="_Toc76729728"/>
      <w:bookmarkStart w:id="1412" w:name="_Toc81725491"/>
      <w:bookmarkStart w:id="1413" w:name="_Toc74858869"/>
      <w:bookmarkStart w:id="1414" w:name="_Toc76569473"/>
      <w:bookmarkStart w:id="1415" w:name="_Toc73863520"/>
      <w:bookmarkStart w:id="1416" w:name="_Toc81250215"/>
      <w:bookmarkStart w:id="1417" w:name="_Toc72241423"/>
      <w:bookmarkStart w:id="1418" w:name="_Toc72251116"/>
      <w:bookmarkStart w:id="1419" w:name="_Toc72250132"/>
      <w:bookmarkStart w:id="1420" w:name="_Toc77423412"/>
      <w:bookmarkStart w:id="1421" w:name="_Toc81289721"/>
      <w:bookmarkStart w:id="1422" w:name="_Toc77842521"/>
      <w:bookmarkStart w:id="1423" w:name="_Toc77368910"/>
      <w:bookmarkStart w:id="1424" w:name="_Toc76728984"/>
      <w:bookmarkStart w:id="1425" w:name="_Toc73723770"/>
      <w:bookmarkStart w:id="1426" w:name="_Toc72241523"/>
      <w:bookmarkStart w:id="1427" w:name="_Toc70315156"/>
      <w:bookmarkStart w:id="1428" w:name="_Toc74079392"/>
      <w:bookmarkStart w:id="1429" w:name="_Toc73561209"/>
      <w:bookmarkStart w:id="1430" w:name="_Toc78288111"/>
      <w:bookmarkStart w:id="1431" w:name="_Toc73723870"/>
      <w:bookmarkStart w:id="1432" w:name="_Toc73652303"/>
      <w:bookmarkStart w:id="1433" w:name="_Toc77579162"/>
      <w:bookmarkStart w:id="1434" w:name="_Toc78270694"/>
      <w:bookmarkStart w:id="1435" w:name="_Toc74810289"/>
      <w:bookmarkStart w:id="1436" w:name="_Toc82870261"/>
      <w:bookmarkStart w:id="1437" w:name="_Toc82982770"/>
      <w:bookmarkStart w:id="1438" w:name="_Toc76471926"/>
      <w:bookmarkStart w:id="1439" w:name="_Toc74749291"/>
      <w:bookmarkStart w:id="1440" w:name="_Toc81816896"/>
      <w:bookmarkStart w:id="1441" w:name="_Toc82421194"/>
      <w:bookmarkStart w:id="1442" w:name="_Toc83112265"/>
      <w:bookmarkStart w:id="1443" w:name="_Toc82034654"/>
      <w:bookmarkStart w:id="1444" w:name="_Toc82076212"/>
      <w:bookmarkStart w:id="1445" w:name="_Toc83136140"/>
      <w:bookmarkStart w:id="1446" w:name="_Toc82011650"/>
      <w:bookmarkStart w:id="1447" w:name="_Toc81557987"/>
      <w:bookmarkStart w:id="1448" w:name="_Toc74152390"/>
      <w:bookmarkStart w:id="1449" w:name="_Toc82805646"/>
      <w:bookmarkStart w:id="1450" w:name="_Toc73344363"/>
      <w:bookmarkStart w:id="1451" w:name="_Toc77834225"/>
      <w:bookmarkStart w:id="1452" w:name="_Toc74683569"/>
      <w:bookmarkStart w:id="1453" w:name="_Toc81482247"/>
      <w:bookmarkStart w:id="1454" w:name="_Toc83154346"/>
      <w:bookmarkStart w:id="1455" w:name="_Toc78356752"/>
      <w:bookmarkStart w:id="1456" w:name="_Toc82089622"/>
      <w:bookmarkStart w:id="1457" w:name="_Toc82089526"/>
      <w:bookmarkStart w:id="1458" w:name="_Toc77595993"/>
      <w:bookmarkStart w:id="1459" w:name="_Toc81201394"/>
      <w:bookmarkStart w:id="1460" w:name="_Toc81857054"/>
      <w:bookmarkStart w:id="1461" w:name="_Toc82460947"/>
      <w:bookmarkStart w:id="1462" w:name="_Toc78357010"/>
      <w:bookmarkStart w:id="1463" w:name="_Toc77370429"/>
      <w:bookmarkStart w:id="1464" w:name="_Toc81338159"/>
      <w:bookmarkStart w:id="1465" w:name="_Toc81982215"/>
      <w:bookmarkStart w:id="1466" w:name="_Toc76634843"/>
      <w:bookmarkStart w:id="1467" w:name="_Toc76730448"/>
      <w:bookmarkStart w:id="1468" w:name="_Toc82982238"/>
      <w:bookmarkStart w:id="1469" w:name="_Toc82497297"/>
      <w:bookmarkStart w:id="1470" w:name="_Toc82546251"/>
      <w:bookmarkStart w:id="1471" w:name="_Toc83644142"/>
      <w:bookmarkStart w:id="1472" w:name="_Toc83675564"/>
      <w:bookmarkStart w:id="1473" w:name="_Toc83103853"/>
      <w:bookmarkStart w:id="1474" w:name="_Toc81900842"/>
      <w:bookmarkStart w:id="1475" w:name="_Toc83154444"/>
      <w:bookmarkStart w:id="1476" w:name="_Toc84260014"/>
      <w:bookmarkStart w:id="1477" w:name="_Toc81982311"/>
      <w:bookmarkStart w:id="1478" w:name="_Toc83590878"/>
      <w:bookmarkStart w:id="1479" w:name="_Toc76729826"/>
      <w:bookmarkStart w:id="1480" w:name="_Toc83732052"/>
      <w:bookmarkStart w:id="1481" w:name="_Toc83018255"/>
      <w:bookmarkStart w:id="1482" w:name="_Toc77596253"/>
      <w:bookmarkStart w:id="1483" w:name="_Toc82584492"/>
      <w:bookmarkStart w:id="1484" w:name="_Toc82073549"/>
      <w:bookmarkStart w:id="1485" w:name="_Toc83542027"/>
      <w:bookmarkStart w:id="1486" w:name="_Toc77403240"/>
      <w:bookmarkStart w:id="1487" w:name="_Toc84260324"/>
      <w:bookmarkStart w:id="1488" w:name="_Toc84259780"/>
      <w:bookmarkStart w:id="1489" w:name="_Toc82119286"/>
      <w:bookmarkStart w:id="1490" w:name="_Toc83154922"/>
      <w:bookmarkStart w:id="1491" w:name="_Toc82897897"/>
      <w:bookmarkStart w:id="1492" w:name="_Toc77409315"/>
      <w:bookmarkStart w:id="1493" w:name="_Toc77867269"/>
      <w:bookmarkStart w:id="1494" w:name="_Toc81942061"/>
      <w:bookmarkStart w:id="1495" w:name="_Toc83628539"/>
      <w:bookmarkStart w:id="1496" w:name="_Toc83826564"/>
      <w:bookmarkStart w:id="1497" w:name="_Toc83309855"/>
      <w:bookmarkStart w:id="1498" w:name="_Toc82119031"/>
      <w:bookmarkStart w:id="1499" w:name="_Toc83644239"/>
      <w:bookmarkStart w:id="1500" w:name="_Toc84426337"/>
      <w:bookmarkStart w:id="1501" w:name="_Toc85121214"/>
      <w:bookmarkStart w:id="1502" w:name="_Toc83224812"/>
      <w:bookmarkStart w:id="1503" w:name="_Toc92524170"/>
      <w:bookmarkStart w:id="1504" w:name="_Toc83717448"/>
      <w:bookmarkStart w:id="1505" w:name="_Toc101774070"/>
      <w:bookmarkStart w:id="1506" w:name="_Toc102632484"/>
      <w:bookmarkStart w:id="1507" w:name="_Toc84601154"/>
      <w:bookmarkStart w:id="1508" w:name="_Toc101768525"/>
      <w:bookmarkStart w:id="1509" w:name="_Toc83713994"/>
      <w:bookmarkStart w:id="1510" w:name="_Toc84572227"/>
      <w:bookmarkStart w:id="1511" w:name="_Toc83564587"/>
      <w:bookmarkStart w:id="1512" w:name="_Toc87908685"/>
      <w:bookmarkStart w:id="1513" w:name="_Toc84625370"/>
      <w:bookmarkStart w:id="1514" w:name="_Toc84661855"/>
      <w:bookmarkStart w:id="1515" w:name="_Toc83717264"/>
      <w:bookmarkStart w:id="1516" w:name="_Toc83910761"/>
      <w:bookmarkStart w:id="1517" w:name="_Toc82119479"/>
      <w:bookmarkStart w:id="1518" w:name="_Toc92197171"/>
      <w:bookmarkStart w:id="1519" w:name="_Toc82873797"/>
      <w:bookmarkStart w:id="1520" w:name="_Toc94078090"/>
      <w:bookmarkStart w:id="1521" w:name="_Toc85950354"/>
      <w:bookmarkStart w:id="1522" w:name="_Toc92119079"/>
      <w:bookmarkStart w:id="1523" w:name="_Toc85961909"/>
      <w:bookmarkStart w:id="1524" w:name="_Toc84576868"/>
      <w:bookmarkStart w:id="1525" w:name="_Toc93407914"/>
      <w:bookmarkStart w:id="1526" w:name="_Toc83064894"/>
      <w:bookmarkStart w:id="1527" w:name="_Toc82119383"/>
      <w:bookmarkStart w:id="1528" w:name="_Toc83628714"/>
      <w:bookmarkStart w:id="1529" w:name="_Toc101774955"/>
      <w:bookmarkStart w:id="1530" w:name="_Toc84432157"/>
      <w:bookmarkStart w:id="1531" w:name="_Toc83915176"/>
      <w:bookmarkStart w:id="1532" w:name="_Toc92523262"/>
      <w:bookmarkStart w:id="1533" w:name="_Toc102485729"/>
      <w:bookmarkStart w:id="1534" w:name="_Toc83727322"/>
      <w:bookmarkStart w:id="1535" w:name="_Toc86049096"/>
      <w:bookmarkStart w:id="1536" w:name="_Toc86049288"/>
      <w:bookmarkStart w:id="1537" w:name="_Toc92522252"/>
      <w:bookmarkStart w:id="1538" w:name="_Toc101852355"/>
      <w:bookmarkStart w:id="1539" w:name="_Toc101798837"/>
      <w:bookmarkStart w:id="1540" w:name="_Toc102487608"/>
      <w:bookmarkStart w:id="1541" w:name="_Toc101775593"/>
      <w:bookmarkStart w:id="1542" w:name="_Toc92139454"/>
      <w:bookmarkStart w:id="1543" w:name="_Toc84928713"/>
      <w:bookmarkStart w:id="1544" w:name="_Toc102634157"/>
      <w:bookmarkStart w:id="1545" w:name="_Toc102631394"/>
      <w:bookmarkStart w:id="1546" w:name="_Toc83411576"/>
      <w:bookmarkStart w:id="1547" w:name="_Toc82953283"/>
      <w:bookmarkStart w:id="1548" w:name="_Toc102633131"/>
      <w:bookmarkStart w:id="1549" w:name="_Toc101787462"/>
      <w:bookmarkStart w:id="1550" w:name="_Toc83713785"/>
      <w:bookmarkEnd w:id="1171"/>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p>
    <w:p w14:paraId="6C42559A" w14:textId="77777777" w:rsidR="00014921" w:rsidRDefault="00974781">
      <w:pPr>
        <w:pStyle w:val="Heading2"/>
        <w:rPr>
          <w:color w:val="auto"/>
        </w:rPr>
      </w:pPr>
      <w:bookmarkStart w:id="1551" w:name="_Toc69323583"/>
      <w:bookmarkStart w:id="1552" w:name="_Toc69367601"/>
      <w:bookmarkStart w:id="1553" w:name="_Toc69324116"/>
      <w:bookmarkStart w:id="1554" w:name="_Toc69323991"/>
      <w:bookmarkStart w:id="1555" w:name="_Toc69323896"/>
      <w:bookmarkStart w:id="1556" w:name="_Toc69397365"/>
      <w:bookmarkStart w:id="1557" w:name="_Toc68337751"/>
      <w:bookmarkStart w:id="1558" w:name="_Toc69223422"/>
      <w:bookmarkStart w:id="1559" w:name="_Toc69323486"/>
      <w:bookmarkStart w:id="1560" w:name="_Toc69386956"/>
      <w:bookmarkStart w:id="1561" w:name="_Toc69394418"/>
      <w:bookmarkStart w:id="1562" w:name="_Toc69324213"/>
      <w:bookmarkStart w:id="1563" w:name="_Toc69394760"/>
      <w:bookmarkStart w:id="1564" w:name="_Toc68902430"/>
      <w:bookmarkStart w:id="1565" w:name="_Toc71549813"/>
      <w:bookmarkStart w:id="1566" w:name="_Toc72249267"/>
      <w:bookmarkStart w:id="1567" w:name="_Toc72239704"/>
      <w:bookmarkStart w:id="1568" w:name="_Toc71010255"/>
      <w:bookmarkStart w:id="1569" w:name="_Toc70064125"/>
      <w:bookmarkStart w:id="1570" w:name="_Toc69483746"/>
      <w:bookmarkStart w:id="1571" w:name="_Toc70079177"/>
      <w:bookmarkStart w:id="1572" w:name="_Toc69796320"/>
      <w:bookmarkStart w:id="1573" w:name="_Toc69828835"/>
      <w:bookmarkStart w:id="1574" w:name="_Toc71899894"/>
      <w:bookmarkStart w:id="1575" w:name="_Toc72250378"/>
      <w:bookmarkStart w:id="1576" w:name="_Toc69710571"/>
      <w:bookmarkStart w:id="1577" w:name="_Toc69634007"/>
      <w:bookmarkStart w:id="1578" w:name="_Toc70949245"/>
      <w:bookmarkStart w:id="1579" w:name="_Toc71549912"/>
      <w:bookmarkStart w:id="1580" w:name="_Toc70064420"/>
      <w:bookmarkStart w:id="1581" w:name="_Toc70349502"/>
      <w:bookmarkStart w:id="1582" w:name="_Toc69889903"/>
      <w:bookmarkStart w:id="1583" w:name="_Toc69970482"/>
      <w:bookmarkStart w:id="1584" w:name="_Toc71727328"/>
      <w:bookmarkStart w:id="1585" w:name="_Toc72241553"/>
      <w:bookmarkStart w:id="1586" w:name="_Toc71293196"/>
      <w:bookmarkStart w:id="1587" w:name="_Toc70004465"/>
      <w:bookmarkStart w:id="1588" w:name="_Toc72241330"/>
      <w:bookmarkStart w:id="1589" w:name="_Toc73823050"/>
      <w:bookmarkStart w:id="1590" w:name="_Toc76471956"/>
      <w:bookmarkStart w:id="1591" w:name="_Toc71213842"/>
      <w:bookmarkStart w:id="1592" w:name="_Toc72242162"/>
      <w:bookmarkStart w:id="1593" w:name="_Toc71727929"/>
      <w:bookmarkStart w:id="1594" w:name="_Toc69980095"/>
      <w:bookmarkStart w:id="1595" w:name="_Toc69829049"/>
      <w:bookmarkStart w:id="1596" w:name="_Toc72241772"/>
      <w:bookmarkStart w:id="1597" w:name="_Toc69936117"/>
      <w:bookmarkStart w:id="1598" w:name="_Toc71010079"/>
      <w:bookmarkStart w:id="1599" w:name="_Toc70949442"/>
      <w:bookmarkStart w:id="1600" w:name="_Toc72251146"/>
      <w:bookmarkStart w:id="1601" w:name="_Toc72250162"/>
      <w:bookmarkStart w:id="1602" w:name="_Toc71899697"/>
      <w:bookmarkStart w:id="1603" w:name="_Toc71383229"/>
      <w:bookmarkStart w:id="1604" w:name="_Toc73723800"/>
      <w:bookmarkStart w:id="1605" w:name="_Toc72250844"/>
      <w:bookmarkStart w:id="1606" w:name="_Toc70078981"/>
      <w:bookmarkStart w:id="1607" w:name="_Toc71730770"/>
      <w:bookmarkStart w:id="1608" w:name="_Toc74122150"/>
      <w:bookmarkStart w:id="1609" w:name="_Toc74052949"/>
      <w:bookmarkStart w:id="1610" w:name="_Toc69471902"/>
      <w:bookmarkStart w:id="1611" w:name="_Toc71382391"/>
      <w:bookmarkStart w:id="1612" w:name="_Toc70315185"/>
      <w:bookmarkStart w:id="1613" w:name="_Toc70017155"/>
      <w:bookmarkStart w:id="1614" w:name="_Toc76729756"/>
      <w:bookmarkStart w:id="1615" w:name="_Toc73344255"/>
      <w:bookmarkStart w:id="1616" w:name="_Toc71901703"/>
      <w:bookmarkStart w:id="1617" w:name="_Toc81201423"/>
      <w:bookmarkStart w:id="1618" w:name="_Toc72249945"/>
      <w:bookmarkStart w:id="1619" w:name="_Toc73883115"/>
      <w:bookmarkStart w:id="1620" w:name="_Toc76538211"/>
      <w:bookmarkStart w:id="1621" w:name="_Toc74749679"/>
      <w:bookmarkStart w:id="1622" w:name="_Toc77842549"/>
      <w:bookmarkStart w:id="1623" w:name="_Toc81558015"/>
      <w:bookmarkStart w:id="1624" w:name="_Toc81338191"/>
      <w:bookmarkStart w:id="1625" w:name="_Toc71728582"/>
      <w:bookmarkStart w:id="1626" w:name="_Toc73882874"/>
      <w:bookmarkStart w:id="1627" w:name="_Toc73561239"/>
      <w:bookmarkStart w:id="1628" w:name="_Toc78356780"/>
      <w:bookmarkStart w:id="1629" w:name="_Toc69980598"/>
      <w:bookmarkStart w:id="1630" w:name="_Toc69484080"/>
      <w:bookmarkStart w:id="1631" w:name="_Toc73652333"/>
      <w:bookmarkStart w:id="1632" w:name="_Toc74858899"/>
      <w:bookmarkStart w:id="1633" w:name="_Toc77596021"/>
      <w:bookmarkStart w:id="1634" w:name="_Toc76634873"/>
      <w:bookmarkStart w:id="1635" w:name="_Toc73694000"/>
      <w:bookmarkStart w:id="1636" w:name="_Toc72249470"/>
      <w:bookmarkStart w:id="1637" w:name="_Toc73344393"/>
      <w:bookmarkStart w:id="1638" w:name="_Toc77409343"/>
      <w:bookmarkStart w:id="1639" w:name="_Toc74079422"/>
      <w:bookmarkStart w:id="1640" w:name="_Toc77370457"/>
      <w:bookmarkStart w:id="1641" w:name="_Toc74683599"/>
      <w:bookmarkStart w:id="1642" w:name="_Toc73863550"/>
      <w:bookmarkStart w:id="1643" w:name="_Toc76104804"/>
      <w:bookmarkStart w:id="1644" w:name="_Toc72249369"/>
      <w:bookmarkStart w:id="1645" w:name="_Toc74860146"/>
      <w:bookmarkStart w:id="1646" w:name="_Toc77403268"/>
      <w:bookmarkStart w:id="1647" w:name="_Toc81900871"/>
      <w:bookmarkStart w:id="1648" w:name="_Toc76461944"/>
      <w:bookmarkStart w:id="1649" w:name="_Toc82119315"/>
      <w:bookmarkStart w:id="1650" w:name="_Toc77596281"/>
      <w:bookmarkStart w:id="1651" w:name="_Toc77579190"/>
      <w:bookmarkStart w:id="1652" w:name="_Toc74898499"/>
      <w:bookmarkStart w:id="1653" w:name="_Toc77423440"/>
      <w:bookmarkStart w:id="1654" w:name="_Toc81816925"/>
      <w:bookmarkStart w:id="1655" w:name="_Toc82089651"/>
      <w:bookmarkStart w:id="1656" w:name="_Toc73723900"/>
      <w:bookmarkStart w:id="1657" w:name="_Toc76729012"/>
      <w:bookmarkStart w:id="1658" w:name="_Toc77834253"/>
      <w:bookmarkStart w:id="1659" w:name="_Toc83154375"/>
      <w:bookmarkStart w:id="1660" w:name="_Toc83154473"/>
      <w:bookmarkStart w:id="1661" w:name="_Toc83136169"/>
      <w:bookmarkStart w:id="1662" w:name="_Toc72241453"/>
      <w:bookmarkStart w:id="1663" w:name="_Toc76730476"/>
      <w:bookmarkStart w:id="1664" w:name="_Toc74810319"/>
      <w:bookmarkStart w:id="1665" w:name="_Toc78288139"/>
      <w:bookmarkStart w:id="1666" w:name="_Toc74897267"/>
      <w:bookmarkStart w:id="1667" w:name="_Toc83154951"/>
      <w:bookmarkStart w:id="1668" w:name="_Toc77670292"/>
      <w:bookmarkStart w:id="1669" w:name="_Toc76569503"/>
      <w:bookmarkStart w:id="1670" w:name="_Toc77368938"/>
      <w:bookmarkStart w:id="1671" w:name="_Toc78288237"/>
      <w:bookmarkStart w:id="1672" w:name="_Toc82460976"/>
      <w:bookmarkStart w:id="1673" w:name="_Toc81857083"/>
      <w:bookmarkStart w:id="1674" w:name="_Toc82421223"/>
      <w:bookmarkStart w:id="1675" w:name="_Toc82073578"/>
      <w:bookmarkStart w:id="1676" w:name="_Toc74749321"/>
      <w:bookmarkStart w:id="1677" w:name="_Toc74152420"/>
      <w:bookmarkStart w:id="1678" w:name="_Toc83628743"/>
      <w:bookmarkStart w:id="1679" w:name="_Toc83112294"/>
      <w:bookmarkStart w:id="1680" w:name="_Toc82982267"/>
      <w:bookmarkStart w:id="1681" w:name="_Toc74687038"/>
      <w:bookmarkStart w:id="1682" w:name="_Toc82584521"/>
      <w:bookmarkStart w:id="1683" w:name="_Toc83064923"/>
      <w:bookmarkStart w:id="1684" w:name="_Toc81289753"/>
      <w:bookmarkStart w:id="1685" w:name="_Toc77867297"/>
      <w:bookmarkStart w:id="1686" w:name="_Toc81942090"/>
      <w:bookmarkStart w:id="1687" w:name="_Toc83103882"/>
      <w:bookmarkStart w:id="1688" w:name="_Toc84572260"/>
      <w:bookmarkStart w:id="1689" w:name="_Toc78270722"/>
      <w:bookmarkStart w:id="1690" w:name="_Toc82089555"/>
      <w:bookmarkStart w:id="1691" w:name="_Toc82497326"/>
      <w:bookmarkStart w:id="1692" w:name="_Toc83713814"/>
      <w:bookmarkStart w:id="1693" w:name="_Toc82982799"/>
      <w:bookmarkStart w:id="1694" w:name="_Toc82119508"/>
      <w:bookmarkStart w:id="1695" w:name="_Toc82034683"/>
      <w:bookmarkStart w:id="1696" w:name="_Toc81482279"/>
      <w:bookmarkStart w:id="1697" w:name="_Toc82011679"/>
      <w:bookmarkStart w:id="1698" w:name="_Toc82870290"/>
      <w:bookmarkStart w:id="1699" w:name="_Toc83732081"/>
      <w:bookmarkStart w:id="1700" w:name="_Toc83717293"/>
      <w:bookmarkStart w:id="1701" w:name="_Toc78357038"/>
      <w:bookmarkStart w:id="1702" w:name="_Toc84259811"/>
      <w:bookmarkStart w:id="1703" w:name="_Toc76729854"/>
      <w:bookmarkStart w:id="1704" w:name="_Toc81250244"/>
      <w:bookmarkStart w:id="1705" w:name="_Toc84625403"/>
      <w:bookmarkStart w:id="1706" w:name="_Toc82546280"/>
      <w:bookmarkStart w:id="1707" w:name="_Toc83224841"/>
      <w:bookmarkStart w:id="1708" w:name="_Toc81982244"/>
      <w:bookmarkStart w:id="1709" w:name="_Toc82119060"/>
      <w:bookmarkStart w:id="1710" w:name="_Toc82873826"/>
      <w:bookmarkStart w:id="1711" w:name="_Toc83018284"/>
      <w:bookmarkStart w:id="1712" w:name="_Toc84260355"/>
      <w:bookmarkStart w:id="1713" w:name="_Toc86049321"/>
      <w:bookmarkStart w:id="1714" w:name="_Toc92524203"/>
      <w:bookmarkStart w:id="1715" w:name="_Toc82119412"/>
      <w:bookmarkStart w:id="1716" w:name="_Toc84928746"/>
      <w:bookmarkStart w:id="1717" w:name="_Toc92522285"/>
      <w:bookmarkStart w:id="1718" w:name="_Toc83826595"/>
      <w:bookmarkStart w:id="1719" w:name="_Toc69309111"/>
      <w:bookmarkStart w:id="1720" w:name="_Toc83717477"/>
      <w:bookmarkStart w:id="1721" w:name="_Toc85950387"/>
      <w:bookmarkStart w:id="1722" w:name="_Toc81725520"/>
      <w:bookmarkStart w:id="1723" w:name="_Toc82897926"/>
      <w:bookmarkStart w:id="1724" w:name="_Toc69310362"/>
      <w:bookmarkStart w:id="1725" w:name="_Toc81982340"/>
      <w:bookmarkStart w:id="1726" w:name="_Toc83411605"/>
      <w:bookmarkStart w:id="1727" w:name="_Toc85121247"/>
      <w:bookmarkStart w:id="1728" w:name="_Toc92139487"/>
      <w:bookmarkStart w:id="1729" w:name="_Toc101768558"/>
      <w:bookmarkStart w:id="1730" w:name="_Toc83910792"/>
      <w:bookmarkStart w:id="1731" w:name="_Toc84432190"/>
      <w:bookmarkStart w:id="1732" w:name="_Toc83714023"/>
      <w:bookmarkStart w:id="1733" w:name="_Toc92119112"/>
      <w:bookmarkStart w:id="1734" w:name="_Toc84576901"/>
      <w:bookmarkStart w:id="1735" w:name="_Toc92523295"/>
      <w:bookmarkStart w:id="1736" w:name="_Toc93407947"/>
      <w:bookmarkStart w:id="1737" w:name="_Toc83675593"/>
      <w:bookmarkStart w:id="1738" w:name="_Toc84426370"/>
      <w:bookmarkStart w:id="1739" w:name="_Toc82805675"/>
      <w:bookmarkStart w:id="1740" w:name="_Toc83628568"/>
      <w:bookmarkStart w:id="1741" w:name="_Toc82953312"/>
      <w:bookmarkStart w:id="1742" w:name="_Toc84661888"/>
      <w:bookmarkStart w:id="1743" w:name="_Toc68272887"/>
      <w:bookmarkStart w:id="1744" w:name="_Toc83644268"/>
      <w:bookmarkStart w:id="1745" w:name="_Toc82076241"/>
      <w:bookmarkStart w:id="1746" w:name="_Toc85961942"/>
      <w:bookmarkStart w:id="1747" w:name="_Toc68609296"/>
      <w:bookmarkStart w:id="1748" w:name="_Toc87908718"/>
      <w:bookmarkStart w:id="1749" w:name="_Toc84601187"/>
      <w:bookmarkStart w:id="1750" w:name="_Toc68359269"/>
      <w:bookmarkStart w:id="1751" w:name="_Toc68614178"/>
      <w:bookmarkStart w:id="1752" w:name="_Toc68296700"/>
      <w:bookmarkStart w:id="1753" w:name="_Toc68615681"/>
      <w:bookmarkStart w:id="1754" w:name="_Toc94078123"/>
      <w:bookmarkStart w:id="1755" w:name="_Toc68869220"/>
      <w:bookmarkStart w:id="1756" w:name="_Toc69308700"/>
      <w:bookmarkStart w:id="1757" w:name="_Toc68329966"/>
      <w:bookmarkStart w:id="1758" w:name="_Toc83644171"/>
      <w:bookmarkStart w:id="1759" w:name="_Toc68611756"/>
      <w:bookmarkStart w:id="1760" w:name="_Toc69324087"/>
      <w:bookmarkStart w:id="1761" w:name="_Toc68938942"/>
      <w:bookmarkStart w:id="1762" w:name="_Toc69323800"/>
      <w:bookmarkStart w:id="1763" w:name="_Toc69282814"/>
      <w:bookmarkStart w:id="1764" w:name="_Toc83727351"/>
      <w:bookmarkStart w:id="1765" w:name="_Toc84260045"/>
      <w:bookmarkStart w:id="1766" w:name="_Toc83309884"/>
      <w:bookmarkStart w:id="1767" w:name="_Toc69282912"/>
      <w:bookmarkStart w:id="1768" w:name="_Toc83542056"/>
      <w:bookmarkStart w:id="1769" w:name="_Toc69308798"/>
      <w:bookmarkStart w:id="1770" w:name="_Toc68611847"/>
      <w:bookmarkStart w:id="1771" w:name="_Toc92197204"/>
      <w:bookmarkStart w:id="1772" w:name="_Toc83590907"/>
      <w:bookmarkStart w:id="1773" w:name="_Toc86049129"/>
      <w:bookmarkStart w:id="1774" w:name="_Toc69331545"/>
      <w:bookmarkStart w:id="1775" w:name="_Toc68608350"/>
      <w:bookmarkStart w:id="1776" w:name="_Toc68962140"/>
      <w:bookmarkStart w:id="1777" w:name="_Toc68591855"/>
      <w:bookmarkStart w:id="1778" w:name="_Toc68272199"/>
      <w:bookmarkStart w:id="1779" w:name="_Toc83564616"/>
      <w:bookmarkStart w:id="1780" w:name="_Toc83915207"/>
      <w:bookmarkStart w:id="1781" w:name="_Toc68330059"/>
      <w:bookmarkStart w:id="1782" w:name="_Toc69242739"/>
      <w:bookmarkStart w:id="1783" w:name="_Toc69393986"/>
      <w:bookmarkStart w:id="1784" w:name="_Toc68534197"/>
      <w:bookmarkStart w:id="1785" w:name="_Toc68963167"/>
      <w:bookmarkStart w:id="1786" w:name="_Toc68764156"/>
      <w:bookmarkStart w:id="1787" w:name="_Toc69394272"/>
      <w:bookmarkStart w:id="1788" w:name="_Toc69397538"/>
      <w:bookmarkStart w:id="1789" w:name="_Toc68359581"/>
      <w:bookmarkStart w:id="1790" w:name="_Toc69323703"/>
      <w:bookmarkStart w:id="1791" w:name="_Toc68591760"/>
      <w:bookmarkStart w:id="1792" w:name="_Toc68359465"/>
      <w:bookmarkStart w:id="1793" w:name="_Toc68599161"/>
      <w:bookmarkStart w:id="1794" w:name="_Toc68555287"/>
      <w:bookmarkStart w:id="1795" w:name="_Toc68359174"/>
      <w:bookmarkStart w:id="1796" w:name="_Toc160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proofErr w:type="spellStart"/>
      <w:r>
        <w:rPr>
          <w:color w:val="auto"/>
          <w:lang w:val="en-US"/>
        </w:rPr>
        <w:t>Kết</w:t>
      </w:r>
      <w:proofErr w:type="spellEnd"/>
      <w:r>
        <w:rPr>
          <w:color w:val="auto"/>
          <w:lang w:val="en-US"/>
        </w:rPr>
        <w:t xml:space="preserve"> </w:t>
      </w:r>
      <w:proofErr w:type="spellStart"/>
      <w:r>
        <w:rPr>
          <w:color w:val="auto"/>
          <w:lang w:val="en-US"/>
        </w:rPr>
        <w:t>luận</w:t>
      </w:r>
      <w:bookmarkEnd w:id="1796"/>
      <w:proofErr w:type="spellEnd"/>
    </w:p>
    <w:p w14:paraId="47DAD54E" w14:textId="77777777" w:rsidR="00014921" w:rsidRDefault="00974781">
      <w:pPr>
        <w:pStyle w:val="NormalWeb"/>
      </w:pPr>
      <w:proofErr w:type="spellStart"/>
      <w:r>
        <w:t>Trong</w:t>
      </w:r>
      <w:proofErr w:type="spellEnd"/>
      <w:r>
        <w:t xml:space="preserve"> </w:t>
      </w:r>
      <w:proofErr w:type="spellStart"/>
      <w:r>
        <w:t>đề</w:t>
      </w:r>
      <w:proofErr w:type="spellEnd"/>
      <w:r>
        <w:t xml:space="preserve"> tài </w:t>
      </w:r>
      <w:proofErr w:type="spellStart"/>
      <w:r>
        <w:t>này</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đã</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w:t>
      </w:r>
      <w:r>
        <w:t>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chuyển</w:t>
      </w:r>
      <w:proofErr w:type="spellEnd"/>
      <w:r>
        <w:t xml:space="preserve"> </w:t>
      </w:r>
      <w:proofErr w:type="spellStart"/>
      <w:r>
        <w:t>giao</w:t>
      </w:r>
      <w:proofErr w:type="spellEnd"/>
      <w:r>
        <w:t xml:space="preserve"> (Transfer Learning). </w:t>
      </w:r>
      <w:proofErr w:type="spellStart"/>
      <w:r>
        <w:t>Đề</w:t>
      </w:r>
      <w:proofErr w:type="spellEnd"/>
      <w:r>
        <w:t xml:space="preserve"> tài </w:t>
      </w:r>
      <w:proofErr w:type="spellStart"/>
      <w:r>
        <w:t>đã</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phương</w:t>
      </w:r>
      <w:proofErr w:type="spellEnd"/>
      <w:r>
        <w:t xml:space="preserve"> </w:t>
      </w:r>
      <w:proofErr w:type="spellStart"/>
      <w:r>
        <w:t>pháp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(Data Augmentation), </w:t>
      </w:r>
      <w:proofErr w:type="spellStart"/>
      <w:r>
        <w:t>từ</w:t>
      </w:r>
      <w:proofErr w:type="spellEnd"/>
      <w:r>
        <w:t xml:space="preserve"> </w:t>
      </w:r>
      <w:proofErr w:type="spellStart"/>
      <w:r>
        <w:t>đó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có</w:t>
      </w:r>
      <w:proofErr w:type="spellEnd"/>
      <w:r>
        <w:t xml:space="preserve"> </w:t>
      </w:r>
      <w:proofErr w:type="spellStart"/>
      <w:r>
        <w:t>ít</w:t>
      </w:r>
      <w:proofErr w:type="spellEnd"/>
      <w:r>
        <w:t xml:space="preserve"> </w:t>
      </w:r>
      <w:proofErr w:type="spellStart"/>
      <w:r>
        <w:t>mẫu</w:t>
      </w:r>
      <w:proofErr w:type="spellEnd"/>
      <w:r>
        <w:t xml:space="preserve"> </w:t>
      </w:r>
      <w:proofErr w:type="spellStart"/>
      <w:r>
        <w:t>hơn</w:t>
      </w:r>
      <w:proofErr w:type="spellEnd"/>
      <w:r>
        <w:t>.</w:t>
      </w:r>
    </w:p>
    <w:p w14:paraId="3135DB97" w14:textId="77777777" w:rsidR="00014921" w:rsidRDefault="00974781">
      <w:pPr>
        <w:pStyle w:val="NormalWeb"/>
      </w:pP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nhiều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học</w:t>
      </w:r>
      <w:proofErr w:type="spellEnd"/>
      <w:r>
        <w:t xml:space="preserve"> </w:t>
      </w:r>
      <w:proofErr w:type="spellStart"/>
      <w:r>
        <w:t>sâu</w:t>
      </w:r>
      <w:proofErr w:type="spellEnd"/>
      <w:r>
        <w:t xml:space="preserve"> </w:t>
      </w:r>
      <w:proofErr w:type="spellStart"/>
      <w:r>
        <w:t>khác</w:t>
      </w:r>
      <w:proofErr w:type="spellEnd"/>
      <w:r>
        <w:t xml:space="preserve"> </w:t>
      </w:r>
      <w:proofErr w:type="spellStart"/>
      <w:r>
        <w:t>nhau</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đơn</w:t>
      </w:r>
      <w:proofErr w:type="spellEnd"/>
      <w:r>
        <w:t xml:space="preserve"> </w:t>
      </w:r>
      <w:proofErr w:type="spellStart"/>
      <w:r>
        <w:t>lẻ</w:t>
      </w:r>
      <w:proofErr w:type="spellEnd"/>
      <w:r>
        <w:t xml:space="preserve"> </w:t>
      </w:r>
      <w:proofErr w:type="spellStart"/>
      <w:r>
        <w:t>như</w:t>
      </w:r>
      <w:proofErr w:type="spellEnd"/>
      <w:r>
        <w:t xml:space="preserve"> EfficientNet-B3, ResNet50, MobileNetV2,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hợp</w:t>
      </w:r>
      <w:proofErr w:type="spellEnd"/>
      <w:r>
        <w:t xml:space="preserve"> (Hybrid Models)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SVM </w:t>
      </w:r>
      <w:proofErr w:type="spellStart"/>
      <w:r>
        <w:t>và</w:t>
      </w:r>
      <w:proofErr w:type="spellEnd"/>
      <w:r>
        <w:t xml:space="preserve"> Logistic Regress</w:t>
      </w:r>
      <w:r>
        <w:t xml:space="preserve">ion.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EfficientNet-B3 + SVM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w:t>
      </w:r>
      <w:proofErr w:type="spellStart"/>
      <w:r>
        <w:lastRenderedPageBreak/>
        <w:t>nhất</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0.88,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đều</w:t>
      </w:r>
      <w:proofErr w:type="spellEnd"/>
      <w:r>
        <w:t xml:space="preserve"> ở </w:t>
      </w:r>
      <w:proofErr w:type="spellStart"/>
      <w:r>
        <w:t>mức</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tỏ</w:t>
      </w:r>
      <w:proofErr w:type="spellEnd"/>
      <w:r>
        <w:t xml:space="preserve"> EfficientNet-B3 </w:t>
      </w:r>
      <w:proofErr w:type="spellStart"/>
      <w:r>
        <w:t>là</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SVM </w:t>
      </w:r>
      <w:proofErr w:type="spellStart"/>
      <w:r>
        <w:t>là</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khi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w:t>
      </w:r>
    </w:p>
    <w:p w14:paraId="7A3609EB" w14:textId="77777777" w:rsidR="00014921" w:rsidRDefault="00974781">
      <w:pPr>
        <w:pStyle w:val="NormalWeb"/>
      </w:pPr>
      <w:proofErr w:type="spellStart"/>
      <w:r>
        <w:t>Mặc</w:t>
      </w:r>
      <w:proofErr w:type="spellEnd"/>
      <w:r>
        <w:t xml:space="preserve"> </w:t>
      </w:r>
      <w:proofErr w:type="spellStart"/>
      <w:r>
        <w:t>dù</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có</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gần</w:t>
      </w:r>
      <w:proofErr w:type="spellEnd"/>
      <w:r>
        <w:t xml:space="preserve"> </w:t>
      </w:r>
      <w:proofErr w:type="spellStart"/>
      <w:r>
        <w:t>như</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meta (0.9734),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lại</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một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về</w:t>
      </w:r>
      <w:proofErr w:type="spellEnd"/>
      <w:r>
        <w:t xml:space="preserve"> overfitting, </w:t>
      </w:r>
      <w:proofErr w:type="spellStart"/>
      <w:r>
        <w:t>với</w:t>
      </w:r>
      <w:proofErr w:type="spellEnd"/>
      <w:r>
        <w:t xml:space="preserve"> </w:t>
      </w:r>
      <w:proofErr w:type="spellStart"/>
      <w:r>
        <w:t>độ</w:t>
      </w:r>
      <w:proofErr w:type="spellEnd"/>
      <w:r>
        <w:t xml:space="preserve"> </w:t>
      </w:r>
      <w:proofErr w:type="spellStart"/>
      <w:r>
        <w:t>chín</w:t>
      </w:r>
      <w:r>
        <w:t>h</w:t>
      </w:r>
      <w:proofErr w:type="spellEnd"/>
      <w:r>
        <w:t xml:space="preserve"> </w:t>
      </w:r>
      <w:proofErr w:type="spellStart"/>
      <w:r>
        <w:t>xác</w:t>
      </w:r>
      <w:proofErr w:type="spellEnd"/>
      <w:r>
        <w:t xml:space="preserve"> </w:t>
      </w:r>
      <w:proofErr w:type="spellStart"/>
      <w:r>
        <w:t>chỉ</w:t>
      </w:r>
      <w:proofErr w:type="spellEnd"/>
      <w:r>
        <w:t xml:space="preserve"> </w:t>
      </w:r>
      <w:proofErr w:type="spellStart"/>
      <w:r>
        <w:t>đạt</w:t>
      </w:r>
      <w:proofErr w:type="spellEnd"/>
      <w:r>
        <w:t xml:space="preserve"> 0.0797. Qua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lai</w:t>
      </w:r>
      <w:proofErr w:type="spellEnd"/>
      <w:r>
        <w:t xml:space="preserve"> (Hybrid Models) </w:t>
      </w:r>
      <w:proofErr w:type="spellStart"/>
      <w:r>
        <w:t>trên</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hơn</w:t>
      </w:r>
      <w:proofErr w:type="spellEnd"/>
      <w:r>
        <w:t>.</w:t>
      </w:r>
    </w:p>
    <w:p w14:paraId="062762F4" w14:textId="77777777" w:rsidR="00014921" w:rsidRDefault="00974781">
      <w:pPr>
        <w:pStyle w:val="NormalWeb"/>
        <w:rPr>
          <w:szCs w:val="26"/>
        </w:rPr>
      </w:pPr>
      <w:proofErr w:type="spellStart"/>
      <w:r>
        <w:rPr>
          <w:rFonts w:eastAsia="SimSun"/>
          <w:szCs w:val="26"/>
        </w:rPr>
        <w:t>Bên</w:t>
      </w:r>
      <w:proofErr w:type="spellEnd"/>
      <w:r>
        <w:rPr>
          <w:rFonts w:eastAsia="SimSun"/>
          <w:szCs w:val="26"/>
        </w:rPr>
        <w:t xml:space="preserve"> </w:t>
      </w:r>
      <w:proofErr w:type="spellStart"/>
      <w:r>
        <w:rPr>
          <w:rFonts w:eastAsia="SimSun"/>
          <w:szCs w:val="26"/>
        </w:rPr>
        <w:t>c</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nh</w:t>
      </w:r>
      <w:r>
        <w:rPr>
          <w:rFonts w:eastAsia="SimSun"/>
          <w:szCs w:val="26"/>
        </w:rPr>
        <w:t>ữ</w:t>
      </w:r>
      <w:r>
        <w:rPr>
          <w:rFonts w:eastAsia="SimSun"/>
          <w:szCs w:val="26"/>
        </w:rPr>
        <w:t>ng</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đã</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tài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còn</w:t>
      </w:r>
      <w:proofErr w:type="spellEnd"/>
      <w:r>
        <w:rPr>
          <w:rFonts w:eastAsia="SimSun"/>
          <w:szCs w:val="26"/>
        </w:rPr>
        <w:t xml:space="preserve"> </w:t>
      </w:r>
      <w:proofErr w:type="spellStart"/>
      <w:r>
        <w:rPr>
          <w:rFonts w:eastAsia="SimSun"/>
          <w:szCs w:val="26"/>
        </w:rPr>
        <w:t>t</w:t>
      </w:r>
      <w:r>
        <w:rPr>
          <w:rFonts w:eastAsia="SimSun"/>
          <w:szCs w:val="26"/>
        </w:rPr>
        <w:t>ồ</w:t>
      </w:r>
      <w:r>
        <w:rPr>
          <w:rFonts w:eastAsia="SimSun"/>
          <w:szCs w:val="26"/>
        </w:rPr>
        <w:t>n</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h</w:t>
      </w:r>
      <w:r>
        <w:rPr>
          <w:rFonts w:eastAsia="SimSun"/>
          <w:szCs w:val="26"/>
        </w:rPr>
        <w:t>ạ</w:t>
      </w:r>
      <w:r>
        <w:rPr>
          <w:rFonts w:eastAsia="SimSun"/>
          <w:szCs w:val="26"/>
        </w:rPr>
        <w:t>n</w:t>
      </w:r>
      <w:proofErr w:type="spellEnd"/>
      <w:r>
        <w:rPr>
          <w:rFonts w:eastAsia="SimSun"/>
          <w:szCs w:val="26"/>
        </w:rPr>
        <w:t xml:space="preserve"> </w:t>
      </w:r>
      <w:proofErr w:type="spellStart"/>
      <w:r>
        <w:rPr>
          <w:rFonts w:eastAsia="SimSun"/>
          <w:szCs w:val="26"/>
        </w:rPr>
        <w:t>ch</w:t>
      </w:r>
      <w:r>
        <w:rPr>
          <w:rFonts w:eastAsia="SimSun"/>
          <w:szCs w:val="26"/>
        </w:rPr>
        <w:t>ế</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ị</w:t>
      </w:r>
      <w:r>
        <w:rPr>
          <w:rFonts w:eastAsia="SimSun"/>
          <w:szCs w:val="26"/>
        </w:rPr>
        <w:t>nh</w:t>
      </w:r>
      <w:proofErr w:type="spellEnd"/>
      <w:r>
        <w:rPr>
          <w:rFonts w:eastAsia="SimSun"/>
          <w:szCs w:val="26"/>
        </w:rPr>
        <w:t xml:space="preserve">. </w:t>
      </w:r>
      <w:proofErr w:type="spellStart"/>
      <w:r>
        <w:rPr>
          <w:rFonts w:eastAsia="SimSun"/>
          <w:szCs w:val="26"/>
        </w:rPr>
        <w:t>Kích</w:t>
      </w:r>
      <w:proofErr w:type="spellEnd"/>
      <w:r>
        <w:rPr>
          <w:rFonts w:eastAsia="SimSun"/>
          <w:szCs w:val="26"/>
        </w:rPr>
        <w:t xml:space="preserve"> </w:t>
      </w:r>
      <w:proofErr w:type="spellStart"/>
      <w:r>
        <w:rPr>
          <w:rFonts w:eastAsia="SimSun"/>
          <w:szCs w:val="26"/>
        </w:rPr>
        <w:t>thư</w:t>
      </w:r>
      <w:r>
        <w:rPr>
          <w:rFonts w:eastAsia="SimSun"/>
          <w:szCs w:val="26"/>
        </w:rPr>
        <w:t>ớ</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còn</w:t>
      </w:r>
      <w:proofErr w:type="spellEnd"/>
      <w:r>
        <w:rPr>
          <w:rFonts w:eastAsia="SimSun"/>
          <w:szCs w:val="26"/>
        </w:rPr>
        <w:t xml:space="preserve"> </w:t>
      </w:r>
      <w:proofErr w:type="spellStart"/>
      <w:r>
        <w:rPr>
          <w:rFonts w:eastAsia="SimSun"/>
          <w:szCs w:val="26"/>
        </w:rPr>
        <w:t>khiêm</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n</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k</w:t>
      </w:r>
      <w:r>
        <w:rPr>
          <w:rFonts w:eastAsia="SimSun"/>
          <w:szCs w:val="26"/>
        </w:rPr>
        <w:t>ỹ</w:t>
      </w:r>
      <w:proofErr w:type="spellEnd"/>
      <w:r>
        <w:rPr>
          <w:rFonts w:eastAsia="SimSun"/>
          <w:szCs w:val="26"/>
        </w:rPr>
        <w:t xml:space="preserve"> </w:t>
      </w:r>
      <w:proofErr w:type="spellStart"/>
      <w:r>
        <w:rPr>
          <w:rFonts w:eastAsia="SimSun"/>
          <w:szCs w:val="26"/>
        </w:rPr>
        <w:t>thu</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tăng</w:t>
      </w:r>
      <w:proofErr w:type="spellEnd"/>
      <w:r>
        <w:rPr>
          <w:rFonts w:eastAsia="SimSun"/>
          <w:szCs w:val="26"/>
        </w:rPr>
        <w:t xml:space="preserve"> </w:t>
      </w:r>
      <w:proofErr w:type="spellStart"/>
      <w:r>
        <w:rPr>
          <w:rFonts w:eastAsia="SimSun"/>
          <w:szCs w:val="26"/>
        </w:rPr>
        <w:t>cư</w:t>
      </w:r>
      <w:r>
        <w:rPr>
          <w:rFonts w:eastAsia="SimSun"/>
          <w:szCs w:val="26"/>
        </w:rPr>
        <w:t>ờ</w:t>
      </w:r>
      <w:r>
        <w:rPr>
          <w:rFonts w:eastAsia="SimSun"/>
          <w:szCs w:val="26"/>
        </w:rPr>
        <w:t>ng</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dù</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nhưng</w:t>
      </w:r>
      <w:proofErr w:type="spellEnd"/>
      <w:r>
        <w:rPr>
          <w:rFonts w:eastAsia="SimSun"/>
          <w:szCs w:val="26"/>
        </w:rPr>
        <w:t xml:space="preserve"> </w:t>
      </w:r>
      <w:proofErr w:type="spellStart"/>
      <w:r>
        <w:rPr>
          <w:rFonts w:eastAsia="SimSun"/>
          <w:szCs w:val="26"/>
        </w:rPr>
        <w:t>v</w:t>
      </w:r>
      <w:r>
        <w:rPr>
          <w:rFonts w:eastAsia="SimSun"/>
          <w:szCs w:val="26"/>
        </w:rPr>
        <w:t>ẫ</w:t>
      </w:r>
      <w:r>
        <w:rPr>
          <w:rFonts w:eastAsia="SimSun"/>
          <w:szCs w:val="26"/>
        </w:rPr>
        <w:t>n</w:t>
      </w:r>
      <w:proofErr w:type="spellEnd"/>
      <w:r>
        <w:rPr>
          <w:rFonts w:eastAsia="SimSun"/>
          <w:szCs w:val="26"/>
        </w:rPr>
        <w:t xml:space="preserve"> </w:t>
      </w:r>
      <w:proofErr w:type="spellStart"/>
      <w:r>
        <w:rPr>
          <w:rFonts w:eastAsia="SimSun"/>
          <w:szCs w:val="26"/>
        </w:rPr>
        <w:t>chưa</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thay</w:t>
      </w:r>
      <w:proofErr w:type="spellEnd"/>
      <w:r>
        <w:rPr>
          <w:rFonts w:eastAsia="SimSun"/>
          <w:szCs w:val="26"/>
        </w:rPr>
        <w:t xml:space="preserve"> </w:t>
      </w:r>
      <w:proofErr w:type="spellStart"/>
      <w:r>
        <w:rPr>
          <w:rFonts w:eastAsia="SimSun"/>
          <w:szCs w:val="26"/>
        </w:rPr>
        <w:t>th</w:t>
      </w:r>
      <w:r>
        <w:rPr>
          <w:rFonts w:eastAsia="SimSun"/>
          <w:szCs w:val="26"/>
        </w:rPr>
        <w:t>ế</w:t>
      </w:r>
      <w:proofErr w:type="spellEnd"/>
      <w:r>
        <w:rPr>
          <w:rFonts w:eastAsia="SimSun"/>
          <w:szCs w:val="26"/>
        </w:rPr>
        <w:t xml:space="preserve"> </w:t>
      </w:r>
      <w:proofErr w:type="spellStart"/>
      <w:r>
        <w:rPr>
          <w:rFonts w:eastAsia="SimSun"/>
          <w:szCs w:val="26"/>
        </w:rPr>
        <w:t>hoàn</w:t>
      </w:r>
      <w:proofErr w:type="spellEnd"/>
      <w:r>
        <w:rPr>
          <w:rFonts w:eastAsia="SimSun"/>
          <w:szCs w:val="26"/>
        </w:rPr>
        <w:t xml:space="preserve"> </w:t>
      </w:r>
      <w:proofErr w:type="spellStart"/>
      <w:r>
        <w:rPr>
          <w:rFonts w:eastAsia="SimSun"/>
          <w:szCs w:val="26"/>
        </w:rPr>
        <w:t>toàn</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đa</w:t>
      </w:r>
      <w:proofErr w:type="spellEnd"/>
      <w:r>
        <w:rPr>
          <w:rFonts w:eastAsia="SimSun"/>
          <w:szCs w:val="26"/>
        </w:rPr>
        <w:t xml:space="preserve"> </w:t>
      </w:r>
      <w:proofErr w:type="spellStart"/>
      <w:r>
        <w:rPr>
          <w:rFonts w:eastAsia="SimSun"/>
          <w:szCs w:val="26"/>
        </w:rPr>
        <w:t>d</w:t>
      </w:r>
      <w:r>
        <w:rPr>
          <w:rFonts w:eastAsia="SimSun"/>
          <w:szCs w:val="26"/>
        </w:rPr>
        <w:t>ạ</w:t>
      </w:r>
      <w:r>
        <w:rPr>
          <w:rFonts w:eastAsia="SimSun"/>
          <w:szCs w:val="26"/>
        </w:rPr>
        <w:t>ng</w:t>
      </w:r>
      <w:proofErr w:type="spellEnd"/>
      <w:r>
        <w:rPr>
          <w:rFonts w:eastAsia="SimSun"/>
          <w:szCs w:val="26"/>
        </w:rPr>
        <w:t xml:space="preserve">. </w:t>
      </w:r>
      <w:proofErr w:type="spellStart"/>
      <w:r>
        <w:rPr>
          <w:rFonts w:eastAsia="SimSun"/>
          <w:szCs w:val="26"/>
        </w:rPr>
        <w:t>Ngoài</w:t>
      </w:r>
      <w:proofErr w:type="spellEnd"/>
      <w:r>
        <w:rPr>
          <w:rFonts w:eastAsia="SimSun"/>
          <w:szCs w:val="26"/>
        </w:rPr>
        <w:t xml:space="preserve"> ra,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hu</w:t>
      </w:r>
      <w:r>
        <w:rPr>
          <w:rFonts w:eastAsia="SimSun"/>
          <w:szCs w:val="26"/>
        </w:rPr>
        <w:t>ấ</w:t>
      </w:r>
      <w:r>
        <w:rPr>
          <w:rFonts w:eastAsia="SimSun"/>
          <w:szCs w:val="26"/>
        </w:rPr>
        <w:t>n</w:t>
      </w:r>
      <w:proofErr w:type="spellEnd"/>
      <w:r>
        <w:rPr>
          <w:rFonts w:eastAsia="SimSun"/>
          <w:szCs w:val="26"/>
        </w:rPr>
        <w:t xml:space="preserve"> </w:t>
      </w:r>
      <w:proofErr w:type="spellStart"/>
      <w:r>
        <w:rPr>
          <w:rFonts w:eastAsia="SimSun"/>
          <w:szCs w:val="26"/>
        </w:rPr>
        <w:t>l</w:t>
      </w:r>
      <w:r>
        <w:rPr>
          <w:rFonts w:eastAsia="SimSun"/>
          <w:szCs w:val="26"/>
        </w:rPr>
        <w:t>uy</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sâu</w:t>
      </w:r>
      <w:proofErr w:type="spellEnd"/>
      <w:r>
        <w:rPr>
          <w:rFonts w:eastAsia="SimSun"/>
          <w:szCs w:val="26"/>
        </w:rPr>
        <w:t xml:space="preserve"> </w:t>
      </w:r>
      <w:proofErr w:type="spellStart"/>
      <w:r>
        <w:rPr>
          <w:rFonts w:eastAsia="SimSun"/>
          <w:szCs w:val="26"/>
        </w:rPr>
        <w:t>đòi</w:t>
      </w:r>
      <w:proofErr w:type="spellEnd"/>
      <w:r>
        <w:rPr>
          <w:rFonts w:eastAsia="SimSun"/>
          <w:szCs w:val="26"/>
        </w:rPr>
        <w:t xml:space="preserve"> </w:t>
      </w:r>
      <w:proofErr w:type="spellStart"/>
      <w:r>
        <w:rPr>
          <w:rFonts w:eastAsia="SimSun"/>
          <w:szCs w:val="26"/>
        </w:rPr>
        <w:t>h</w:t>
      </w:r>
      <w:r>
        <w:rPr>
          <w:rFonts w:eastAsia="SimSun"/>
          <w:szCs w:val="26"/>
        </w:rPr>
        <w:t>ỏ</w:t>
      </w:r>
      <w:r>
        <w:rPr>
          <w:rFonts w:eastAsia="SimSun"/>
          <w:szCs w:val="26"/>
        </w:rPr>
        <w:t>i</w:t>
      </w:r>
      <w:proofErr w:type="spellEnd"/>
      <w:r>
        <w:rPr>
          <w:rFonts w:eastAsia="SimSun"/>
          <w:szCs w:val="26"/>
        </w:rPr>
        <w:t xml:space="preserve"> tài </w:t>
      </w:r>
      <w:proofErr w:type="spellStart"/>
      <w:r>
        <w:rPr>
          <w:rFonts w:eastAsia="SimSun"/>
          <w:szCs w:val="26"/>
        </w:rPr>
        <w:t>nguyên</w:t>
      </w:r>
      <w:proofErr w:type="spellEnd"/>
      <w:r>
        <w:rPr>
          <w:rFonts w:eastAsia="SimSun"/>
          <w:szCs w:val="26"/>
        </w:rPr>
        <w:t xml:space="preserve"> </w:t>
      </w:r>
      <w:proofErr w:type="spellStart"/>
      <w:r>
        <w:rPr>
          <w:rFonts w:eastAsia="SimSun"/>
          <w:szCs w:val="26"/>
        </w:rPr>
        <w:t>tính</w:t>
      </w:r>
      <w:proofErr w:type="spellEnd"/>
      <w:r>
        <w:rPr>
          <w:rFonts w:eastAsia="SimSun"/>
          <w:szCs w:val="26"/>
        </w:rPr>
        <w:t xml:space="preserve"> </w:t>
      </w:r>
      <w:proofErr w:type="spellStart"/>
      <w:r>
        <w:rPr>
          <w:rFonts w:eastAsia="SimSun"/>
          <w:szCs w:val="26"/>
        </w:rPr>
        <w:t>toán</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n</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th</w:t>
      </w:r>
      <w:r>
        <w:rPr>
          <w:rFonts w:eastAsia="SimSun"/>
          <w:szCs w:val="26"/>
        </w:rPr>
        <w:t>ờ</w:t>
      </w:r>
      <w:r>
        <w:rPr>
          <w:rFonts w:eastAsia="SimSun"/>
          <w:szCs w:val="26"/>
        </w:rPr>
        <w:t>i</w:t>
      </w:r>
      <w:proofErr w:type="spellEnd"/>
      <w:r>
        <w:rPr>
          <w:rFonts w:eastAsia="SimSun"/>
          <w:szCs w:val="26"/>
        </w:rPr>
        <w:t xml:space="preserve"> </w:t>
      </w:r>
      <w:proofErr w:type="spellStart"/>
      <w:r>
        <w:rPr>
          <w:rFonts w:eastAsia="SimSun"/>
          <w:szCs w:val="26"/>
        </w:rPr>
        <w:t>gian</w:t>
      </w:r>
      <w:proofErr w:type="spellEnd"/>
      <w:r>
        <w:rPr>
          <w:rFonts w:eastAsia="SimSun"/>
          <w:szCs w:val="26"/>
        </w:rPr>
        <w:t>.</w:t>
      </w:r>
    </w:p>
    <w:p w14:paraId="300BD161" w14:textId="77777777" w:rsidR="00014921" w:rsidRDefault="00014921"/>
    <w:p w14:paraId="506C4C8E" w14:textId="77777777" w:rsidR="00014921" w:rsidRDefault="00974781">
      <w:pPr>
        <w:pStyle w:val="Heading2"/>
        <w:rPr>
          <w:color w:val="auto"/>
        </w:rPr>
      </w:pPr>
      <w:bookmarkStart w:id="1797" w:name="_Toc8857"/>
      <w:r>
        <w:rPr>
          <w:color w:val="auto"/>
        </w:rPr>
        <w:t xml:space="preserve">Hướng </w:t>
      </w:r>
      <w:proofErr w:type="spellStart"/>
      <w:r>
        <w:rPr>
          <w:color w:val="auto"/>
          <w:lang w:val="en-US"/>
        </w:rPr>
        <w:t>phát</w:t>
      </w:r>
      <w:proofErr w:type="spellEnd"/>
      <w:r>
        <w:rPr>
          <w:color w:val="auto"/>
          <w:lang w:val="en-US"/>
        </w:rPr>
        <w:t xml:space="preserve"> </w:t>
      </w:r>
      <w:proofErr w:type="spellStart"/>
      <w:r>
        <w:rPr>
          <w:color w:val="auto"/>
          <w:lang w:val="en-US"/>
        </w:rPr>
        <w:t>triển</w:t>
      </w:r>
      <w:bookmarkEnd w:id="1797"/>
      <w:proofErr w:type="spellEnd"/>
    </w:p>
    <w:p w14:paraId="65C1C704" w14:textId="77777777" w:rsidR="00014921" w:rsidRDefault="00974781">
      <w:pPr>
        <w:ind w:firstLine="0"/>
        <w:rPr>
          <w:szCs w:val="26"/>
          <w:lang w:val="pt-BR" w:eastAsia="ar-SA"/>
        </w:rPr>
      </w:pPr>
      <w:r>
        <w:rPr>
          <w:rFonts w:eastAsia="SimSun"/>
          <w:szCs w:val="26"/>
          <w:lang w:val="vi-VN"/>
        </w:rPr>
        <w:t>T</w:t>
      </w:r>
      <w:r>
        <w:rPr>
          <w:rFonts w:eastAsia="SimSun"/>
          <w:szCs w:val="26"/>
        </w:rPr>
        <w:t>ừ</w:t>
      </w:r>
      <w:r>
        <w:rPr>
          <w:rFonts w:eastAsia="SimSun"/>
          <w:szCs w:val="26"/>
        </w:rPr>
        <w:t xml:space="preserve"> </w:t>
      </w:r>
      <w:proofErr w:type="spellStart"/>
      <w:r>
        <w:rPr>
          <w:rFonts w:eastAsia="SimSun"/>
          <w:szCs w:val="26"/>
        </w:rPr>
        <w:t>nh</w:t>
      </w:r>
      <w:r>
        <w:rPr>
          <w:rFonts w:eastAsia="SimSun"/>
          <w:szCs w:val="26"/>
        </w:rPr>
        <w:t>ữ</w:t>
      </w:r>
      <w:r>
        <w:rPr>
          <w:rFonts w:eastAsia="SimSun"/>
          <w:szCs w:val="26"/>
        </w:rPr>
        <w:t>ng</w:t>
      </w:r>
      <w:proofErr w:type="spellEnd"/>
      <w:r>
        <w:rPr>
          <w:rFonts w:eastAsia="SimSun"/>
          <w:szCs w:val="26"/>
        </w:rPr>
        <w:t xml:space="preserve"> </w:t>
      </w:r>
      <w:proofErr w:type="spellStart"/>
      <w:r>
        <w:rPr>
          <w:rFonts w:eastAsia="SimSun"/>
          <w:szCs w:val="26"/>
        </w:rPr>
        <w:t>h</w:t>
      </w:r>
      <w:r>
        <w:rPr>
          <w:rFonts w:eastAsia="SimSun"/>
          <w:szCs w:val="26"/>
        </w:rPr>
        <w:t>ạ</w:t>
      </w:r>
      <w:r>
        <w:rPr>
          <w:rFonts w:eastAsia="SimSun"/>
          <w:szCs w:val="26"/>
        </w:rPr>
        <w:t>n</w:t>
      </w:r>
      <w:proofErr w:type="spellEnd"/>
      <w:r>
        <w:rPr>
          <w:rFonts w:eastAsia="SimSun"/>
          <w:szCs w:val="26"/>
        </w:rPr>
        <w:t xml:space="preserve"> </w:t>
      </w:r>
      <w:proofErr w:type="spellStart"/>
      <w:r>
        <w:rPr>
          <w:rFonts w:eastAsia="SimSun"/>
          <w:szCs w:val="26"/>
        </w:rPr>
        <w:t>ch</w:t>
      </w:r>
      <w:r>
        <w:rPr>
          <w:rFonts w:eastAsia="SimSun"/>
          <w:szCs w:val="26"/>
        </w:rPr>
        <w:t>ế</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tài, </w:t>
      </w:r>
      <w:proofErr w:type="spellStart"/>
      <w:r>
        <w:rPr>
          <w:rFonts w:eastAsia="SimSun"/>
          <w:szCs w:val="26"/>
        </w:rPr>
        <w:t>chúng</w:t>
      </w:r>
      <w:proofErr w:type="spellEnd"/>
      <w:r>
        <w:rPr>
          <w:rFonts w:eastAsia="SimSun"/>
          <w:szCs w:val="26"/>
        </w:rPr>
        <w:t xml:space="preserve"> </w:t>
      </w:r>
      <w:proofErr w:type="spellStart"/>
      <w:r>
        <w:rPr>
          <w:rFonts w:eastAsia="SimSun"/>
          <w:szCs w:val="26"/>
        </w:rPr>
        <w:t>tôi</w:t>
      </w:r>
      <w:proofErr w:type="spellEnd"/>
      <w:r>
        <w:rPr>
          <w:rFonts w:eastAsia="SimSun"/>
          <w:szCs w:val="26"/>
        </w:rPr>
        <w:t xml:space="preserve"> </w:t>
      </w:r>
      <w:proofErr w:type="spellStart"/>
      <w:r>
        <w:rPr>
          <w:rFonts w:eastAsia="SimSun"/>
          <w:szCs w:val="26"/>
        </w:rPr>
        <w:t>đ</w:t>
      </w:r>
      <w:r>
        <w:rPr>
          <w:rFonts w:eastAsia="SimSun"/>
          <w:szCs w:val="26"/>
        </w:rPr>
        <w:t>ề</w:t>
      </w:r>
      <w:proofErr w:type="spellEnd"/>
      <w:r>
        <w:rPr>
          <w:rFonts w:eastAsia="SimSun"/>
          <w:szCs w:val="26"/>
        </w:rPr>
        <w:t xml:space="preserve"> </w:t>
      </w:r>
      <w:proofErr w:type="spellStart"/>
      <w:r>
        <w:rPr>
          <w:rFonts w:eastAsia="SimSun"/>
          <w:szCs w:val="26"/>
        </w:rPr>
        <w:t>xu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proofErr w:type="spellStart"/>
      <w:r>
        <w:rPr>
          <w:rFonts w:eastAsia="SimSun"/>
          <w:szCs w:val="26"/>
        </w:rPr>
        <w:t>hư</w:t>
      </w:r>
      <w:r>
        <w:rPr>
          <w:rFonts w:eastAsia="SimSun"/>
          <w:szCs w:val="26"/>
        </w:rPr>
        <w:t>ớ</w:t>
      </w:r>
      <w:r>
        <w:rPr>
          <w:rFonts w:eastAsia="SimSun"/>
          <w:szCs w:val="26"/>
        </w:rPr>
        <w:t>ng</w:t>
      </w:r>
      <w:proofErr w:type="spellEnd"/>
      <w:r>
        <w:rPr>
          <w:rFonts w:eastAsia="SimSun"/>
          <w:szCs w:val="26"/>
        </w:rPr>
        <w:t xml:space="preserve"> </w:t>
      </w:r>
      <w:proofErr w:type="spellStart"/>
      <w:r>
        <w:rPr>
          <w:rFonts w:eastAsia="SimSun"/>
          <w:szCs w:val="26"/>
        </w:rPr>
        <w:t>phát</w:t>
      </w:r>
      <w:proofErr w:type="spellEnd"/>
      <w:r>
        <w:rPr>
          <w:rFonts w:eastAsia="SimSun"/>
          <w:szCs w:val="26"/>
        </w:rPr>
        <w:t xml:space="preserve"> </w:t>
      </w:r>
      <w:proofErr w:type="spellStart"/>
      <w:r>
        <w:rPr>
          <w:rFonts w:eastAsia="SimSun"/>
          <w:szCs w:val="26"/>
        </w:rPr>
        <w:t>tri</w:t>
      </w:r>
      <w:r>
        <w:rPr>
          <w:rFonts w:eastAsia="SimSun"/>
          <w:szCs w:val="26"/>
        </w:rPr>
        <w:t>ể</w:t>
      </w:r>
      <w:r>
        <w:rPr>
          <w:rFonts w:eastAsia="SimSun"/>
          <w:szCs w:val="26"/>
        </w:rPr>
        <w:t>n</w:t>
      </w:r>
      <w:proofErr w:type="spellEnd"/>
      <w:r>
        <w:rPr>
          <w:rFonts w:eastAsia="SimSun"/>
          <w:szCs w:val="26"/>
        </w:rPr>
        <w:t xml:space="preserve"> </w:t>
      </w:r>
      <w:proofErr w:type="spellStart"/>
      <w:r>
        <w:rPr>
          <w:rFonts w:eastAsia="SimSun"/>
          <w:szCs w:val="26"/>
        </w:rPr>
        <w:t>ti</w:t>
      </w:r>
      <w:r>
        <w:rPr>
          <w:rFonts w:eastAsia="SimSun"/>
          <w:szCs w:val="26"/>
        </w:rPr>
        <w:t>ề</w:t>
      </w:r>
      <w:r>
        <w:rPr>
          <w:rFonts w:eastAsia="SimSun"/>
          <w:szCs w:val="26"/>
        </w:rPr>
        <w:t>m</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tương</w:t>
      </w:r>
      <w:proofErr w:type="spellEnd"/>
      <w:r>
        <w:rPr>
          <w:rFonts w:eastAsia="SimSun"/>
          <w:szCs w:val="26"/>
        </w:rPr>
        <w:t xml:space="preserve"> </w:t>
      </w:r>
      <w:proofErr w:type="spellStart"/>
      <w:r>
        <w:rPr>
          <w:rFonts w:eastAsia="SimSun"/>
          <w:szCs w:val="26"/>
        </w:rPr>
        <w:t>lai</w:t>
      </w:r>
      <w:proofErr w:type="spellEnd"/>
      <w:r>
        <w:rPr>
          <w:rFonts w:eastAsia="SimSun"/>
          <w:szCs w:val="26"/>
        </w:rPr>
        <w:t xml:space="preserve">. </w:t>
      </w:r>
      <w:proofErr w:type="spellStart"/>
      <w:r>
        <w:rPr>
          <w:rFonts w:eastAsia="SimSun"/>
          <w:szCs w:val="26"/>
        </w:rPr>
        <w:t>Th</w:t>
      </w:r>
      <w:r>
        <w:rPr>
          <w:rFonts w:eastAsia="SimSun"/>
          <w:szCs w:val="26"/>
        </w:rPr>
        <w:t>ứ</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stacking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cách</w:t>
      </w:r>
      <w:proofErr w:type="spellEnd"/>
      <w:r>
        <w:rPr>
          <w:rFonts w:eastAsia="SimSun"/>
          <w:szCs w:val="26"/>
        </w:rPr>
        <w:t xml:space="preserve"> </w:t>
      </w:r>
      <w:proofErr w:type="spellStart"/>
      <w:r>
        <w:rPr>
          <w:rFonts w:eastAsia="SimSun"/>
          <w:szCs w:val="26"/>
        </w:rPr>
        <w:t>th</w:t>
      </w:r>
      <w:r>
        <w:rPr>
          <w:rFonts w:eastAsia="SimSun"/>
          <w:szCs w:val="26"/>
        </w:rPr>
        <w:t>ử</w:t>
      </w:r>
      <w:proofErr w:type="spellEnd"/>
      <w:r>
        <w:rPr>
          <w:rFonts w:eastAsia="SimSun"/>
          <w:szCs w:val="26"/>
        </w:rPr>
        <w:t xml:space="preserve"> </w:t>
      </w:r>
      <w:proofErr w:type="spellStart"/>
      <w:r>
        <w:rPr>
          <w:rFonts w:eastAsia="SimSun"/>
          <w:szCs w:val="26"/>
        </w:rPr>
        <w:t>nghi</w:t>
      </w:r>
      <w:r>
        <w:rPr>
          <w:rFonts w:eastAsia="SimSun"/>
          <w:szCs w:val="26"/>
        </w:rPr>
        <w:t>ệ</w:t>
      </w:r>
      <w:r>
        <w:rPr>
          <w:rFonts w:eastAsia="SimSun"/>
          <w:szCs w:val="26"/>
        </w:rPr>
        <w:t>m</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thu</w:t>
      </w:r>
      <w:r>
        <w:rPr>
          <w:rFonts w:eastAsia="SimSun"/>
          <w:szCs w:val="26"/>
        </w:rPr>
        <w:t>ậ</w:t>
      </w:r>
      <w:r>
        <w:rPr>
          <w:rFonts w:eastAsia="SimSun"/>
          <w:szCs w:val="26"/>
        </w:rPr>
        <w:t>t</w:t>
      </w:r>
      <w:proofErr w:type="spellEnd"/>
      <w:r>
        <w:rPr>
          <w:rFonts w:eastAsia="SimSun"/>
          <w:szCs w:val="26"/>
        </w:rPr>
        <w:t xml:space="preserve"> </w:t>
      </w:r>
      <w:proofErr w:type="spellStart"/>
      <w:r>
        <w:rPr>
          <w:rFonts w:eastAsia="SimSun"/>
          <w:szCs w:val="26"/>
        </w:rPr>
        <w:t>toán</w:t>
      </w:r>
      <w:proofErr w:type="spellEnd"/>
      <w:r>
        <w:rPr>
          <w:rFonts w:eastAsia="SimSun"/>
          <w:szCs w:val="26"/>
        </w:rPr>
        <w:t xml:space="preserve"> meta-learner </w:t>
      </w:r>
      <w:proofErr w:type="spellStart"/>
      <w:r>
        <w:rPr>
          <w:rFonts w:eastAsia="SimSun"/>
          <w:szCs w:val="26"/>
        </w:rPr>
        <w:t>ph</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t</w:t>
      </w:r>
      <w:r>
        <w:rPr>
          <w:rFonts w:eastAsia="SimSun"/>
          <w:szCs w:val="26"/>
        </w:rPr>
        <w:t>ạ</w:t>
      </w:r>
      <w:r>
        <w:rPr>
          <w:rFonts w:eastAsia="SimSun"/>
          <w:szCs w:val="26"/>
        </w:rPr>
        <w:t>p</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ho</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khám</w:t>
      </w:r>
      <w:proofErr w:type="spellEnd"/>
      <w:r>
        <w:rPr>
          <w:rFonts w:eastAsia="SimSun"/>
          <w:szCs w:val="26"/>
        </w:rPr>
        <w:t xml:space="preserve"> </w:t>
      </w:r>
      <w:proofErr w:type="spellStart"/>
      <w:r>
        <w:rPr>
          <w:rFonts w:eastAsia="SimSun"/>
          <w:szCs w:val="26"/>
        </w:rPr>
        <w:t>phá</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phương</w:t>
      </w:r>
      <w:proofErr w:type="spellEnd"/>
      <w:r>
        <w:rPr>
          <w:rFonts w:eastAsia="SimSun"/>
          <w:szCs w:val="26"/>
        </w:rPr>
        <w:t xml:space="preserve"> </w:t>
      </w:r>
      <w:proofErr w:type="spellStart"/>
      <w:r>
        <w:rPr>
          <w:rFonts w:eastAsia="SimSun"/>
          <w:szCs w:val="26"/>
        </w:rPr>
        <w:t>pháp</w:t>
      </w:r>
      <w:proofErr w:type="spellEnd"/>
      <w:r>
        <w:rPr>
          <w:rFonts w:eastAsia="SimSun"/>
          <w:szCs w:val="26"/>
        </w:rPr>
        <w:t xml:space="preserve"> ensemble </w:t>
      </w:r>
      <w:proofErr w:type="spellStart"/>
      <w:r>
        <w:rPr>
          <w:rFonts w:eastAsia="SimSun"/>
          <w:szCs w:val="26"/>
        </w:rPr>
        <w:t>khác</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ưu</w:t>
      </w:r>
      <w:proofErr w:type="spellEnd"/>
      <w:r>
        <w:rPr>
          <w:rFonts w:eastAsia="SimSun"/>
          <w:szCs w:val="26"/>
        </w:rPr>
        <w:t xml:space="preserve"> </w:t>
      </w:r>
      <w:proofErr w:type="spellStart"/>
      <w:r>
        <w:rPr>
          <w:rFonts w:eastAsia="SimSun"/>
          <w:szCs w:val="26"/>
        </w:rPr>
        <w:t>hóa</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quát</w:t>
      </w:r>
      <w:proofErr w:type="spellEnd"/>
      <w:r>
        <w:rPr>
          <w:rFonts w:eastAsia="SimSun"/>
          <w:szCs w:val="26"/>
        </w:rPr>
        <w:t xml:space="preserve"> </w:t>
      </w:r>
      <w:proofErr w:type="spellStart"/>
      <w:r>
        <w:rPr>
          <w:rFonts w:eastAsia="SimSun"/>
          <w:szCs w:val="26"/>
        </w:rPr>
        <w:t>hóa</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Th</w:t>
      </w:r>
      <w:r>
        <w:rPr>
          <w:rFonts w:eastAsia="SimSun"/>
          <w:szCs w:val="26"/>
        </w:rPr>
        <w:t>ứ</w:t>
      </w:r>
      <w:proofErr w:type="spellEnd"/>
      <w:r>
        <w:rPr>
          <w:rFonts w:eastAsia="SimSun"/>
          <w:szCs w:val="26"/>
        </w:rPr>
        <w:t xml:space="preserve"> </w:t>
      </w:r>
      <w:proofErr w:type="spellStart"/>
      <w:r>
        <w:rPr>
          <w:rFonts w:eastAsia="SimSun"/>
          <w:szCs w:val="26"/>
        </w:rPr>
        <w:t>hai</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áp</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trúc</w:t>
      </w:r>
      <w:proofErr w:type="spellEnd"/>
      <w:r>
        <w:rPr>
          <w:rFonts w:eastAsia="SimSun"/>
          <w:szCs w:val="26"/>
        </w:rPr>
        <w:t xml:space="preserve"> </w:t>
      </w:r>
      <w:proofErr w:type="spellStart"/>
      <w:r>
        <w:rPr>
          <w:rFonts w:eastAsia="SimSun"/>
          <w:szCs w:val="26"/>
        </w:rPr>
        <w:t>h</w:t>
      </w:r>
      <w:r>
        <w:rPr>
          <w:rFonts w:eastAsia="SimSun"/>
          <w:szCs w:val="26"/>
        </w:rPr>
        <w:t>ọ</w:t>
      </w:r>
      <w:r>
        <w:rPr>
          <w:rFonts w:eastAsia="SimSun"/>
          <w:szCs w:val="26"/>
        </w:rPr>
        <w:t>c</w:t>
      </w:r>
      <w:proofErr w:type="spellEnd"/>
      <w:r>
        <w:rPr>
          <w:rFonts w:eastAsia="SimSun"/>
          <w:szCs w:val="26"/>
        </w:rPr>
        <w:t xml:space="preserve"> </w:t>
      </w:r>
      <w:proofErr w:type="spellStart"/>
      <w:r>
        <w:rPr>
          <w:rFonts w:eastAsia="SimSun"/>
          <w:szCs w:val="26"/>
        </w:rPr>
        <w:t>sâu</w:t>
      </w:r>
      <w:proofErr w:type="spellEnd"/>
      <w:r>
        <w:rPr>
          <w:rFonts w:eastAsia="SimSun"/>
          <w:szCs w:val="26"/>
        </w:rPr>
        <w:t xml:space="preserve"> </w:t>
      </w:r>
      <w:proofErr w:type="spellStart"/>
      <w:r>
        <w:rPr>
          <w:rFonts w:eastAsia="SimSun"/>
          <w:szCs w:val="26"/>
        </w:rPr>
        <w:t>tiên</w:t>
      </w:r>
      <w:proofErr w:type="spellEnd"/>
      <w:r>
        <w:rPr>
          <w:rFonts w:eastAsia="SimSun"/>
          <w:szCs w:val="26"/>
        </w:rPr>
        <w:t xml:space="preserve"> </w:t>
      </w:r>
      <w:proofErr w:type="spellStart"/>
      <w:r>
        <w:rPr>
          <w:rFonts w:eastAsia="SimSun"/>
          <w:szCs w:val="26"/>
        </w:rPr>
        <w:t>ti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lĩnh</w:t>
      </w:r>
      <w:proofErr w:type="spellEnd"/>
      <w:r>
        <w:rPr>
          <w:rFonts w:eastAsia="SimSun"/>
          <w:szCs w:val="26"/>
        </w:rPr>
        <w:t xml:space="preserve"> </w:t>
      </w:r>
      <w:proofErr w:type="spellStart"/>
      <w:r>
        <w:rPr>
          <w:rFonts w:eastAsia="SimSun"/>
          <w:szCs w:val="26"/>
        </w:rPr>
        <w:t>v</w:t>
      </w:r>
      <w:r>
        <w:rPr>
          <w:rFonts w:eastAsia="SimSun"/>
          <w:szCs w:val="26"/>
        </w:rPr>
        <w:t>ự</w:t>
      </w:r>
      <w:r>
        <w:rPr>
          <w:rFonts w:eastAsia="SimSun"/>
          <w:szCs w:val="26"/>
        </w:rPr>
        <w:t>c</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ả</w:t>
      </w:r>
      <w:r>
        <w:rPr>
          <w:rFonts w:eastAsia="SimSun"/>
          <w:szCs w:val="26"/>
        </w:rPr>
        <w:t>nh</w:t>
      </w:r>
      <w:proofErr w:type="spellEnd"/>
      <w:r>
        <w:rPr>
          <w:rFonts w:eastAsia="SimSun"/>
          <w:szCs w:val="26"/>
        </w:rPr>
        <w:t xml:space="preserve"> </w:t>
      </w:r>
      <w:proofErr w:type="spellStart"/>
      <w:r>
        <w:rPr>
          <w:rFonts w:eastAsia="SimSun"/>
          <w:szCs w:val="26"/>
        </w:rPr>
        <w:t>s</w:t>
      </w:r>
      <w:r>
        <w:rPr>
          <w:rFonts w:eastAsia="SimSun"/>
          <w:szCs w:val="26"/>
        </w:rPr>
        <w:t>ẽ</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nâng</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h</w:t>
      </w:r>
      <w:r>
        <w:rPr>
          <w:rFonts w:eastAsia="SimSun"/>
          <w:szCs w:val="26"/>
        </w:rPr>
        <w:t>ệ</w:t>
      </w:r>
      <w:proofErr w:type="spellEnd"/>
      <w:r>
        <w:rPr>
          <w:rFonts w:eastAsia="SimSun"/>
          <w:szCs w:val="26"/>
        </w:rPr>
        <w:t xml:space="preserve"> </w:t>
      </w:r>
      <w:proofErr w:type="spellStart"/>
      <w:r>
        <w:rPr>
          <w:rFonts w:eastAsia="SimSun"/>
          <w:szCs w:val="26"/>
        </w:rPr>
        <w:t>th</w:t>
      </w:r>
      <w:r>
        <w:rPr>
          <w:rFonts w:eastAsia="SimSun"/>
          <w:szCs w:val="26"/>
        </w:rPr>
        <w:t>ố</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ứ</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w:t>
      </w:r>
      <w:proofErr w:type="spellStart"/>
      <w:r>
        <w:rPr>
          <w:rFonts w:eastAsia="SimSun"/>
          <w:szCs w:val="26"/>
        </w:rPr>
        <w:t>đ</w:t>
      </w:r>
      <w:r>
        <w:rPr>
          <w:rFonts w:eastAsia="SimSun"/>
          <w:szCs w:val="26"/>
        </w:rPr>
        <w:t>ể</w:t>
      </w:r>
      <w:proofErr w:type="spellEnd"/>
      <w:r>
        <w:rPr>
          <w:rFonts w:eastAsia="SimSun"/>
          <w:szCs w:val="26"/>
        </w:rPr>
        <w:t xml:space="preserve"> </w:t>
      </w:r>
      <w:proofErr w:type="spellStart"/>
      <w:r>
        <w:rPr>
          <w:rFonts w:eastAsia="SimSun"/>
          <w:szCs w:val="26"/>
        </w:rPr>
        <w:t>xây</w:t>
      </w:r>
      <w:proofErr w:type="spellEnd"/>
      <w:r>
        <w:rPr>
          <w:rFonts w:eastAsia="SimSun"/>
          <w:szCs w:val="26"/>
        </w:rPr>
        <w:t xml:space="preserve"> </w:t>
      </w:r>
      <w:proofErr w:type="spellStart"/>
      <w:r>
        <w:rPr>
          <w:rFonts w:eastAsia="SimSun"/>
          <w:szCs w:val="26"/>
        </w:rPr>
        <w:t>d</w:t>
      </w:r>
      <w:r>
        <w:rPr>
          <w:rFonts w:eastAsia="SimSun"/>
          <w:szCs w:val="26"/>
        </w:rPr>
        <w:t>ự</w:t>
      </w:r>
      <w:r>
        <w:rPr>
          <w:rFonts w:eastAsia="SimSun"/>
          <w:szCs w:val="26"/>
        </w:rPr>
        <w:t>ng</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m</w:t>
      </w:r>
      <w:r>
        <w:rPr>
          <w:rFonts w:eastAsia="SimSun"/>
          <w:szCs w:val="26"/>
        </w:rPr>
        <w:t>ẽ</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tin </w:t>
      </w:r>
      <w:proofErr w:type="spellStart"/>
      <w:r>
        <w:rPr>
          <w:rFonts w:eastAsia="SimSun"/>
          <w:szCs w:val="26"/>
        </w:rPr>
        <w:t>c</w:t>
      </w:r>
      <w:r>
        <w:rPr>
          <w:rFonts w:eastAsia="SimSun"/>
          <w:szCs w:val="26"/>
        </w:rPr>
        <w:t>ậ</w:t>
      </w:r>
      <w:r>
        <w:rPr>
          <w:rFonts w:eastAsia="SimSun"/>
          <w:szCs w:val="26"/>
        </w:rPr>
        <w:t>y</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chúng</w:t>
      </w:r>
      <w:proofErr w:type="spellEnd"/>
      <w:r>
        <w:rPr>
          <w:rFonts w:eastAsia="SimSun"/>
          <w:szCs w:val="26"/>
        </w:rPr>
        <w:t xml:space="preserve"> </w:t>
      </w:r>
      <w:proofErr w:type="spellStart"/>
      <w:r>
        <w:rPr>
          <w:rFonts w:eastAsia="SimSun"/>
          <w:szCs w:val="26"/>
        </w:rPr>
        <w:t>tôi</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tìm</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m</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s</w:t>
      </w:r>
      <w:r>
        <w:rPr>
          <w:rFonts w:eastAsia="SimSun"/>
          <w:szCs w:val="26"/>
        </w:rPr>
        <w:t>ử</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b</w:t>
      </w:r>
      <w:r>
        <w:rPr>
          <w:rFonts w:eastAsia="SimSun"/>
          <w:szCs w:val="26"/>
        </w:rPr>
        <w:t>ộ</w:t>
      </w:r>
      <w:proofErr w:type="spellEnd"/>
      <w:r>
        <w:rPr>
          <w:rFonts w:eastAsia="SimSun"/>
          <w:szCs w:val="26"/>
        </w:rPr>
        <w:t xml:space="preserve"> </w:t>
      </w:r>
      <w:proofErr w:type="spellStart"/>
      <w:r>
        <w:rPr>
          <w:rFonts w:eastAsia="SimSun"/>
          <w:szCs w:val="26"/>
        </w:rPr>
        <w:t>d</w:t>
      </w:r>
      <w:r>
        <w:rPr>
          <w:rFonts w:eastAsia="SimSun"/>
          <w:szCs w:val="26"/>
        </w:rPr>
        <w:t>ữ</w:t>
      </w:r>
      <w:proofErr w:type="spellEnd"/>
      <w:r>
        <w:rPr>
          <w:rFonts w:eastAsia="SimSun"/>
          <w:szCs w:val="26"/>
        </w:rPr>
        <w:t xml:space="preserve"> </w:t>
      </w:r>
      <w:proofErr w:type="spellStart"/>
      <w:r>
        <w:rPr>
          <w:rFonts w:eastAsia="SimSun"/>
          <w:szCs w:val="26"/>
        </w:rPr>
        <w:t>li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công</w:t>
      </w:r>
      <w:proofErr w:type="spellEnd"/>
      <w:r>
        <w:rPr>
          <w:rFonts w:eastAsia="SimSun"/>
          <w:szCs w:val="26"/>
        </w:rPr>
        <w:t xml:space="preserve"> </w:t>
      </w:r>
      <w:proofErr w:type="spellStart"/>
      <w:r>
        <w:rPr>
          <w:rFonts w:eastAsia="SimSun"/>
          <w:szCs w:val="26"/>
        </w:rPr>
        <w:t>khai</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n</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Kaggle </w:t>
      </w:r>
      <w:proofErr w:type="spellStart"/>
      <w:r>
        <w:rPr>
          <w:rFonts w:eastAsia="SimSun"/>
          <w:szCs w:val="26"/>
        </w:rPr>
        <w:t>ho</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t</w:t>
      </w:r>
      <w:r>
        <w:rPr>
          <w:rFonts w:eastAsia="SimSun"/>
          <w:szCs w:val="26"/>
        </w:rPr>
        <w:t>ổ</w:t>
      </w:r>
      <w:proofErr w:type="spellEnd"/>
      <w:r>
        <w:rPr>
          <w:rFonts w:eastAsia="SimSun"/>
          <w:szCs w:val="26"/>
        </w:rPr>
        <w:t xml:space="preserve"> </w:t>
      </w:r>
      <w:proofErr w:type="spellStart"/>
      <w:r>
        <w:rPr>
          <w:rFonts w:eastAsia="SimSun"/>
          <w:szCs w:val="26"/>
        </w:rPr>
        <w:t>ch</w:t>
      </w:r>
      <w:r>
        <w:rPr>
          <w:rFonts w:eastAsia="SimSun"/>
          <w:szCs w:val="26"/>
        </w:rPr>
        <w:t>ứ</w:t>
      </w:r>
      <w:r>
        <w:rPr>
          <w:rFonts w:eastAsia="SimSun"/>
          <w:szCs w:val="26"/>
        </w:rPr>
        <w:t>c</w:t>
      </w:r>
      <w:proofErr w:type="spellEnd"/>
      <w:r>
        <w:rPr>
          <w:rFonts w:eastAsia="SimSun"/>
          <w:szCs w:val="26"/>
        </w:rPr>
        <w:t xml:space="preserve"> y </w:t>
      </w:r>
      <w:proofErr w:type="spellStart"/>
      <w:r>
        <w:rPr>
          <w:rFonts w:eastAsia="SimSun"/>
          <w:szCs w:val="26"/>
        </w:rPr>
        <w:t>t</w:t>
      </w:r>
      <w:r>
        <w:rPr>
          <w:rFonts w:eastAsia="SimSun"/>
          <w:szCs w:val="26"/>
        </w:rPr>
        <w:t>ế</w:t>
      </w:r>
      <w:proofErr w:type="spellEnd"/>
      <w:r>
        <w:rPr>
          <w:rFonts w:eastAsia="SimSun"/>
          <w:szCs w:val="26"/>
        </w:rPr>
        <w:t xml:space="preserve">. </w:t>
      </w:r>
      <w:proofErr w:type="spellStart"/>
      <w:r>
        <w:rPr>
          <w:rFonts w:eastAsia="SimSun"/>
          <w:szCs w:val="26"/>
        </w:rPr>
        <w:t>Cu</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cùng</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tích</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vào</w:t>
      </w:r>
      <w:proofErr w:type="spellEnd"/>
      <w:r>
        <w:rPr>
          <w:rFonts w:eastAsia="SimSun"/>
          <w:szCs w:val="26"/>
        </w:rPr>
        <w:t xml:space="preserve"> </w:t>
      </w:r>
      <w:proofErr w:type="spellStart"/>
      <w:r>
        <w:rPr>
          <w:rFonts w:eastAsia="SimSun"/>
          <w:szCs w:val="26"/>
        </w:rPr>
        <w:t>m</w:t>
      </w:r>
      <w:r>
        <w:rPr>
          <w:rFonts w:eastAsia="SimSun"/>
          <w:szCs w:val="26"/>
        </w:rPr>
        <w:t>ộ</w:t>
      </w:r>
      <w:r>
        <w:rPr>
          <w:rFonts w:eastAsia="SimSun"/>
          <w:szCs w:val="26"/>
        </w:rPr>
        <w:t>t</w:t>
      </w:r>
      <w:proofErr w:type="spellEnd"/>
      <w:r>
        <w:rPr>
          <w:rFonts w:eastAsia="SimSun"/>
          <w:szCs w:val="26"/>
        </w:rPr>
        <w:t xml:space="preserve"> </w:t>
      </w:r>
      <w:proofErr w:type="spellStart"/>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d</w:t>
      </w:r>
      <w:r>
        <w:rPr>
          <w:rFonts w:eastAsia="SimSun"/>
          <w:szCs w:val="26"/>
        </w:rPr>
        <w:t>ụ</w:t>
      </w:r>
      <w:r>
        <w:rPr>
          <w:rFonts w:eastAsia="SimSun"/>
          <w:szCs w:val="26"/>
        </w:rPr>
        <w:t>ng</w:t>
      </w:r>
      <w:proofErr w:type="spellEnd"/>
      <w:r>
        <w:rPr>
          <w:rFonts w:eastAsia="SimSun"/>
          <w:szCs w:val="26"/>
        </w:rPr>
        <w:t xml:space="preserve"> web </w:t>
      </w:r>
      <w:proofErr w:type="spellStart"/>
      <w:r>
        <w:rPr>
          <w:rFonts w:eastAsia="SimSun"/>
          <w:szCs w:val="26"/>
        </w:rPr>
        <w:t>ho</w:t>
      </w:r>
      <w:r>
        <w:rPr>
          <w:rFonts w:eastAsia="SimSun"/>
          <w:szCs w:val="26"/>
        </w:rPr>
        <w:t>ặ</w:t>
      </w:r>
      <w:r>
        <w:rPr>
          <w:rFonts w:eastAsia="SimSun"/>
          <w:szCs w:val="26"/>
        </w:rPr>
        <w:t>c</w:t>
      </w:r>
      <w:proofErr w:type="spellEnd"/>
      <w:r>
        <w:rPr>
          <w:rFonts w:eastAsia="SimSun"/>
          <w:szCs w:val="26"/>
        </w:rPr>
        <w:t xml:space="preserve"> di </w:t>
      </w:r>
      <w:proofErr w:type="spellStart"/>
      <w:r>
        <w:rPr>
          <w:rFonts w:eastAsia="SimSun"/>
          <w:szCs w:val="26"/>
        </w:rPr>
        <w:t>đ</w:t>
      </w:r>
      <w:r>
        <w:rPr>
          <w:rFonts w:eastAsia="SimSun"/>
          <w:szCs w:val="26"/>
        </w:rPr>
        <w:t>ộ</w:t>
      </w:r>
      <w:r>
        <w:rPr>
          <w:rFonts w:eastAsia="SimSun"/>
          <w:szCs w:val="26"/>
        </w:rPr>
        <w:t>ng</w:t>
      </w:r>
      <w:proofErr w:type="spellEnd"/>
      <w:r>
        <w:rPr>
          <w:rFonts w:eastAsia="SimSun"/>
          <w:szCs w:val="26"/>
        </w:rPr>
        <w:t xml:space="preserve"> </w:t>
      </w:r>
      <w:proofErr w:type="spellStart"/>
      <w:r>
        <w:rPr>
          <w:rFonts w:eastAsia="SimSun"/>
          <w:szCs w:val="26"/>
        </w:rPr>
        <w:t>s</w:t>
      </w:r>
      <w:r>
        <w:rPr>
          <w:rFonts w:eastAsia="SimSun"/>
          <w:szCs w:val="26"/>
        </w:rPr>
        <w:t>ẽ</w:t>
      </w:r>
      <w:proofErr w:type="spellEnd"/>
      <w:r>
        <w:rPr>
          <w:rFonts w:eastAsia="SimSun"/>
          <w:szCs w:val="26"/>
        </w:rPr>
        <w:t xml:space="preserve"> </w:t>
      </w:r>
      <w:proofErr w:type="spellStart"/>
      <w:r>
        <w:rPr>
          <w:rFonts w:eastAsia="SimSun"/>
          <w:szCs w:val="26"/>
        </w:rPr>
        <w:t>mang</w:t>
      </w:r>
      <w:proofErr w:type="spellEnd"/>
      <w:r>
        <w:rPr>
          <w:rFonts w:eastAsia="SimSun"/>
          <w:szCs w:val="26"/>
        </w:rPr>
        <w:t xml:space="preserve"> </w:t>
      </w:r>
      <w:proofErr w:type="spellStart"/>
      <w:r>
        <w:rPr>
          <w:rFonts w:eastAsia="SimSun"/>
          <w:szCs w:val="26"/>
        </w:rPr>
        <w:t>l</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tr</w:t>
      </w:r>
      <w:r>
        <w:rPr>
          <w:rFonts w:eastAsia="SimSun"/>
          <w:szCs w:val="26"/>
        </w:rPr>
        <w:t>ị</w:t>
      </w:r>
      <w:proofErr w:type="spellEnd"/>
      <w:r>
        <w:rPr>
          <w:rFonts w:eastAsia="SimSun"/>
          <w:szCs w:val="26"/>
        </w:rPr>
        <w:t xml:space="preserve"> </w:t>
      </w:r>
      <w:proofErr w:type="spellStart"/>
      <w:r>
        <w:rPr>
          <w:rFonts w:eastAsia="SimSun"/>
          <w:szCs w:val="26"/>
        </w:rPr>
        <w:t>th</w:t>
      </w:r>
      <w:r>
        <w:rPr>
          <w:rFonts w:eastAsia="SimSun"/>
          <w:szCs w:val="26"/>
        </w:rPr>
        <w:t>ự</w:t>
      </w:r>
      <w:r>
        <w:rPr>
          <w:rFonts w:eastAsia="SimSun"/>
          <w:szCs w:val="26"/>
        </w:rPr>
        <w:t>c</w:t>
      </w:r>
      <w:proofErr w:type="spellEnd"/>
      <w:r>
        <w:rPr>
          <w:rFonts w:eastAsia="SimSun"/>
          <w:szCs w:val="26"/>
        </w:rPr>
        <w:t xml:space="preserve"> </w:t>
      </w:r>
      <w:proofErr w:type="spellStart"/>
      <w:r>
        <w:rPr>
          <w:rFonts w:eastAsia="SimSun"/>
          <w:szCs w:val="26"/>
        </w:rPr>
        <w:t>ti</w:t>
      </w:r>
      <w:r>
        <w:rPr>
          <w:rFonts w:eastAsia="SimSun"/>
          <w:szCs w:val="26"/>
        </w:rPr>
        <w:t>ễ</w:t>
      </w:r>
      <w:r>
        <w:rPr>
          <w:rFonts w:eastAsia="SimSun"/>
          <w:szCs w:val="26"/>
        </w:rPr>
        <w:t>n</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h</w:t>
      </w:r>
      <w:r>
        <w:rPr>
          <w:rFonts w:eastAsia="SimSun"/>
          <w:szCs w:val="26"/>
        </w:rPr>
        <w:t>ỗ</w:t>
      </w:r>
      <w:proofErr w:type="spellEnd"/>
      <w:r>
        <w:rPr>
          <w:rFonts w:eastAsia="SimSun"/>
          <w:szCs w:val="26"/>
        </w:rPr>
        <w:t xml:space="preserve"> </w:t>
      </w:r>
      <w:proofErr w:type="spellStart"/>
      <w:r>
        <w:rPr>
          <w:rFonts w:eastAsia="SimSun"/>
          <w:szCs w:val="26"/>
        </w:rPr>
        <w:t>tr</w:t>
      </w:r>
      <w:r>
        <w:rPr>
          <w:rFonts w:eastAsia="SimSun"/>
          <w:szCs w:val="26"/>
        </w:rPr>
        <w:t>ợ</w:t>
      </w:r>
      <w:proofErr w:type="spellEnd"/>
      <w:r>
        <w:rPr>
          <w:rFonts w:eastAsia="SimSun"/>
          <w:szCs w:val="26"/>
        </w:rPr>
        <w:t xml:space="preserve"> </w:t>
      </w:r>
      <w:proofErr w:type="spellStart"/>
      <w:r>
        <w:rPr>
          <w:rFonts w:eastAsia="SimSun"/>
          <w:szCs w:val="26"/>
        </w:rPr>
        <w:t>bác</w:t>
      </w:r>
      <w:proofErr w:type="spellEnd"/>
      <w:r>
        <w:rPr>
          <w:rFonts w:eastAsia="SimSun"/>
          <w:szCs w:val="26"/>
        </w:rPr>
        <w:t xml:space="preserve"> </w:t>
      </w:r>
      <w:proofErr w:type="spellStart"/>
      <w:r>
        <w:rPr>
          <w:rFonts w:eastAsia="SimSun"/>
          <w:szCs w:val="26"/>
        </w:rPr>
        <w:t>sĩ</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w:t>
      </w:r>
      <w:proofErr w:type="spellStart"/>
      <w:r>
        <w:rPr>
          <w:rFonts w:eastAsia="SimSun"/>
          <w:szCs w:val="26"/>
        </w:rPr>
        <w:t>b</w:t>
      </w:r>
      <w:r>
        <w:rPr>
          <w:rFonts w:eastAsia="SimSun"/>
          <w:szCs w:val="26"/>
        </w:rPr>
        <w:t>ệ</w:t>
      </w:r>
      <w:r>
        <w:rPr>
          <w:rFonts w:eastAsia="SimSun"/>
          <w:szCs w:val="26"/>
        </w:rPr>
        <w:t>nh</w:t>
      </w:r>
      <w:proofErr w:type="spellEnd"/>
      <w:r>
        <w:rPr>
          <w:rFonts w:eastAsia="SimSun"/>
          <w:szCs w:val="26"/>
        </w:rPr>
        <w:t xml:space="preserve"> </w:t>
      </w:r>
      <w:proofErr w:type="spellStart"/>
      <w:r>
        <w:rPr>
          <w:rFonts w:eastAsia="SimSun"/>
          <w:szCs w:val="26"/>
        </w:rPr>
        <w:t>nhân</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ch</w:t>
      </w:r>
      <w:r>
        <w:rPr>
          <w:rFonts w:eastAsia="SimSun"/>
          <w:szCs w:val="26"/>
        </w:rPr>
        <w:t>ẩ</w:t>
      </w:r>
      <w:r>
        <w:rPr>
          <w:rFonts w:eastAsia="SimSun"/>
          <w:szCs w:val="26"/>
        </w:rPr>
        <w:t>n</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sơ</w:t>
      </w:r>
      <w:proofErr w:type="spellEnd"/>
      <w:r>
        <w:rPr>
          <w:rFonts w:eastAsia="SimSun"/>
          <w:szCs w:val="26"/>
        </w:rPr>
        <w:t xml:space="preserve"> </w:t>
      </w:r>
      <w:proofErr w:type="spellStart"/>
      <w:r>
        <w:rPr>
          <w:rFonts w:eastAsia="SimSun"/>
          <w:szCs w:val="26"/>
        </w:rPr>
        <w:t>b</w:t>
      </w:r>
      <w:r>
        <w:rPr>
          <w:rFonts w:eastAsia="SimSun"/>
          <w:szCs w:val="26"/>
        </w:rPr>
        <w:t>ộ</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ti</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ki</w:t>
      </w:r>
      <w:r>
        <w:rPr>
          <w:rFonts w:eastAsia="SimSun"/>
          <w:szCs w:val="26"/>
        </w:rPr>
        <w:t>ệ</w:t>
      </w:r>
      <w:r>
        <w:rPr>
          <w:rFonts w:eastAsia="SimSun"/>
          <w:szCs w:val="26"/>
        </w:rPr>
        <w:t>m</w:t>
      </w:r>
      <w:proofErr w:type="spellEnd"/>
      <w:r>
        <w:rPr>
          <w:rFonts w:eastAsia="SimSun"/>
          <w:szCs w:val="26"/>
        </w:rPr>
        <w:t xml:space="preserve"> </w:t>
      </w:r>
      <w:proofErr w:type="spellStart"/>
      <w:r>
        <w:rPr>
          <w:rFonts w:eastAsia="SimSun"/>
          <w:szCs w:val="26"/>
        </w:rPr>
        <w:t>th</w:t>
      </w:r>
      <w:r>
        <w:rPr>
          <w:rFonts w:eastAsia="SimSun"/>
          <w:szCs w:val="26"/>
        </w:rPr>
        <w:t>ờ</w:t>
      </w:r>
      <w:r>
        <w:rPr>
          <w:rFonts w:eastAsia="SimSun"/>
          <w:szCs w:val="26"/>
        </w:rPr>
        <w:t>i</w:t>
      </w:r>
      <w:proofErr w:type="spellEnd"/>
      <w:r>
        <w:rPr>
          <w:rFonts w:eastAsia="SimSun"/>
          <w:szCs w:val="26"/>
        </w:rPr>
        <w:t xml:space="preserve"> </w:t>
      </w:r>
      <w:proofErr w:type="spellStart"/>
      <w:r>
        <w:rPr>
          <w:rFonts w:eastAsia="SimSun"/>
          <w:szCs w:val="26"/>
        </w:rPr>
        <w:t>gian</w:t>
      </w:r>
      <w:proofErr w:type="spellEnd"/>
      <w:r>
        <w:rPr>
          <w:rFonts w:eastAsia="SimSun"/>
          <w:szCs w:val="26"/>
        </w:rPr>
        <w:t xml:space="preserve"> </w:t>
      </w:r>
      <w:proofErr w:type="spellStart"/>
      <w:r>
        <w:rPr>
          <w:rFonts w:eastAsia="SimSun"/>
          <w:szCs w:val="26"/>
        </w:rPr>
        <w:t>và</w:t>
      </w:r>
      <w:proofErr w:type="spellEnd"/>
      <w:r>
        <w:rPr>
          <w:rFonts w:eastAsia="SimSun"/>
          <w:szCs w:val="26"/>
        </w:rPr>
        <w:t xml:space="preserve"> chi </w:t>
      </w:r>
      <w:proofErr w:type="spellStart"/>
      <w:r>
        <w:rPr>
          <w:rFonts w:eastAsia="SimSun"/>
          <w:szCs w:val="26"/>
        </w:rPr>
        <w:t>phí</w:t>
      </w:r>
      <w:proofErr w:type="spellEnd"/>
      <w:r>
        <w:rPr>
          <w:rFonts w:eastAsia="SimSun"/>
          <w:szCs w:val="26"/>
        </w:rPr>
        <w:t>.</w:t>
      </w:r>
      <w:r>
        <w:rPr>
          <w:szCs w:val="26"/>
          <w:lang w:val="pt-BR" w:eastAsia="ar-SA"/>
        </w:rPr>
        <w:fldChar w:fldCharType="begin"/>
      </w:r>
      <w:r>
        <w:rPr>
          <w:szCs w:val="26"/>
          <w:lang w:val="pt-BR" w:eastAsia="ar-SA"/>
        </w:rPr>
        <w:instrText xml:space="preserve"> ADDIN </w:instrText>
      </w:r>
      <w:r>
        <w:rPr>
          <w:szCs w:val="26"/>
          <w:lang w:val="pt-BR" w:eastAsia="ar-SA"/>
        </w:rPr>
        <w:fldChar w:fldCharType="end"/>
      </w:r>
      <w:r>
        <w:rPr>
          <w:szCs w:val="26"/>
          <w:lang w:val="pt-BR" w:eastAsia="ar-SA"/>
        </w:rPr>
        <w:fldChar w:fldCharType="begin"/>
      </w:r>
      <w:r>
        <w:rPr>
          <w:szCs w:val="26"/>
          <w:lang w:val="pt-BR" w:eastAsia="ar-SA"/>
        </w:rPr>
        <w:instrText xml:space="preserve"> ADDIN </w:instrText>
      </w:r>
      <w:r>
        <w:rPr>
          <w:szCs w:val="26"/>
          <w:lang w:val="pt-BR" w:eastAsia="ar-SA"/>
        </w:rPr>
        <w:fldChar w:fldCharType="end"/>
      </w:r>
    </w:p>
    <w:p w14:paraId="55FCBFB7" w14:textId="77777777" w:rsidR="00014921" w:rsidRDefault="00014921">
      <w:pPr>
        <w:rPr>
          <w:szCs w:val="26"/>
          <w:lang w:val="vi-VN"/>
        </w:rPr>
      </w:pPr>
    </w:p>
    <w:p w14:paraId="5C53B276" w14:textId="77777777" w:rsidR="00014921" w:rsidRDefault="00974781">
      <w:pPr>
        <w:pStyle w:val="Heading2"/>
      </w:pPr>
      <w:bookmarkStart w:id="1798" w:name="_Toc5825"/>
      <w:r>
        <w:t>Bổ sung</w:t>
      </w:r>
      <w:bookmarkEnd w:id="1798"/>
    </w:p>
    <w:p w14:paraId="11F230B0" w14:textId="77777777" w:rsidR="00014921" w:rsidRDefault="00974781">
      <w:pPr>
        <w:ind w:firstLineChars="100" w:firstLine="260"/>
        <w:rPr>
          <w:lang w:val="vi-VN"/>
        </w:rPr>
      </w:pPr>
      <w:r>
        <w:rPr>
          <w:lang w:val="vi-VN"/>
        </w:rPr>
        <w:t>Sau đây là phần bổ sung của em về các model đơn, model kết hợp và p</w:t>
      </w:r>
      <w:r>
        <w:rPr>
          <w:lang w:val="vi-VN"/>
        </w:rPr>
        <w:t>hần huấn luận mô hình stacking:</w:t>
      </w:r>
    </w:p>
    <w:p w14:paraId="13427EEC" w14:textId="77777777" w:rsidR="00014921" w:rsidRDefault="00974781">
      <w:pPr>
        <w:ind w:firstLine="0"/>
        <w:rPr>
          <w:lang w:val="vi-VN"/>
        </w:rPr>
      </w:pPr>
      <w:r>
        <w:rPr>
          <w:lang w:val="vi-VN"/>
        </w:rPr>
        <w:t>Chia dữ liệu :</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003"/>
        <w:gridCol w:w="1556"/>
        <w:gridCol w:w="940"/>
        <w:gridCol w:w="1031"/>
        <w:gridCol w:w="1088"/>
        <w:gridCol w:w="940"/>
        <w:gridCol w:w="985"/>
        <w:gridCol w:w="837"/>
        <w:gridCol w:w="905"/>
        <w:gridCol w:w="80"/>
      </w:tblGrid>
      <w:tr w:rsidR="00014921" w14:paraId="1EFED4BD" w14:textId="77777777">
        <w:trPr>
          <w:tblHeader/>
          <w:tblCellSpacing w:w="15" w:type="dxa"/>
        </w:trPr>
        <w:tc>
          <w:tcPr>
            <w:tcW w:w="0" w:type="auto"/>
            <w:tcBorders>
              <w:top w:val="single" w:sz="4" w:space="0" w:color="000000"/>
              <w:bottom w:val="single" w:sz="4" w:space="0" w:color="000000"/>
              <w:right w:val="single" w:sz="4" w:space="0" w:color="000000"/>
              <w:tl2br w:val="nil"/>
              <w:tr2bl w:val="nil"/>
            </w:tcBorders>
            <w:shd w:val="clear" w:color="auto" w:fill="auto"/>
            <w:vAlign w:val="center"/>
          </w:tcPr>
          <w:p w14:paraId="790BD2F0" w14:textId="77777777" w:rsidR="00014921" w:rsidRDefault="00974781">
            <w:pPr>
              <w:jc w:val="center"/>
              <w:rPr>
                <w:b/>
                <w:bCs/>
                <w:szCs w:val="26"/>
              </w:rPr>
            </w:pPr>
            <w:r>
              <w:rPr>
                <w:rFonts w:eastAsia="SimSun"/>
                <w:b/>
                <w:bCs/>
                <w:szCs w:val="26"/>
                <w:lang w:eastAsia="zh-CN" w:bidi="ar"/>
              </w:rPr>
              <w:t>Class</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55A82BA9" w14:textId="77777777" w:rsidR="00014921" w:rsidRDefault="00974781">
            <w:pPr>
              <w:jc w:val="center"/>
              <w:rPr>
                <w:b/>
                <w:bCs/>
                <w:szCs w:val="26"/>
              </w:rPr>
            </w:pPr>
            <w:r>
              <w:rPr>
                <w:rFonts w:eastAsia="SimSun"/>
                <w:b/>
                <w:bCs/>
                <w:szCs w:val="26"/>
                <w:lang w:eastAsia="zh-CN" w:bidi="ar"/>
              </w:rPr>
              <w:t>Description</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2F9FD095" w14:textId="77777777" w:rsidR="00014921" w:rsidRDefault="00974781">
            <w:pPr>
              <w:jc w:val="center"/>
              <w:rPr>
                <w:b/>
                <w:bCs/>
                <w:szCs w:val="26"/>
              </w:rPr>
            </w:pPr>
            <w:proofErr w:type="spellStart"/>
            <w:r>
              <w:rPr>
                <w:rFonts w:eastAsia="SimSun"/>
                <w:b/>
                <w:bCs/>
                <w:szCs w:val="26"/>
                <w:lang w:eastAsia="zh-CN" w:bidi="ar"/>
              </w:rPr>
              <w:t>Ả</w:t>
            </w:r>
            <w:r>
              <w:rPr>
                <w:rFonts w:eastAsia="SimSun"/>
                <w:b/>
                <w:bCs/>
                <w:szCs w:val="26"/>
                <w:lang w:eastAsia="zh-CN" w:bidi="ar"/>
              </w:rPr>
              <w:t>nh</w:t>
            </w:r>
            <w:proofErr w:type="spellEnd"/>
            <w:r>
              <w:rPr>
                <w:rFonts w:eastAsia="SimSun"/>
                <w:b/>
                <w:bCs/>
                <w:szCs w:val="26"/>
                <w:lang w:eastAsia="zh-CN" w:bidi="ar"/>
              </w:rPr>
              <w:t xml:space="preserve"> </w:t>
            </w:r>
            <w:proofErr w:type="spellStart"/>
            <w:r>
              <w:rPr>
                <w:rFonts w:eastAsia="SimSun"/>
                <w:b/>
                <w:bCs/>
                <w:szCs w:val="26"/>
                <w:lang w:eastAsia="zh-CN" w:bidi="ar"/>
              </w:rPr>
              <w:t>g</w:t>
            </w:r>
            <w:r>
              <w:rPr>
                <w:rFonts w:eastAsia="SimSun"/>
                <w:b/>
                <w:bCs/>
                <w:szCs w:val="26"/>
                <w:lang w:eastAsia="zh-CN" w:bidi="ar"/>
              </w:rPr>
              <w:t>ố</w:t>
            </w:r>
            <w:r>
              <w:rPr>
                <w:rFonts w:eastAsia="SimSun"/>
                <w:b/>
                <w:bCs/>
                <w:szCs w:val="26"/>
                <w:lang w:eastAsia="zh-CN" w:bidi="ar"/>
              </w:rPr>
              <w:t>c</w:t>
            </w:r>
            <w:proofErr w:type="spellEnd"/>
            <w:r>
              <w:rPr>
                <w:rFonts w:eastAsia="SimSun"/>
                <w:b/>
                <w:bCs/>
                <w:szCs w:val="26"/>
                <w:lang w:eastAsia="zh-CN" w:bidi="ar"/>
              </w:rPr>
              <w:t xml:space="preserve"> (</w:t>
            </w:r>
            <w:proofErr w:type="spellStart"/>
            <w:r>
              <w:rPr>
                <w:rFonts w:eastAsia="SimSun"/>
                <w:b/>
                <w:bCs/>
                <w:szCs w:val="26"/>
                <w:lang w:eastAsia="zh-CN" w:bidi="ar"/>
              </w:rPr>
              <w:t>T</w:t>
            </w:r>
            <w:r>
              <w:rPr>
                <w:rFonts w:eastAsia="SimSun"/>
                <w:b/>
                <w:bCs/>
                <w:szCs w:val="26"/>
                <w:lang w:eastAsia="zh-CN" w:bidi="ar"/>
              </w:rPr>
              <w:t>ổ</w:t>
            </w:r>
            <w:r>
              <w:rPr>
                <w:rFonts w:eastAsia="SimSun"/>
                <w:b/>
                <w:bCs/>
                <w:szCs w:val="26"/>
                <w:lang w:eastAsia="zh-CN" w:bidi="ar"/>
              </w:rPr>
              <w:t>ng</w:t>
            </w:r>
            <w:proofErr w:type="spellEnd"/>
            <w:r>
              <w:rPr>
                <w:rFonts w:eastAsia="SimSun"/>
                <w:b/>
                <w:bCs/>
                <w:szCs w:val="26"/>
                <w:lang w:eastAsia="zh-CN" w:bidi="ar"/>
              </w:rPr>
              <w:t>)</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2111A3F8" w14:textId="77777777" w:rsidR="00014921" w:rsidRDefault="00974781">
            <w:pPr>
              <w:jc w:val="center"/>
              <w:rPr>
                <w:b/>
                <w:bCs/>
                <w:szCs w:val="26"/>
              </w:rPr>
            </w:pPr>
            <w:r>
              <w:rPr>
                <w:rFonts w:eastAsia="SimSun"/>
                <w:b/>
                <w:bCs/>
                <w:szCs w:val="26"/>
                <w:lang w:eastAsia="zh-CN" w:bidi="ar"/>
              </w:rPr>
              <w:t xml:space="preserve">Train </w:t>
            </w:r>
            <w:proofErr w:type="spellStart"/>
            <w:r>
              <w:rPr>
                <w:rFonts w:eastAsia="SimSun"/>
                <w:b/>
                <w:bCs/>
                <w:szCs w:val="26"/>
                <w:lang w:eastAsia="zh-CN" w:bidi="ar"/>
              </w:rPr>
              <w:t>g</w:t>
            </w:r>
            <w:r>
              <w:rPr>
                <w:rFonts w:eastAsia="SimSun"/>
                <w:b/>
                <w:bCs/>
                <w:szCs w:val="26"/>
                <w:lang w:eastAsia="zh-CN" w:bidi="ar"/>
              </w:rPr>
              <w:t>ố</w:t>
            </w:r>
            <w:r>
              <w:rPr>
                <w:rFonts w:eastAsia="SimSun"/>
                <w:b/>
                <w:bCs/>
                <w:szCs w:val="26"/>
                <w:lang w:eastAsia="zh-CN" w:bidi="ar"/>
              </w:rPr>
              <w:t>c</w:t>
            </w:r>
            <w:proofErr w:type="spellEnd"/>
            <w:r>
              <w:rPr>
                <w:rFonts w:eastAsia="SimSun"/>
                <w:b/>
                <w:bCs/>
                <w:szCs w:val="26"/>
                <w:lang w:eastAsia="zh-CN" w:bidi="ar"/>
              </w:rPr>
              <w:t xml:space="preserve"> (70%)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CCC31A4" w14:textId="77777777" w:rsidR="00014921" w:rsidRDefault="00974781">
            <w:pPr>
              <w:jc w:val="center"/>
              <w:rPr>
                <w:b/>
                <w:bCs/>
                <w:szCs w:val="26"/>
              </w:rPr>
            </w:pPr>
            <w:r>
              <w:rPr>
                <w:rFonts w:eastAsia="SimSun"/>
                <w:b/>
                <w:bCs/>
                <w:szCs w:val="26"/>
                <w:lang w:eastAsia="zh-CN" w:bidi="ar"/>
              </w:rPr>
              <w:t xml:space="preserve">PP </w:t>
            </w:r>
            <w:proofErr w:type="spellStart"/>
            <w:r>
              <w:rPr>
                <w:rFonts w:eastAsia="SimSun"/>
                <w:b/>
                <w:bCs/>
                <w:szCs w:val="26"/>
                <w:lang w:eastAsia="zh-CN" w:bidi="ar"/>
              </w:rPr>
              <w:t>tăng</w:t>
            </w:r>
            <w:proofErr w:type="spellEnd"/>
            <w:r>
              <w:rPr>
                <w:rFonts w:eastAsia="SimSun"/>
                <w:b/>
                <w:bCs/>
                <w:szCs w:val="26"/>
                <w:lang w:eastAsia="zh-CN" w:bidi="ar"/>
              </w:rPr>
              <w:t xml:space="preserve"> </w:t>
            </w:r>
            <w:proofErr w:type="spellStart"/>
            <w:r>
              <w:rPr>
                <w:rFonts w:eastAsia="SimSun"/>
                <w:b/>
                <w:bCs/>
                <w:szCs w:val="26"/>
                <w:lang w:eastAsia="zh-CN" w:bidi="ar"/>
              </w:rPr>
              <w:t>cư</w:t>
            </w:r>
            <w:r>
              <w:rPr>
                <w:rFonts w:eastAsia="SimSun"/>
                <w:b/>
                <w:bCs/>
                <w:szCs w:val="26"/>
                <w:lang w:eastAsia="zh-CN" w:bidi="ar"/>
              </w:rPr>
              <w:t>ờ</w:t>
            </w:r>
            <w:r>
              <w:rPr>
                <w:rFonts w:eastAsia="SimSun"/>
                <w:b/>
                <w:bCs/>
                <w:szCs w:val="26"/>
                <w:lang w:eastAsia="zh-CN" w:bidi="ar"/>
              </w:rPr>
              <w:t>ng</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0994489" w14:textId="77777777" w:rsidR="00014921" w:rsidRDefault="00974781">
            <w:pPr>
              <w:jc w:val="center"/>
              <w:rPr>
                <w:b/>
                <w:bCs/>
                <w:szCs w:val="26"/>
              </w:rPr>
            </w:pPr>
            <w:proofErr w:type="spellStart"/>
            <w:r>
              <w:rPr>
                <w:rFonts w:eastAsia="SimSun"/>
                <w:b/>
                <w:bCs/>
                <w:szCs w:val="26"/>
                <w:lang w:eastAsia="zh-CN" w:bidi="ar"/>
              </w:rPr>
              <w:t>S</w:t>
            </w:r>
            <w:r>
              <w:rPr>
                <w:rFonts w:eastAsia="SimSun"/>
                <w:b/>
                <w:bCs/>
                <w:szCs w:val="26"/>
                <w:lang w:eastAsia="zh-CN" w:bidi="ar"/>
              </w:rPr>
              <w:t>ố</w:t>
            </w:r>
            <w:proofErr w:type="spellEnd"/>
            <w:r>
              <w:rPr>
                <w:rFonts w:eastAsia="SimSun"/>
                <w:b/>
                <w:bCs/>
                <w:szCs w:val="26"/>
                <w:lang w:eastAsia="zh-CN" w:bidi="ar"/>
              </w:rPr>
              <w:t xml:space="preserve"> </w:t>
            </w:r>
            <w:proofErr w:type="spellStart"/>
            <w:r>
              <w:rPr>
                <w:rFonts w:eastAsia="SimSun"/>
                <w:b/>
                <w:bCs/>
                <w:szCs w:val="26"/>
                <w:lang w:eastAsia="zh-CN" w:bidi="ar"/>
              </w:rPr>
              <w:t>ả</w:t>
            </w:r>
            <w:r>
              <w:rPr>
                <w:rFonts w:eastAsia="SimSun"/>
                <w:b/>
                <w:bCs/>
                <w:szCs w:val="26"/>
                <w:lang w:eastAsia="zh-CN" w:bidi="ar"/>
              </w:rPr>
              <w:t>nh</w:t>
            </w:r>
            <w:proofErr w:type="spellEnd"/>
            <w:r>
              <w:rPr>
                <w:rFonts w:eastAsia="SimSun"/>
                <w:b/>
                <w:bCs/>
                <w:szCs w:val="26"/>
                <w:lang w:eastAsia="zh-CN" w:bidi="ar"/>
              </w:rPr>
              <w:t xml:space="preserve"> </w:t>
            </w:r>
            <w:proofErr w:type="spellStart"/>
            <w:r>
              <w:rPr>
                <w:rFonts w:eastAsia="SimSun"/>
                <w:b/>
                <w:bCs/>
                <w:szCs w:val="26"/>
                <w:lang w:eastAsia="zh-CN" w:bidi="ar"/>
              </w:rPr>
              <w:t>đã</w:t>
            </w:r>
            <w:proofErr w:type="spellEnd"/>
            <w:r>
              <w:rPr>
                <w:rFonts w:eastAsia="SimSun"/>
                <w:b/>
                <w:bCs/>
                <w:szCs w:val="26"/>
                <w:lang w:eastAsia="zh-CN" w:bidi="ar"/>
              </w:rPr>
              <w:t xml:space="preserve"> </w:t>
            </w:r>
            <w:proofErr w:type="spellStart"/>
            <w:r>
              <w:rPr>
                <w:rFonts w:eastAsia="SimSun"/>
                <w:b/>
                <w:bCs/>
                <w:szCs w:val="26"/>
                <w:lang w:eastAsia="zh-CN" w:bidi="ar"/>
              </w:rPr>
              <w:t>tăng</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2E6FB16" w14:textId="77777777" w:rsidR="00014921" w:rsidRDefault="00974781">
            <w:pPr>
              <w:jc w:val="center"/>
              <w:rPr>
                <w:b/>
                <w:bCs/>
                <w:szCs w:val="26"/>
              </w:rPr>
            </w:pPr>
            <w:r>
              <w:rPr>
                <w:rFonts w:eastAsia="SimSun"/>
                <w:b/>
                <w:bCs/>
                <w:szCs w:val="26"/>
                <w:lang w:eastAsia="zh-CN" w:bidi="ar"/>
              </w:rPr>
              <w:t>Final Train</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423B4120" w14:textId="77777777" w:rsidR="00014921" w:rsidRDefault="00974781">
            <w:pPr>
              <w:jc w:val="center"/>
              <w:rPr>
                <w:b/>
                <w:bCs/>
                <w:szCs w:val="26"/>
              </w:rPr>
            </w:pPr>
            <w:r>
              <w:rPr>
                <w:rFonts w:eastAsia="SimSun"/>
                <w:b/>
                <w:bCs/>
                <w:szCs w:val="26"/>
                <w:lang w:eastAsia="zh-CN" w:bidi="ar"/>
              </w:rPr>
              <w:t>Val (10%)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63E4E90" w14:textId="77777777" w:rsidR="00014921" w:rsidRDefault="00974781">
            <w:pPr>
              <w:jc w:val="center"/>
              <w:rPr>
                <w:b/>
                <w:bCs/>
                <w:szCs w:val="26"/>
              </w:rPr>
            </w:pPr>
            <w:r>
              <w:rPr>
                <w:rFonts w:eastAsia="SimSun"/>
                <w:b/>
                <w:bCs/>
                <w:szCs w:val="26"/>
                <w:lang w:eastAsia="zh-CN" w:bidi="ar"/>
              </w:rPr>
              <w:t>Test (20%)</w:t>
            </w:r>
          </w:p>
        </w:tc>
        <w:tc>
          <w:tcPr>
            <w:tcW w:w="0" w:type="auto"/>
            <w:tcBorders>
              <w:tl2br w:val="nil"/>
              <w:tr2bl w:val="nil"/>
            </w:tcBorders>
            <w:shd w:val="clear" w:color="auto" w:fill="auto"/>
            <w:vAlign w:val="center"/>
          </w:tcPr>
          <w:p w14:paraId="4F58DC0E" w14:textId="77777777" w:rsidR="00014921" w:rsidRDefault="00014921">
            <w:pPr>
              <w:jc w:val="center"/>
              <w:rPr>
                <w:rFonts w:eastAsia="SimSun"/>
                <w:b/>
                <w:bCs/>
                <w:szCs w:val="26"/>
                <w:lang w:eastAsia="zh-CN" w:bidi="ar"/>
              </w:rPr>
            </w:pPr>
          </w:p>
        </w:tc>
      </w:tr>
      <w:tr w:rsidR="00014921" w14:paraId="136505A7" w14:textId="77777777">
        <w:trPr>
          <w:tblCellSpacing w:w="15" w:type="dxa"/>
        </w:trPr>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1340D5C" w14:textId="77777777" w:rsidR="00014921" w:rsidRDefault="00974781">
            <w:pPr>
              <w:jc w:val="left"/>
              <w:rPr>
                <w:szCs w:val="26"/>
              </w:rPr>
            </w:pPr>
            <w:r>
              <w:rPr>
                <w:rFonts w:eastAsia="SimSun"/>
                <w:szCs w:val="26"/>
                <w:lang w:eastAsia="zh-CN" w:bidi="ar"/>
              </w:rPr>
              <w:t>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4F14CD4" w14:textId="77777777" w:rsidR="00014921" w:rsidRDefault="00974781">
            <w:pPr>
              <w:jc w:val="left"/>
              <w:rPr>
                <w:szCs w:val="26"/>
              </w:rPr>
            </w:pPr>
            <w:r>
              <w:rPr>
                <w:rFonts w:eastAsia="SimSun"/>
                <w:szCs w:val="26"/>
                <w:lang w:eastAsia="zh-CN" w:bidi="ar"/>
              </w:rPr>
              <w:t>No DR</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281D22A8" w14:textId="77777777" w:rsidR="00014921" w:rsidRDefault="00974781">
            <w:pPr>
              <w:jc w:val="left"/>
              <w:rPr>
                <w:szCs w:val="26"/>
              </w:rPr>
            </w:pPr>
            <w:r>
              <w:rPr>
                <w:rFonts w:eastAsia="SimSun"/>
                <w:szCs w:val="26"/>
                <w:lang w:eastAsia="zh-CN" w:bidi="ar"/>
              </w:rPr>
              <w:t>1805</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0C73F02" w14:textId="77777777" w:rsidR="00014921" w:rsidRDefault="00974781">
            <w:pPr>
              <w:jc w:val="left"/>
              <w:rPr>
                <w:szCs w:val="26"/>
              </w:rPr>
            </w:pPr>
            <w:r>
              <w:rPr>
                <w:rFonts w:eastAsia="SimSun"/>
                <w:szCs w:val="26"/>
                <w:lang w:eastAsia="zh-CN" w:bidi="ar"/>
              </w:rPr>
              <w:t>1264</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6C8D723" w14:textId="77777777" w:rsidR="00014921" w:rsidRDefault="00974781">
            <w:pPr>
              <w:jc w:val="left"/>
              <w:rPr>
                <w:szCs w:val="26"/>
              </w:rPr>
            </w:pPr>
            <w:proofErr w:type="spellStart"/>
            <w:r>
              <w:rPr>
                <w:rFonts w:eastAsia="SimSun"/>
                <w:szCs w:val="26"/>
                <w:lang w:eastAsia="zh-CN" w:bidi="ar"/>
              </w:rPr>
              <w:t>Không</w:t>
            </w:r>
            <w:proofErr w:type="spellEnd"/>
            <w:r>
              <w:rPr>
                <w:rFonts w:eastAsia="SimSun"/>
                <w:szCs w:val="26"/>
                <w:lang w:eastAsia="zh-CN" w:bidi="ar"/>
              </w:rPr>
              <w:t xml:space="preserve"> </w:t>
            </w:r>
            <w:proofErr w:type="spellStart"/>
            <w:r>
              <w:rPr>
                <w:rFonts w:eastAsia="SimSun"/>
                <w:szCs w:val="26"/>
                <w:lang w:eastAsia="zh-CN" w:bidi="ar"/>
              </w:rPr>
              <w:t>tăng</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1F24863" w14:textId="77777777" w:rsidR="00014921" w:rsidRDefault="00974781">
            <w:pPr>
              <w:jc w:val="left"/>
              <w:rPr>
                <w:szCs w:val="26"/>
              </w:rPr>
            </w:pPr>
            <w:r>
              <w:rPr>
                <w:rFonts w:eastAsia="SimSun"/>
                <w:szCs w:val="26"/>
                <w:lang w:eastAsia="zh-CN" w:bidi="ar"/>
              </w:rPr>
              <w:t>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6CFC7EC" w14:textId="77777777" w:rsidR="00014921" w:rsidRDefault="00974781">
            <w:pPr>
              <w:jc w:val="left"/>
              <w:rPr>
                <w:szCs w:val="26"/>
              </w:rPr>
            </w:pPr>
            <w:r>
              <w:rPr>
                <w:rFonts w:eastAsia="SimSun"/>
                <w:szCs w:val="26"/>
                <w:lang w:eastAsia="zh-CN" w:bidi="ar"/>
              </w:rPr>
              <w:t>1264</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C3566ED" w14:textId="77777777" w:rsidR="00014921" w:rsidRDefault="00974781">
            <w:pPr>
              <w:jc w:val="left"/>
              <w:rPr>
                <w:szCs w:val="26"/>
              </w:rPr>
            </w:pPr>
            <w:r>
              <w:rPr>
                <w:rFonts w:eastAsia="SimSun"/>
                <w:szCs w:val="26"/>
                <w:lang w:eastAsia="zh-CN" w:bidi="ar"/>
              </w:rPr>
              <w:t>180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7BA62CB" w14:textId="77777777" w:rsidR="00014921" w:rsidRDefault="00974781">
            <w:pPr>
              <w:jc w:val="left"/>
              <w:rPr>
                <w:szCs w:val="26"/>
              </w:rPr>
            </w:pPr>
            <w:r>
              <w:rPr>
                <w:rFonts w:eastAsia="SimSun"/>
                <w:szCs w:val="26"/>
                <w:lang w:eastAsia="zh-CN" w:bidi="ar"/>
              </w:rPr>
              <w:t>361</w:t>
            </w:r>
          </w:p>
        </w:tc>
        <w:tc>
          <w:tcPr>
            <w:tcW w:w="0" w:type="auto"/>
            <w:tcBorders>
              <w:tl2br w:val="nil"/>
              <w:tr2bl w:val="nil"/>
            </w:tcBorders>
            <w:shd w:val="clear" w:color="auto" w:fill="auto"/>
            <w:vAlign w:val="center"/>
          </w:tcPr>
          <w:p w14:paraId="746CF7A2" w14:textId="77777777" w:rsidR="00014921" w:rsidRDefault="00014921">
            <w:pPr>
              <w:jc w:val="left"/>
              <w:rPr>
                <w:rFonts w:eastAsia="SimSun"/>
                <w:szCs w:val="26"/>
                <w:lang w:eastAsia="zh-CN" w:bidi="ar"/>
              </w:rPr>
            </w:pPr>
          </w:p>
        </w:tc>
      </w:tr>
      <w:tr w:rsidR="00014921" w14:paraId="45418E68" w14:textId="77777777">
        <w:trPr>
          <w:tblCellSpacing w:w="15" w:type="dxa"/>
        </w:trPr>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25969EA1" w14:textId="77777777" w:rsidR="00014921" w:rsidRDefault="00974781">
            <w:pPr>
              <w:jc w:val="left"/>
              <w:rPr>
                <w:szCs w:val="26"/>
              </w:rPr>
            </w:pPr>
            <w:r>
              <w:rPr>
                <w:rFonts w:eastAsia="SimSun"/>
                <w:szCs w:val="26"/>
                <w:lang w:eastAsia="zh-CN" w:bidi="ar"/>
              </w:rPr>
              <w:lastRenderedPageBreak/>
              <w:t>1</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E503A7E" w14:textId="77777777" w:rsidR="00014921" w:rsidRDefault="00974781">
            <w:pPr>
              <w:jc w:val="left"/>
              <w:rPr>
                <w:szCs w:val="26"/>
              </w:rPr>
            </w:pPr>
            <w:r>
              <w:rPr>
                <w:rFonts w:eastAsia="SimSun"/>
                <w:szCs w:val="26"/>
                <w:lang w:eastAsia="zh-CN" w:bidi="ar"/>
              </w:rPr>
              <w:t>Mild</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6E0A980" w14:textId="77777777" w:rsidR="00014921" w:rsidRDefault="00974781">
            <w:pPr>
              <w:jc w:val="left"/>
              <w:rPr>
                <w:szCs w:val="26"/>
              </w:rPr>
            </w:pPr>
            <w:r>
              <w:rPr>
                <w:rFonts w:eastAsia="SimSun"/>
                <w:szCs w:val="26"/>
                <w:lang w:eastAsia="zh-CN" w:bidi="ar"/>
              </w:rPr>
              <w:t>370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3D3500A" w14:textId="77777777" w:rsidR="00014921" w:rsidRDefault="00974781">
            <w:pPr>
              <w:jc w:val="left"/>
              <w:rPr>
                <w:szCs w:val="26"/>
              </w:rPr>
            </w:pPr>
            <w:r>
              <w:rPr>
                <w:rFonts w:eastAsia="SimSun"/>
                <w:szCs w:val="26"/>
                <w:lang w:eastAsia="zh-CN" w:bidi="ar"/>
              </w:rPr>
              <w:t>259</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CB286D9" w14:textId="77777777" w:rsidR="00014921" w:rsidRDefault="00974781">
            <w:pPr>
              <w:jc w:val="left"/>
              <w:rPr>
                <w:szCs w:val="26"/>
              </w:rPr>
            </w:pPr>
            <w:proofErr w:type="spellStart"/>
            <w:r>
              <w:rPr>
                <w:rFonts w:eastAsia="SimSun"/>
                <w:szCs w:val="26"/>
                <w:lang w:eastAsia="zh-CN" w:bidi="ar"/>
              </w:rPr>
              <w:t>L</w:t>
            </w:r>
            <w:r>
              <w:rPr>
                <w:rFonts w:eastAsia="SimSun"/>
                <w:szCs w:val="26"/>
                <w:lang w:eastAsia="zh-CN" w:bidi="ar"/>
              </w:rPr>
              <w:t>ậ</w:t>
            </w:r>
            <w:r>
              <w:rPr>
                <w:rFonts w:eastAsia="SimSun"/>
                <w:szCs w:val="26"/>
                <w:lang w:eastAsia="zh-CN" w:bidi="ar"/>
              </w:rPr>
              <w:t>t</w:t>
            </w:r>
            <w:proofErr w:type="spellEnd"/>
            <w:r>
              <w:rPr>
                <w:rFonts w:eastAsia="SimSun"/>
                <w:szCs w:val="26"/>
                <w:lang w:eastAsia="zh-CN" w:bidi="ar"/>
              </w:rPr>
              <w:t xml:space="preserve"> </w:t>
            </w:r>
            <w:proofErr w:type="spellStart"/>
            <w:r>
              <w:rPr>
                <w:rFonts w:eastAsia="SimSun"/>
                <w:szCs w:val="26"/>
                <w:lang w:eastAsia="zh-CN" w:bidi="ar"/>
              </w:rPr>
              <w:t>ngang</w:t>
            </w:r>
            <w:proofErr w:type="spellEnd"/>
            <w:r>
              <w:rPr>
                <w:rFonts w:eastAsia="SimSun"/>
                <w:szCs w:val="26"/>
                <w:lang w:eastAsia="zh-CN" w:bidi="ar"/>
              </w:rPr>
              <w:t xml:space="preserve">, </w:t>
            </w:r>
            <w:proofErr w:type="spellStart"/>
            <w:r>
              <w:rPr>
                <w:rFonts w:eastAsia="SimSun"/>
                <w:szCs w:val="26"/>
                <w:lang w:eastAsia="zh-CN" w:bidi="ar"/>
              </w:rPr>
              <w:t>Tăng</w:t>
            </w:r>
            <w:proofErr w:type="spellEnd"/>
            <w:r>
              <w:rPr>
                <w:rFonts w:eastAsia="SimSun"/>
                <w:szCs w:val="26"/>
                <w:lang w:eastAsia="zh-CN" w:bidi="ar"/>
              </w:rPr>
              <w:t xml:space="preserve"> </w:t>
            </w:r>
            <w:proofErr w:type="spellStart"/>
            <w:r>
              <w:rPr>
                <w:rFonts w:eastAsia="SimSun"/>
                <w:szCs w:val="26"/>
                <w:lang w:eastAsia="zh-CN" w:bidi="ar"/>
              </w:rPr>
              <w:t>sáng</w:t>
            </w:r>
            <w:proofErr w:type="spellEnd"/>
            <w:r>
              <w:rPr>
                <w:rFonts w:eastAsia="SimSun"/>
                <w:szCs w:val="26"/>
                <w:lang w:eastAsia="zh-CN" w:bidi="ar"/>
              </w:rPr>
              <w:t xml:space="preserve">, </w:t>
            </w:r>
            <w:proofErr w:type="spellStart"/>
            <w:r>
              <w:rPr>
                <w:rFonts w:eastAsia="SimSun"/>
                <w:szCs w:val="26"/>
                <w:lang w:eastAsia="zh-CN" w:bidi="ar"/>
              </w:rPr>
              <w:t>Thêm</w:t>
            </w:r>
            <w:proofErr w:type="spellEnd"/>
            <w:r>
              <w:rPr>
                <w:rFonts w:eastAsia="SimSun"/>
                <w:szCs w:val="26"/>
                <w:lang w:eastAsia="zh-CN" w:bidi="ar"/>
              </w:rPr>
              <w:t xml:space="preserve"> </w:t>
            </w:r>
            <w:proofErr w:type="spellStart"/>
            <w:r>
              <w:rPr>
                <w:rFonts w:eastAsia="SimSun"/>
                <w:szCs w:val="26"/>
                <w:lang w:eastAsia="zh-CN" w:bidi="ar"/>
              </w:rPr>
              <w:t>nhi</w:t>
            </w:r>
            <w:r>
              <w:rPr>
                <w:rFonts w:eastAsia="SimSun"/>
                <w:szCs w:val="26"/>
                <w:lang w:eastAsia="zh-CN" w:bidi="ar"/>
              </w:rPr>
              <w:t>ễ</w:t>
            </w:r>
            <w:r>
              <w:rPr>
                <w:rFonts w:eastAsia="SimSun"/>
                <w:szCs w:val="26"/>
                <w:lang w:eastAsia="zh-CN" w:bidi="ar"/>
              </w:rPr>
              <w:t>u</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7EBE602" w14:textId="77777777" w:rsidR="00014921" w:rsidRDefault="00974781">
            <w:pPr>
              <w:jc w:val="left"/>
              <w:rPr>
                <w:szCs w:val="26"/>
              </w:rPr>
            </w:pPr>
            <w:r>
              <w:rPr>
                <w:rFonts w:eastAsia="SimSun"/>
                <w:szCs w:val="26"/>
                <w:lang w:eastAsia="zh-CN" w:bidi="ar"/>
              </w:rPr>
              <w:t>641</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FE3B6E3" w14:textId="77777777" w:rsidR="00014921" w:rsidRDefault="00974781">
            <w:pPr>
              <w:jc w:val="left"/>
              <w:rPr>
                <w:szCs w:val="26"/>
              </w:rPr>
            </w:pPr>
            <w:r>
              <w:rPr>
                <w:rFonts w:eastAsia="SimSun"/>
                <w:szCs w:val="26"/>
                <w:lang w:eastAsia="zh-CN" w:bidi="ar"/>
              </w:rPr>
              <w:t>900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DEC0C58" w14:textId="77777777" w:rsidR="00014921" w:rsidRDefault="00974781">
            <w:pPr>
              <w:jc w:val="left"/>
              <w:rPr>
                <w:szCs w:val="26"/>
              </w:rPr>
            </w:pPr>
            <w:r>
              <w:rPr>
                <w:rFonts w:eastAsia="SimSun"/>
                <w:szCs w:val="26"/>
                <w:lang w:eastAsia="zh-CN" w:bidi="ar"/>
              </w:rPr>
              <w:t>37</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3A23268" w14:textId="77777777" w:rsidR="00014921" w:rsidRDefault="00974781">
            <w:pPr>
              <w:jc w:val="left"/>
              <w:rPr>
                <w:szCs w:val="26"/>
              </w:rPr>
            </w:pPr>
            <w:r>
              <w:rPr>
                <w:rFonts w:eastAsia="SimSun"/>
                <w:szCs w:val="26"/>
                <w:lang w:eastAsia="zh-CN" w:bidi="ar"/>
              </w:rPr>
              <w:t>74</w:t>
            </w:r>
          </w:p>
        </w:tc>
        <w:tc>
          <w:tcPr>
            <w:tcW w:w="0" w:type="auto"/>
            <w:tcBorders>
              <w:tl2br w:val="nil"/>
              <w:tr2bl w:val="nil"/>
            </w:tcBorders>
            <w:shd w:val="clear" w:color="auto" w:fill="auto"/>
            <w:vAlign w:val="center"/>
          </w:tcPr>
          <w:p w14:paraId="7074A096" w14:textId="77777777" w:rsidR="00014921" w:rsidRDefault="00014921">
            <w:pPr>
              <w:jc w:val="left"/>
              <w:rPr>
                <w:rFonts w:eastAsia="SimSun"/>
                <w:szCs w:val="26"/>
                <w:lang w:eastAsia="zh-CN" w:bidi="ar"/>
              </w:rPr>
            </w:pPr>
          </w:p>
        </w:tc>
      </w:tr>
      <w:tr w:rsidR="00014921" w14:paraId="1528006A" w14:textId="77777777">
        <w:trPr>
          <w:tblCellSpacing w:w="15" w:type="dxa"/>
        </w:trPr>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F01059E" w14:textId="77777777" w:rsidR="00014921" w:rsidRDefault="00974781">
            <w:pPr>
              <w:jc w:val="left"/>
              <w:rPr>
                <w:szCs w:val="26"/>
              </w:rPr>
            </w:pPr>
            <w:r>
              <w:rPr>
                <w:rFonts w:eastAsia="SimSun"/>
                <w:szCs w:val="26"/>
                <w:lang w:eastAsia="zh-CN" w:bidi="ar"/>
              </w:rPr>
              <w:t>2</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541766E" w14:textId="77777777" w:rsidR="00014921" w:rsidRDefault="00974781">
            <w:pPr>
              <w:jc w:val="left"/>
              <w:rPr>
                <w:szCs w:val="26"/>
              </w:rPr>
            </w:pPr>
            <w:r>
              <w:rPr>
                <w:rFonts w:eastAsia="SimSun"/>
                <w:szCs w:val="26"/>
                <w:lang w:eastAsia="zh-CN" w:bidi="ar"/>
              </w:rPr>
              <w:t>Moderate</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B6959DE" w14:textId="77777777" w:rsidR="00014921" w:rsidRDefault="00974781">
            <w:pPr>
              <w:jc w:val="left"/>
              <w:rPr>
                <w:szCs w:val="26"/>
              </w:rPr>
            </w:pPr>
            <w:r>
              <w:rPr>
                <w:rFonts w:eastAsia="SimSun"/>
                <w:szCs w:val="26"/>
                <w:lang w:eastAsia="zh-CN" w:bidi="ar"/>
              </w:rPr>
              <w:t>999</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3A94F73" w14:textId="77777777" w:rsidR="00014921" w:rsidRDefault="00974781">
            <w:pPr>
              <w:jc w:val="left"/>
              <w:rPr>
                <w:szCs w:val="26"/>
              </w:rPr>
            </w:pPr>
            <w:r>
              <w:rPr>
                <w:rFonts w:eastAsia="SimSun"/>
                <w:szCs w:val="26"/>
                <w:lang w:eastAsia="zh-CN" w:bidi="ar"/>
              </w:rPr>
              <w:t>699</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159B24B" w14:textId="77777777" w:rsidR="00014921" w:rsidRDefault="00974781">
            <w:pPr>
              <w:jc w:val="left"/>
              <w:rPr>
                <w:szCs w:val="26"/>
              </w:rPr>
            </w:pPr>
            <w:proofErr w:type="spellStart"/>
            <w:r>
              <w:rPr>
                <w:rFonts w:eastAsia="SimSun"/>
                <w:szCs w:val="26"/>
                <w:lang w:eastAsia="zh-CN" w:bidi="ar"/>
              </w:rPr>
              <w:t>L</w:t>
            </w:r>
            <w:r>
              <w:rPr>
                <w:rFonts w:eastAsia="SimSun"/>
                <w:szCs w:val="26"/>
                <w:lang w:eastAsia="zh-CN" w:bidi="ar"/>
              </w:rPr>
              <w:t>ậ</w:t>
            </w:r>
            <w:r>
              <w:rPr>
                <w:rFonts w:eastAsia="SimSun"/>
                <w:szCs w:val="26"/>
                <w:lang w:eastAsia="zh-CN" w:bidi="ar"/>
              </w:rPr>
              <w:t>t</w:t>
            </w:r>
            <w:proofErr w:type="spellEnd"/>
            <w:r>
              <w:rPr>
                <w:rFonts w:eastAsia="SimSun"/>
                <w:szCs w:val="26"/>
                <w:lang w:eastAsia="zh-CN" w:bidi="ar"/>
              </w:rPr>
              <w:t xml:space="preserve"> </w:t>
            </w:r>
            <w:proofErr w:type="spellStart"/>
            <w:r>
              <w:rPr>
                <w:rFonts w:eastAsia="SimSun"/>
                <w:szCs w:val="26"/>
                <w:lang w:eastAsia="zh-CN" w:bidi="ar"/>
              </w:rPr>
              <w:t>ngang</w:t>
            </w:r>
            <w:proofErr w:type="spellEnd"/>
            <w:r>
              <w:rPr>
                <w:rFonts w:eastAsia="SimSun"/>
                <w:szCs w:val="26"/>
                <w:lang w:eastAsia="zh-CN" w:bidi="ar"/>
              </w:rPr>
              <w:t xml:space="preserve">, </w:t>
            </w:r>
            <w:proofErr w:type="spellStart"/>
            <w:r>
              <w:rPr>
                <w:rFonts w:eastAsia="SimSun"/>
                <w:szCs w:val="26"/>
                <w:lang w:eastAsia="zh-CN" w:bidi="ar"/>
              </w:rPr>
              <w:t>Tăng</w:t>
            </w:r>
            <w:proofErr w:type="spellEnd"/>
            <w:r>
              <w:rPr>
                <w:rFonts w:eastAsia="SimSun"/>
                <w:szCs w:val="26"/>
                <w:lang w:eastAsia="zh-CN" w:bidi="ar"/>
              </w:rPr>
              <w:t xml:space="preserve"> </w:t>
            </w:r>
            <w:proofErr w:type="spellStart"/>
            <w:r>
              <w:rPr>
                <w:rFonts w:eastAsia="SimSun"/>
                <w:szCs w:val="26"/>
                <w:lang w:eastAsia="zh-CN" w:bidi="ar"/>
              </w:rPr>
              <w:t>sáng</w:t>
            </w:r>
            <w:proofErr w:type="spellEnd"/>
            <w:r>
              <w:rPr>
                <w:rFonts w:eastAsia="SimSun"/>
                <w:szCs w:val="26"/>
                <w:lang w:eastAsia="zh-CN" w:bidi="ar"/>
              </w:rPr>
              <w:t xml:space="preserve">, </w:t>
            </w:r>
            <w:proofErr w:type="spellStart"/>
            <w:r>
              <w:rPr>
                <w:rFonts w:eastAsia="SimSun"/>
                <w:szCs w:val="26"/>
                <w:lang w:eastAsia="zh-CN" w:bidi="ar"/>
              </w:rPr>
              <w:t>Thêm</w:t>
            </w:r>
            <w:proofErr w:type="spellEnd"/>
            <w:r>
              <w:rPr>
                <w:rFonts w:eastAsia="SimSun"/>
                <w:szCs w:val="26"/>
                <w:lang w:eastAsia="zh-CN" w:bidi="ar"/>
              </w:rPr>
              <w:t xml:space="preserve"> </w:t>
            </w:r>
            <w:proofErr w:type="spellStart"/>
            <w:r>
              <w:rPr>
                <w:rFonts w:eastAsia="SimSun"/>
                <w:szCs w:val="26"/>
                <w:lang w:eastAsia="zh-CN" w:bidi="ar"/>
              </w:rPr>
              <w:t>nhi</w:t>
            </w:r>
            <w:r>
              <w:rPr>
                <w:rFonts w:eastAsia="SimSun"/>
                <w:szCs w:val="26"/>
                <w:lang w:eastAsia="zh-CN" w:bidi="ar"/>
              </w:rPr>
              <w:t>ễ</w:t>
            </w:r>
            <w:r>
              <w:rPr>
                <w:rFonts w:eastAsia="SimSun"/>
                <w:szCs w:val="26"/>
                <w:lang w:eastAsia="zh-CN" w:bidi="ar"/>
              </w:rPr>
              <w:t>u</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9198D9B" w14:textId="77777777" w:rsidR="00014921" w:rsidRDefault="00974781">
            <w:pPr>
              <w:jc w:val="left"/>
              <w:rPr>
                <w:szCs w:val="26"/>
              </w:rPr>
            </w:pPr>
            <w:r>
              <w:rPr>
                <w:rFonts w:eastAsia="SimSun"/>
                <w:szCs w:val="26"/>
                <w:lang w:eastAsia="zh-CN" w:bidi="ar"/>
              </w:rPr>
              <w:t>201</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45A7384" w14:textId="77777777" w:rsidR="00014921" w:rsidRDefault="00974781">
            <w:pPr>
              <w:jc w:val="left"/>
              <w:rPr>
                <w:szCs w:val="26"/>
              </w:rPr>
            </w:pPr>
            <w:r>
              <w:rPr>
                <w:rFonts w:eastAsia="SimSun"/>
                <w:szCs w:val="26"/>
                <w:lang w:eastAsia="zh-CN" w:bidi="ar"/>
              </w:rPr>
              <w:t>900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D0E45B9" w14:textId="77777777" w:rsidR="00014921" w:rsidRDefault="00974781">
            <w:pPr>
              <w:jc w:val="left"/>
              <w:rPr>
                <w:szCs w:val="26"/>
              </w:rPr>
            </w:pPr>
            <w:r>
              <w:rPr>
                <w:rFonts w:eastAsia="SimSun"/>
                <w:szCs w:val="26"/>
                <w:lang w:eastAsia="zh-CN" w:bidi="ar"/>
              </w:rPr>
              <w:t>100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5795C1F1" w14:textId="77777777" w:rsidR="00014921" w:rsidRDefault="00974781">
            <w:pPr>
              <w:jc w:val="left"/>
              <w:rPr>
                <w:szCs w:val="26"/>
              </w:rPr>
            </w:pPr>
            <w:r>
              <w:rPr>
                <w:rFonts w:eastAsia="SimSun"/>
                <w:szCs w:val="26"/>
                <w:lang w:eastAsia="zh-CN" w:bidi="ar"/>
              </w:rPr>
              <w:t>200</w:t>
            </w:r>
          </w:p>
        </w:tc>
        <w:tc>
          <w:tcPr>
            <w:tcW w:w="0" w:type="auto"/>
            <w:tcBorders>
              <w:tl2br w:val="nil"/>
              <w:tr2bl w:val="nil"/>
            </w:tcBorders>
            <w:shd w:val="clear" w:color="auto" w:fill="auto"/>
            <w:vAlign w:val="center"/>
          </w:tcPr>
          <w:p w14:paraId="273E1E95" w14:textId="77777777" w:rsidR="00014921" w:rsidRDefault="00014921">
            <w:pPr>
              <w:jc w:val="left"/>
              <w:rPr>
                <w:rFonts w:eastAsia="SimSun"/>
                <w:szCs w:val="26"/>
                <w:lang w:eastAsia="zh-CN" w:bidi="ar"/>
              </w:rPr>
            </w:pPr>
          </w:p>
        </w:tc>
      </w:tr>
      <w:tr w:rsidR="00014921" w14:paraId="5372B94B" w14:textId="77777777">
        <w:trPr>
          <w:tblCellSpacing w:w="15" w:type="dxa"/>
        </w:trPr>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3AA4A485" w14:textId="77777777" w:rsidR="00014921" w:rsidRDefault="00974781">
            <w:pPr>
              <w:jc w:val="left"/>
              <w:rPr>
                <w:szCs w:val="26"/>
              </w:rPr>
            </w:pPr>
            <w:r>
              <w:rPr>
                <w:rFonts w:eastAsia="SimSun"/>
                <w:szCs w:val="26"/>
                <w:lang w:eastAsia="zh-CN" w:bidi="ar"/>
              </w:rPr>
              <w:t>3</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59485D21" w14:textId="77777777" w:rsidR="00014921" w:rsidRDefault="00974781">
            <w:pPr>
              <w:jc w:val="left"/>
              <w:rPr>
                <w:szCs w:val="26"/>
              </w:rPr>
            </w:pPr>
            <w:r>
              <w:rPr>
                <w:rFonts w:eastAsia="SimSun"/>
                <w:szCs w:val="26"/>
                <w:lang w:eastAsia="zh-CN" w:bidi="ar"/>
              </w:rPr>
              <w:t>Severe</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48299A86" w14:textId="77777777" w:rsidR="00014921" w:rsidRDefault="00974781">
            <w:pPr>
              <w:jc w:val="left"/>
              <w:rPr>
                <w:szCs w:val="26"/>
              </w:rPr>
            </w:pPr>
            <w:r>
              <w:rPr>
                <w:rFonts w:eastAsia="SimSun"/>
                <w:szCs w:val="26"/>
                <w:lang w:eastAsia="zh-CN" w:bidi="ar"/>
              </w:rPr>
              <w:t>193</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F19D0DB" w14:textId="77777777" w:rsidR="00014921" w:rsidRDefault="00974781">
            <w:pPr>
              <w:jc w:val="left"/>
              <w:rPr>
                <w:szCs w:val="26"/>
              </w:rPr>
            </w:pPr>
            <w:r>
              <w:rPr>
                <w:rFonts w:eastAsia="SimSun"/>
                <w:szCs w:val="26"/>
                <w:lang w:eastAsia="zh-CN" w:bidi="ar"/>
              </w:rPr>
              <w:t>135</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C6E5B05" w14:textId="77777777" w:rsidR="00014921" w:rsidRDefault="00974781">
            <w:pPr>
              <w:jc w:val="left"/>
              <w:rPr>
                <w:szCs w:val="26"/>
              </w:rPr>
            </w:pPr>
            <w:proofErr w:type="spellStart"/>
            <w:r>
              <w:rPr>
                <w:rFonts w:eastAsia="SimSun"/>
                <w:szCs w:val="26"/>
                <w:lang w:eastAsia="zh-CN" w:bidi="ar"/>
              </w:rPr>
              <w:t>L</w:t>
            </w:r>
            <w:r>
              <w:rPr>
                <w:rFonts w:eastAsia="SimSun"/>
                <w:szCs w:val="26"/>
                <w:lang w:eastAsia="zh-CN" w:bidi="ar"/>
              </w:rPr>
              <w:t>ậ</w:t>
            </w:r>
            <w:r>
              <w:rPr>
                <w:rFonts w:eastAsia="SimSun"/>
                <w:szCs w:val="26"/>
                <w:lang w:eastAsia="zh-CN" w:bidi="ar"/>
              </w:rPr>
              <w:t>t</w:t>
            </w:r>
            <w:proofErr w:type="spellEnd"/>
            <w:r>
              <w:rPr>
                <w:rFonts w:eastAsia="SimSun"/>
                <w:szCs w:val="26"/>
                <w:lang w:eastAsia="zh-CN" w:bidi="ar"/>
              </w:rPr>
              <w:t xml:space="preserve"> </w:t>
            </w:r>
            <w:proofErr w:type="spellStart"/>
            <w:r>
              <w:rPr>
                <w:rFonts w:eastAsia="SimSun"/>
                <w:szCs w:val="26"/>
                <w:lang w:eastAsia="zh-CN" w:bidi="ar"/>
              </w:rPr>
              <w:t>ngang</w:t>
            </w:r>
            <w:proofErr w:type="spellEnd"/>
            <w:r>
              <w:rPr>
                <w:rFonts w:eastAsia="SimSun"/>
                <w:szCs w:val="26"/>
                <w:lang w:eastAsia="zh-CN" w:bidi="ar"/>
              </w:rPr>
              <w:t xml:space="preserve">, </w:t>
            </w:r>
            <w:proofErr w:type="spellStart"/>
            <w:r>
              <w:rPr>
                <w:rFonts w:eastAsia="SimSun"/>
                <w:szCs w:val="26"/>
                <w:lang w:eastAsia="zh-CN" w:bidi="ar"/>
              </w:rPr>
              <w:t>Tăng</w:t>
            </w:r>
            <w:proofErr w:type="spellEnd"/>
            <w:r>
              <w:rPr>
                <w:rFonts w:eastAsia="SimSun"/>
                <w:szCs w:val="26"/>
                <w:lang w:eastAsia="zh-CN" w:bidi="ar"/>
              </w:rPr>
              <w:t xml:space="preserve"> </w:t>
            </w:r>
            <w:proofErr w:type="spellStart"/>
            <w:r>
              <w:rPr>
                <w:rFonts w:eastAsia="SimSun"/>
                <w:szCs w:val="26"/>
                <w:lang w:eastAsia="zh-CN" w:bidi="ar"/>
              </w:rPr>
              <w:t>sáng</w:t>
            </w:r>
            <w:proofErr w:type="spellEnd"/>
            <w:r>
              <w:rPr>
                <w:rFonts w:eastAsia="SimSun"/>
                <w:szCs w:val="26"/>
                <w:lang w:eastAsia="zh-CN" w:bidi="ar"/>
              </w:rPr>
              <w:t xml:space="preserve">, </w:t>
            </w:r>
            <w:proofErr w:type="spellStart"/>
            <w:r>
              <w:rPr>
                <w:rFonts w:eastAsia="SimSun"/>
                <w:szCs w:val="26"/>
                <w:lang w:eastAsia="zh-CN" w:bidi="ar"/>
              </w:rPr>
              <w:t>Thêm</w:t>
            </w:r>
            <w:proofErr w:type="spellEnd"/>
            <w:r>
              <w:rPr>
                <w:rFonts w:eastAsia="SimSun"/>
                <w:szCs w:val="26"/>
                <w:lang w:eastAsia="zh-CN" w:bidi="ar"/>
              </w:rPr>
              <w:t xml:space="preserve"> </w:t>
            </w:r>
            <w:proofErr w:type="spellStart"/>
            <w:r>
              <w:rPr>
                <w:rFonts w:eastAsia="SimSun"/>
                <w:szCs w:val="26"/>
                <w:lang w:eastAsia="zh-CN" w:bidi="ar"/>
              </w:rPr>
              <w:t>nhi</w:t>
            </w:r>
            <w:r>
              <w:rPr>
                <w:rFonts w:eastAsia="SimSun"/>
                <w:szCs w:val="26"/>
                <w:lang w:eastAsia="zh-CN" w:bidi="ar"/>
              </w:rPr>
              <w:t>ễ</w:t>
            </w:r>
            <w:r>
              <w:rPr>
                <w:rFonts w:eastAsia="SimSun"/>
                <w:szCs w:val="26"/>
                <w:lang w:eastAsia="zh-CN" w:bidi="ar"/>
              </w:rPr>
              <w:t>u</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50A6933A" w14:textId="77777777" w:rsidR="00014921" w:rsidRDefault="00974781">
            <w:pPr>
              <w:jc w:val="left"/>
              <w:rPr>
                <w:szCs w:val="26"/>
              </w:rPr>
            </w:pPr>
            <w:r>
              <w:rPr>
                <w:rFonts w:eastAsia="SimSun"/>
                <w:szCs w:val="26"/>
                <w:lang w:eastAsia="zh-CN" w:bidi="ar"/>
              </w:rPr>
              <w:t>765</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216AEBB1" w14:textId="77777777" w:rsidR="00014921" w:rsidRDefault="00974781">
            <w:pPr>
              <w:jc w:val="left"/>
              <w:rPr>
                <w:szCs w:val="26"/>
              </w:rPr>
            </w:pPr>
            <w:r>
              <w:rPr>
                <w:rFonts w:eastAsia="SimSun"/>
                <w:szCs w:val="26"/>
                <w:lang w:eastAsia="zh-CN" w:bidi="ar"/>
              </w:rPr>
              <w:t>900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DE0B40E" w14:textId="77777777" w:rsidR="00014921" w:rsidRDefault="00974781">
            <w:pPr>
              <w:jc w:val="left"/>
              <w:rPr>
                <w:szCs w:val="26"/>
              </w:rPr>
            </w:pPr>
            <w:r>
              <w:rPr>
                <w:rFonts w:eastAsia="SimSun"/>
                <w:szCs w:val="26"/>
                <w:lang w:eastAsia="zh-CN" w:bidi="ar"/>
              </w:rPr>
              <w:t>19</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50682CE4" w14:textId="77777777" w:rsidR="00014921" w:rsidRDefault="00974781">
            <w:pPr>
              <w:jc w:val="left"/>
              <w:rPr>
                <w:szCs w:val="26"/>
              </w:rPr>
            </w:pPr>
            <w:r>
              <w:rPr>
                <w:rFonts w:eastAsia="SimSun"/>
                <w:szCs w:val="26"/>
                <w:lang w:eastAsia="zh-CN" w:bidi="ar"/>
              </w:rPr>
              <w:t>39</w:t>
            </w:r>
          </w:p>
        </w:tc>
        <w:tc>
          <w:tcPr>
            <w:tcW w:w="0" w:type="auto"/>
            <w:tcBorders>
              <w:tl2br w:val="nil"/>
              <w:tr2bl w:val="nil"/>
            </w:tcBorders>
            <w:shd w:val="clear" w:color="auto" w:fill="auto"/>
            <w:vAlign w:val="center"/>
          </w:tcPr>
          <w:p w14:paraId="478EFC52" w14:textId="77777777" w:rsidR="00014921" w:rsidRDefault="00014921">
            <w:pPr>
              <w:jc w:val="left"/>
              <w:rPr>
                <w:rFonts w:eastAsia="SimSun"/>
                <w:szCs w:val="26"/>
                <w:lang w:eastAsia="zh-CN" w:bidi="ar"/>
              </w:rPr>
            </w:pPr>
          </w:p>
        </w:tc>
      </w:tr>
      <w:tr w:rsidR="00014921" w14:paraId="276F1E25" w14:textId="77777777">
        <w:trPr>
          <w:tblCellSpacing w:w="15" w:type="dxa"/>
        </w:trPr>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33B5479" w14:textId="77777777" w:rsidR="00014921" w:rsidRDefault="00974781">
            <w:pPr>
              <w:jc w:val="left"/>
              <w:rPr>
                <w:szCs w:val="26"/>
              </w:rPr>
            </w:pPr>
            <w:r>
              <w:rPr>
                <w:rFonts w:eastAsia="SimSun"/>
                <w:szCs w:val="26"/>
                <w:lang w:eastAsia="zh-CN" w:bidi="ar"/>
              </w:rPr>
              <w:t>4</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4624AB2E" w14:textId="77777777" w:rsidR="00014921" w:rsidRDefault="00974781">
            <w:pPr>
              <w:jc w:val="left"/>
              <w:rPr>
                <w:szCs w:val="26"/>
              </w:rPr>
            </w:pPr>
            <w:r>
              <w:rPr>
                <w:rFonts w:eastAsia="SimSun"/>
                <w:szCs w:val="26"/>
                <w:lang w:eastAsia="zh-CN" w:bidi="ar"/>
              </w:rPr>
              <w:t>Proliferative DR</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7C7DC0E" w14:textId="77777777" w:rsidR="00014921" w:rsidRDefault="00974781">
            <w:pPr>
              <w:jc w:val="left"/>
              <w:rPr>
                <w:szCs w:val="26"/>
              </w:rPr>
            </w:pPr>
            <w:r>
              <w:rPr>
                <w:rFonts w:eastAsia="SimSun"/>
                <w:szCs w:val="26"/>
                <w:lang w:eastAsia="zh-CN" w:bidi="ar"/>
              </w:rPr>
              <w:t>295</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951BE7C" w14:textId="77777777" w:rsidR="00014921" w:rsidRDefault="00974781">
            <w:pPr>
              <w:jc w:val="left"/>
              <w:rPr>
                <w:szCs w:val="26"/>
              </w:rPr>
            </w:pPr>
            <w:r>
              <w:rPr>
                <w:rFonts w:eastAsia="SimSun"/>
                <w:szCs w:val="26"/>
                <w:lang w:eastAsia="zh-CN" w:bidi="ar"/>
              </w:rPr>
              <w:t>207</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00553C4" w14:textId="77777777" w:rsidR="00014921" w:rsidRDefault="00974781">
            <w:pPr>
              <w:jc w:val="left"/>
              <w:rPr>
                <w:szCs w:val="26"/>
              </w:rPr>
            </w:pPr>
            <w:proofErr w:type="spellStart"/>
            <w:r>
              <w:rPr>
                <w:rFonts w:eastAsia="SimSun"/>
                <w:szCs w:val="26"/>
                <w:lang w:eastAsia="zh-CN" w:bidi="ar"/>
              </w:rPr>
              <w:t>L</w:t>
            </w:r>
            <w:r>
              <w:rPr>
                <w:rFonts w:eastAsia="SimSun"/>
                <w:szCs w:val="26"/>
                <w:lang w:eastAsia="zh-CN" w:bidi="ar"/>
              </w:rPr>
              <w:t>ậ</w:t>
            </w:r>
            <w:r>
              <w:rPr>
                <w:rFonts w:eastAsia="SimSun"/>
                <w:szCs w:val="26"/>
                <w:lang w:eastAsia="zh-CN" w:bidi="ar"/>
              </w:rPr>
              <w:t>t</w:t>
            </w:r>
            <w:proofErr w:type="spellEnd"/>
            <w:r>
              <w:rPr>
                <w:rFonts w:eastAsia="SimSun"/>
                <w:szCs w:val="26"/>
                <w:lang w:eastAsia="zh-CN" w:bidi="ar"/>
              </w:rPr>
              <w:t xml:space="preserve"> </w:t>
            </w:r>
            <w:proofErr w:type="spellStart"/>
            <w:r>
              <w:rPr>
                <w:rFonts w:eastAsia="SimSun"/>
                <w:szCs w:val="26"/>
                <w:lang w:eastAsia="zh-CN" w:bidi="ar"/>
              </w:rPr>
              <w:t>ngang</w:t>
            </w:r>
            <w:proofErr w:type="spellEnd"/>
            <w:r>
              <w:rPr>
                <w:rFonts w:eastAsia="SimSun"/>
                <w:szCs w:val="26"/>
                <w:lang w:eastAsia="zh-CN" w:bidi="ar"/>
              </w:rPr>
              <w:t xml:space="preserve">, </w:t>
            </w:r>
            <w:proofErr w:type="spellStart"/>
            <w:r>
              <w:rPr>
                <w:rFonts w:eastAsia="SimSun"/>
                <w:szCs w:val="26"/>
                <w:lang w:eastAsia="zh-CN" w:bidi="ar"/>
              </w:rPr>
              <w:t>Tăng</w:t>
            </w:r>
            <w:proofErr w:type="spellEnd"/>
            <w:r>
              <w:rPr>
                <w:rFonts w:eastAsia="SimSun"/>
                <w:szCs w:val="26"/>
                <w:lang w:eastAsia="zh-CN" w:bidi="ar"/>
              </w:rPr>
              <w:t xml:space="preserve"> </w:t>
            </w:r>
            <w:proofErr w:type="spellStart"/>
            <w:r>
              <w:rPr>
                <w:rFonts w:eastAsia="SimSun"/>
                <w:szCs w:val="26"/>
                <w:lang w:eastAsia="zh-CN" w:bidi="ar"/>
              </w:rPr>
              <w:t>sáng</w:t>
            </w:r>
            <w:proofErr w:type="spellEnd"/>
            <w:r>
              <w:rPr>
                <w:rFonts w:eastAsia="SimSun"/>
                <w:szCs w:val="26"/>
                <w:lang w:eastAsia="zh-CN" w:bidi="ar"/>
              </w:rPr>
              <w:t xml:space="preserve">, </w:t>
            </w:r>
            <w:proofErr w:type="spellStart"/>
            <w:r>
              <w:rPr>
                <w:rFonts w:eastAsia="SimSun"/>
                <w:szCs w:val="26"/>
                <w:lang w:eastAsia="zh-CN" w:bidi="ar"/>
              </w:rPr>
              <w:t>Thêm</w:t>
            </w:r>
            <w:proofErr w:type="spellEnd"/>
            <w:r>
              <w:rPr>
                <w:rFonts w:eastAsia="SimSun"/>
                <w:szCs w:val="26"/>
                <w:lang w:eastAsia="zh-CN" w:bidi="ar"/>
              </w:rPr>
              <w:t xml:space="preserve"> </w:t>
            </w:r>
            <w:proofErr w:type="spellStart"/>
            <w:r>
              <w:rPr>
                <w:rFonts w:eastAsia="SimSun"/>
                <w:szCs w:val="26"/>
                <w:lang w:eastAsia="zh-CN" w:bidi="ar"/>
              </w:rPr>
              <w:t>nhi</w:t>
            </w:r>
            <w:r>
              <w:rPr>
                <w:rFonts w:eastAsia="SimSun"/>
                <w:szCs w:val="26"/>
                <w:lang w:eastAsia="zh-CN" w:bidi="ar"/>
              </w:rPr>
              <w:t>ễ</w:t>
            </w:r>
            <w:r>
              <w:rPr>
                <w:rFonts w:eastAsia="SimSun"/>
                <w:szCs w:val="26"/>
                <w:lang w:eastAsia="zh-CN" w:bidi="ar"/>
              </w:rPr>
              <w:t>u</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76B734D" w14:textId="77777777" w:rsidR="00014921" w:rsidRDefault="00974781">
            <w:pPr>
              <w:jc w:val="left"/>
              <w:rPr>
                <w:szCs w:val="26"/>
              </w:rPr>
            </w:pPr>
            <w:r>
              <w:rPr>
                <w:rFonts w:eastAsia="SimSun"/>
                <w:szCs w:val="26"/>
                <w:lang w:eastAsia="zh-CN" w:bidi="ar"/>
              </w:rPr>
              <w:t>693</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033166F" w14:textId="77777777" w:rsidR="00014921" w:rsidRDefault="00974781">
            <w:pPr>
              <w:jc w:val="left"/>
              <w:rPr>
                <w:szCs w:val="26"/>
              </w:rPr>
            </w:pPr>
            <w:r>
              <w:rPr>
                <w:rFonts w:eastAsia="SimSun"/>
                <w:szCs w:val="26"/>
                <w:lang w:eastAsia="zh-CN" w:bidi="ar"/>
              </w:rPr>
              <w:t>900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2F0626A" w14:textId="77777777" w:rsidR="00014921" w:rsidRDefault="00974781">
            <w:pPr>
              <w:jc w:val="left"/>
              <w:rPr>
                <w:szCs w:val="26"/>
              </w:rPr>
            </w:pPr>
            <w:r>
              <w:rPr>
                <w:rFonts w:eastAsia="SimSun"/>
                <w:szCs w:val="26"/>
                <w:lang w:eastAsia="zh-CN" w:bidi="ar"/>
              </w:rPr>
              <w:t>29</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2AFC37ED" w14:textId="77777777" w:rsidR="00014921" w:rsidRDefault="00974781">
            <w:pPr>
              <w:jc w:val="left"/>
              <w:rPr>
                <w:szCs w:val="26"/>
              </w:rPr>
            </w:pPr>
            <w:r>
              <w:rPr>
                <w:rFonts w:eastAsia="SimSun"/>
                <w:szCs w:val="26"/>
                <w:lang w:eastAsia="zh-CN" w:bidi="ar"/>
              </w:rPr>
              <w:t>59</w:t>
            </w:r>
          </w:p>
        </w:tc>
        <w:tc>
          <w:tcPr>
            <w:tcW w:w="0" w:type="auto"/>
            <w:tcBorders>
              <w:tl2br w:val="nil"/>
              <w:tr2bl w:val="nil"/>
            </w:tcBorders>
            <w:shd w:val="clear" w:color="auto" w:fill="auto"/>
            <w:vAlign w:val="center"/>
          </w:tcPr>
          <w:p w14:paraId="28FA5A83" w14:textId="77777777" w:rsidR="00014921" w:rsidRDefault="00014921">
            <w:pPr>
              <w:jc w:val="left"/>
              <w:rPr>
                <w:rFonts w:eastAsia="SimSun"/>
                <w:szCs w:val="26"/>
                <w:lang w:eastAsia="zh-CN" w:bidi="ar"/>
              </w:rPr>
            </w:pPr>
          </w:p>
        </w:tc>
      </w:tr>
      <w:tr w:rsidR="00014921" w14:paraId="390D53FE" w14:textId="77777777">
        <w:trPr>
          <w:tblCellSpacing w:w="15" w:type="dxa"/>
        </w:trPr>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CE44103" w14:textId="77777777" w:rsidR="00014921" w:rsidRDefault="00974781">
            <w:pPr>
              <w:jc w:val="left"/>
              <w:rPr>
                <w:szCs w:val="26"/>
              </w:rPr>
            </w:pPr>
            <w:proofErr w:type="spellStart"/>
            <w:r>
              <w:rPr>
                <w:rStyle w:val="Strong"/>
                <w:rFonts w:eastAsia="SimSun"/>
                <w:szCs w:val="26"/>
                <w:lang w:eastAsia="zh-CN" w:bidi="ar"/>
              </w:rPr>
              <w:t>T</w:t>
            </w:r>
            <w:r>
              <w:rPr>
                <w:rStyle w:val="Strong"/>
                <w:rFonts w:eastAsia="SimSun"/>
                <w:szCs w:val="26"/>
                <w:lang w:eastAsia="zh-CN" w:bidi="ar"/>
              </w:rPr>
              <w:t>ổ</w:t>
            </w:r>
            <w:r>
              <w:rPr>
                <w:rStyle w:val="Strong"/>
                <w:rFonts w:eastAsia="SimSun"/>
                <w:szCs w:val="26"/>
                <w:lang w:eastAsia="zh-CN" w:bidi="ar"/>
              </w:rPr>
              <w:t>ng</w:t>
            </w:r>
            <w:proofErr w:type="spellEnd"/>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B9F0C8D" w14:textId="77777777" w:rsidR="00014921" w:rsidRDefault="00014921">
            <w:pPr>
              <w:rPr>
                <w:szCs w:val="26"/>
              </w:rPr>
            </w:pP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FB12575" w14:textId="77777777" w:rsidR="00014921" w:rsidRDefault="00974781">
            <w:pPr>
              <w:jc w:val="left"/>
              <w:rPr>
                <w:szCs w:val="26"/>
              </w:rPr>
            </w:pPr>
            <w:r>
              <w:rPr>
                <w:rStyle w:val="Strong"/>
                <w:rFonts w:eastAsia="SimSun"/>
                <w:szCs w:val="26"/>
                <w:lang w:eastAsia="zh-CN" w:bidi="ar"/>
              </w:rPr>
              <w:t>3662</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9F6E818" w14:textId="77777777" w:rsidR="00014921" w:rsidRDefault="00974781">
            <w:pPr>
              <w:jc w:val="left"/>
              <w:rPr>
                <w:szCs w:val="26"/>
              </w:rPr>
            </w:pPr>
            <w:r>
              <w:rPr>
                <w:rStyle w:val="Strong"/>
                <w:rFonts w:eastAsia="SimSun"/>
                <w:szCs w:val="26"/>
                <w:lang w:eastAsia="zh-CN" w:bidi="ar"/>
              </w:rPr>
              <w:t>2564</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1032E4D2" w14:textId="77777777" w:rsidR="00014921" w:rsidRDefault="00014921">
            <w:pPr>
              <w:rPr>
                <w:szCs w:val="26"/>
              </w:rPr>
            </w:pP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0B8108C2" w14:textId="77777777" w:rsidR="00014921" w:rsidRDefault="00974781">
            <w:pPr>
              <w:jc w:val="left"/>
              <w:rPr>
                <w:szCs w:val="26"/>
              </w:rPr>
            </w:pPr>
            <w:r>
              <w:rPr>
                <w:rStyle w:val="Strong"/>
                <w:rFonts w:eastAsia="SimSun"/>
                <w:szCs w:val="26"/>
                <w:lang w:eastAsia="zh-CN" w:bidi="ar"/>
              </w:rPr>
              <w:t>2240</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039C45A" w14:textId="77777777" w:rsidR="00014921" w:rsidRDefault="00974781">
            <w:pPr>
              <w:jc w:val="left"/>
              <w:rPr>
                <w:szCs w:val="26"/>
              </w:rPr>
            </w:pPr>
            <w:r>
              <w:rPr>
                <w:rStyle w:val="Strong"/>
                <w:rFonts w:eastAsia="SimSun"/>
                <w:szCs w:val="26"/>
                <w:lang w:eastAsia="zh-CN" w:bidi="ar"/>
              </w:rPr>
              <w:t>4864</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732EB4A4" w14:textId="77777777" w:rsidR="00014921" w:rsidRDefault="00974781">
            <w:pPr>
              <w:jc w:val="left"/>
              <w:rPr>
                <w:szCs w:val="26"/>
              </w:rPr>
            </w:pPr>
            <w:r>
              <w:rPr>
                <w:rStyle w:val="Strong"/>
                <w:rFonts w:eastAsia="SimSun"/>
                <w:szCs w:val="26"/>
                <w:lang w:eastAsia="zh-CN" w:bidi="ar"/>
              </w:rPr>
              <w:t>365</w:t>
            </w:r>
          </w:p>
        </w:tc>
        <w:tc>
          <w:tcPr>
            <w:tcW w:w="0" w:type="auto"/>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14:paraId="61D4F2D5" w14:textId="77777777" w:rsidR="00014921" w:rsidRDefault="00974781">
            <w:pPr>
              <w:jc w:val="left"/>
              <w:rPr>
                <w:szCs w:val="26"/>
              </w:rPr>
            </w:pPr>
            <w:r>
              <w:rPr>
                <w:rStyle w:val="Strong"/>
                <w:rFonts w:eastAsia="SimSun"/>
                <w:szCs w:val="26"/>
                <w:lang w:eastAsia="zh-CN" w:bidi="ar"/>
              </w:rPr>
              <w:t>733</w:t>
            </w:r>
          </w:p>
        </w:tc>
        <w:tc>
          <w:tcPr>
            <w:tcW w:w="0" w:type="auto"/>
            <w:tcBorders>
              <w:tl2br w:val="nil"/>
              <w:tr2bl w:val="nil"/>
            </w:tcBorders>
            <w:shd w:val="clear" w:color="auto" w:fill="auto"/>
            <w:vAlign w:val="center"/>
          </w:tcPr>
          <w:p w14:paraId="4174CDF0" w14:textId="77777777" w:rsidR="00014921" w:rsidRDefault="00014921">
            <w:pPr>
              <w:jc w:val="left"/>
              <w:rPr>
                <w:rStyle w:val="Strong"/>
                <w:rFonts w:eastAsia="SimSun"/>
                <w:szCs w:val="26"/>
                <w:lang w:eastAsia="zh-CN" w:bidi="ar"/>
              </w:rPr>
            </w:pPr>
          </w:p>
        </w:tc>
      </w:tr>
    </w:tbl>
    <w:p w14:paraId="4F5C0F04" w14:textId="77777777" w:rsidR="00014921" w:rsidRDefault="00014921">
      <w:pPr>
        <w:ind w:firstLine="0"/>
        <w:rPr>
          <w:lang w:val="vi-VN"/>
        </w:rPr>
      </w:pPr>
    </w:p>
    <w:p w14:paraId="19B8DAD5" w14:textId="77777777" w:rsidR="00014921" w:rsidRDefault="00974781">
      <w:pPr>
        <w:pStyle w:val="Heading4"/>
        <w:rPr>
          <w:lang w:val="vi-VN"/>
        </w:rPr>
      </w:pPr>
      <w:r>
        <w:rPr>
          <w:lang w:val="vi-VN"/>
        </w:rPr>
        <w:lastRenderedPageBreak/>
        <w:t>EfficientNet-B3</w:t>
      </w:r>
    </w:p>
    <w:p w14:paraId="63AFD0B4" w14:textId="77777777" w:rsidR="00014921" w:rsidRDefault="00974781">
      <w:r>
        <w:rPr>
          <w:noProof/>
        </w:rPr>
        <w:drawing>
          <wp:inline distT="0" distB="0" distL="114300" distR="114300" wp14:anchorId="290B1C29" wp14:editId="2A4413A8">
            <wp:extent cx="5940425" cy="5386070"/>
            <wp:effectExtent l="0" t="0" r="317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4"/>
                    <a:stretch>
                      <a:fillRect/>
                    </a:stretch>
                  </pic:blipFill>
                  <pic:spPr>
                    <a:xfrm>
                      <a:off x="0" y="0"/>
                      <a:ext cx="5940425" cy="5386070"/>
                    </a:xfrm>
                    <a:prstGeom prst="rect">
                      <a:avLst/>
                    </a:prstGeom>
                    <a:noFill/>
                    <a:ln>
                      <a:noFill/>
                    </a:ln>
                  </pic:spPr>
                </pic:pic>
              </a:graphicData>
            </a:graphic>
          </wp:inline>
        </w:drawing>
      </w:r>
    </w:p>
    <w:p w14:paraId="6AE6737D" w14:textId="77777777" w:rsidR="00014921" w:rsidRDefault="00974781">
      <w:pPr>
        <w:pStyle w:val="Caption"/>
        <w:jc w:val="center"/>
        <w:rPr>
          <w:b/>
          <w:bCs w:val="0"/>
          <w:lang w:val="vi-VN"/>
        </w:rPr>
      </w:pPr>
      <w:bookmarkStart w:id="1799" w:name="_Toc31259"/>
      <w:proofErr w:type="spellStart"/>
      <w:r>
        <w:rPr>
          <w:b/>
          <w:bCs w:val="0"/>
        </w:rPr>
        <w:t>Hình</w:t>
      </w:r>
      <w:proofErr w:type="spellEnd"/>
      <w:r>
        <w:rPr>
          <w:b/>
          <w:bCs w:val="0"/>
        </w:rPr>
        <w:t xml:space="preserve"> 3.19</w:t>
      </w:r>
      <w:r>
        <w:rPr>
          <w:b/>
          <w:bCs w:val="0"/>
          <w:lang w:val="vi-VN"/>
        </w:rPr>
        <w:t>. EfficientNet - B3</w:t>
      </w:r>
      <w:bookmarkEnd w:id="1799"/>
    </w:p>
    <w:p w14:paraId="25E9640B" w14:textId="77777777" w:rsidR="00014921" w:rsidRDefault="00974781">
      <w:pPr>
        <w:pStyle w:val="NormalWeb"/>
      </w:pPr>
      <w:proofErr w:type="spellStart"/>
      <w:r>
        <w:t>Hình</w:t>
      </w:r>
      <w:proofErr w:type="spellEnd"/>
      <w:r>
        <w:t xml:space="preserve"> </w:t>
      </w:r>
      <w:proofErr w:type="spellStart"/>
      <w:r>
        <w:t>trên</w:t>
      </w:r>
      <w:proofErr w:type="spellEnd"/>
      <w:r>
        <w:t xml:space="preserve"> </w:t>
      </w:r>
      <w:proofErr w:type="spellStart"/>
      <w:r>
        <w:t>minh</w:t>
      </w:r>
      <w:proofErr w:type="spellEnd"/>
      <w:r>
        <w:t xml:space="preserve"> </w:t>
      </w:r>
      <w:proofErr w:type="spellStart"/>
      <w:r>
        <w:t>họa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EfficientNet_B3</w:t>
      </w:r>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cao</w:t>
      </w:r>
      <w:proofErr w:type="spellEnd"/>
      <w:r>
        <w:t xml:space="preserve"> </w:t>
      </w:r>
      <w:proofErr w:type="spellStart"/>
      <w:r>
        <w:t>giữa</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nhãn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82%</w:t>
      </w:r>
      <w:r>
        <w:t xml:space="preserve"> </w:t>
      </w:r>
      <w:proofErr w:type="spellStart"/>
      <w:r>
        <w:t>trên</w:t>
      </w:r>
      <w:proofErr w:type="spellEnd"/>
      <w:r>
        <w:t xml:space="preserve"> 733 </w:t>
      </w:r>
      <w:proofErr w:type="spellStart"/>
      <w:r>
        <w:t>mẫu</w:t>
      </w:r>
      <w:proofErr w:type="spellEnd"/>
      <w:r>
        <w:t xml:space="preserve">. </w:t>
      </w:r>
      <w:proofErr w:type="spellStart"/>
      <w:r>
        <w:t>Lớp</w:t>
      </w:r>
      <w:proofErr w:type="spellEnd"/>
      <w:r>
        <w:t xml:space="preserve"> 0 </w:t>
      </w:r>
      <w:proofErr w:type="spellStart"/>
      <w:r>
        <w:t>tiếp</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với</w:t>
      </w:r>
      <w:proofErr w:type="spellEnd"/>
      <w:r>
        <w:t xml:space="preserve"> precision, recall </w:t>
      </w:r>
      <w:proofErr w:type="spellStart"/>
      <w:r>
        <w:t>và</w:t>
      </w:r>
      <w:proofErr w:type="spellEnd"/>
      <w:r>
        <w:t xml:space="preserve"> f1-score </w:t>
      </w:r>
      <w:proofErr w:type="spellStart"/>
      <w:r>
        <w:t>đều</w:t>
      </w:r>
      <w:proofErr w:type="spellEnd"/>
      <w:r>
        <w:t xml:space="preserve"> </w:t>
      </w:r>
      <w:proofErr w:type="spellStart"/>
      <w:r>
        <w:t>đạt</w:t>
      </w:r>
      <w:proofErr w:type="spellEnd"/>
      <w:r>
        <w:t xml:space="preserve"> </w:t>
      </w:r>
      <w:r>
        <w:rPr>
          <w:rStyle w:val="Strong"/>
        </w:rPr>
        <w:t>0.98</w:t>
      </w:r>
      <w:r>
        <w:t xml:space="preserve">, </w:t>
      </w:r>
      <w:proofErr w:type="spellStart"/>
      <w:r>
        <w:t>chứng</w:t>
      </w:r>
      <w:proofErr w:type="spellEnd"/>
      <w:r>
        <w:t xml:space="preserve"> </w:t>
      </w:r>
      <w:proofErr w:type="spellStart"/>
      <w:r>
        <w:t>minh</w:t>
      </w:r>
      <w:proofErr w:type="spellEnd"/>
      <w:r>
        <w:t xml:space="preserve"> </w:t>
      </w:r>
      <w:proofErr w:type="spellStart"/>
      <w:r>
        <w:t>sự</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ở </w:t>
      </w:r>
      <w:proofErr w:type="spellStart"/>
      <w:r>
        <w:t>lớp</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khi</w:t>
      </w:r>
      <w:proofErr w:type="spellEnd"/>
      <w:r>
        <w:t xml:space="preserve"> </w:t>
      </w:r>
      <w:proofErr w:type="spellStart"/>
      <w:r>
        <w:t>đó</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khá</w:t>
      </w:r>
      <w:proofErr w:type="spellEnd"/>
      <w:r>
        <w:t xml:space="preserve"> </w:t>
      </w:r>
      <w:proofErr w:type="spellStart"/>
      <w:r>
        <w:t>cao</w:t>
      </w:r>
      <w:proofErr w:type="spellEnd"/>
      <w:r>
        <w:t xml:space="preserve"> </w:t>
      </w:r>
      <w:proofErr w:type="spellStart"/>
      <w:r>
        <w:t>với</w:t>
      </w:r>
      <w:proofErr w:type="spellEnd"/>
      <w:r>
        <w:t xml:space="preserve"> f1-score </w:t>
      </w:r>
      <w:r>
        <w:rPr>
          <w:rStyle w:val="Strong"/>
        </w:rPr>
        <w:t>0.78</w:t>
      </w:r>
      <w:r>
        <w:t xml:space="preserve">, </w:t>
      </w:r>
      <w:proofErr w:type="spellStart"/>
      <w:r>
        <w:t>nhưng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có</w:t>
      </w:r>
      <w:proofErr w:type="spellEnd"/>
      <w:r>
        <w:t xml:space="preserve"> </w:t>
      </w:r>
      <w:proofErr w:type="spellStart"/>
      <w:r>
        <w:t>ít</w:t>
      </w:r>
      <w:proofErr w:type="spellEnd"/>
      <w:r>
        <w:t xml:space="preserve"> </w:t>
      </w:r>
      <w:proofErr w:type="spellStart"/>
      <w:r>
        <w:t>mẫu</w:t>
      </w:r>
      <w:proofErr w:type="spellEnd"/>
      <w:r>
        <w:t xml:space="preserve"> </w:t>
      </w:r>
      <w:proofErr w:type="spellStart"/>
      <w:r>
        <w:t>như</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chỉ</w:t>
      </w:r>
      <w:proofErr w:type="spellEnd"/>
      <w:r>
        <w:t xml:space="preserve"> </w:t>
      </w:r>
      <w:proofErr w:type="spellStart"/>
      <w:r>
        <w:t>đạt</w:t>
      </w:r>
      <w:proofErr w:type="spellEnd"/>
      <w:r>
        <w:t xml:space="preserve"> </w:t>
      </w:r>
      <w:proofErr w:type="spellStart"/>
      <w:r>
        <w:t>lần</w:t>
      </w:r>
      <w:proofErr w:type="spellEnd"/>
      <w:r>
        <w:t xml:space="preserve"> </w:t>
      </w:r>
      <w:proofErr w:type="spellStart"/>
      <w:r>
        <w:t>lượt</w:t>
      </w:r>
      <w:proofErr w:type="spellEnd"/>
      <w:r>
        <w:t xml:space="preserve"> </w:t>
      </w:r>
      <w:r>
        <w:rPr>
          <w:rStyle w:val="Strong"/>
        </w:rPr>
        <w:t>0.42</w:t>
      </w:r>
      <w:r>
        <w:t xml:space="preserve"> </w:t>
      </w:r>
      <w:proofErr w:type="spellStart"/>
      <w:r>
        <w:t>và</w:t>
      </w:r>
      <w:proofErr w:type="spellEnd"/>
      <w:r>
        <w:t xml:space="preserve"> </w:t>
      </w:r>
      <w:r>
        <w:rPr>
          <w:rStyle w:val="Strong"/>
        </w:rPr>
        <w:t>0.48</w:t>
      </w:r>
      <w:r>
        <w:t xml:space="preserve"> </w:t>
      </w:r>
      <w:proofErr w:type="spellStart"/>
      <w:r>
        <w:t>về</w:t>
      </w:r>
      <w:proofErr w:type="spellEnd"/>
      <w:r>
        <w:t xml:space="preserve"> f1-score.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preci</w:t>
      </w:r>
      <w:r>
        <w:t xml:space="preserve">sion, recall </w:t>
      </w:r>
      <w:proofErr w:type="spellStart"/>
      <w:r>
        <w:t>và</w:t>
      </w:r>
      <w:proofErr w:type="spellEnd"/>
      <w:r>
        <w:t xml:space="preserve"> f1-score </w:t>
      </w:r>
      <w:proofErr w:type="spellStart"/>
      <w:r>
        <w:t>đều</w:t>
      </w:r>
      <w:proofErr w:type="spellEnd"/>
      <w:r>
        <w:t xml:space="preserve"> ở </w:t>
      </w:r>
      <w:proofErr w:type="spellStart"/>
      <w:r>
        <w:t>mức</w:t>
      </w:r>
      <w:proofErr w:type="spellEnd"/>
      <w:r>
        <w:t xml:space="preserve"> </w:t>
      </w:r>
      <w:r>
        <w:rPr>
          <w:rStyle w:val="Strong"/>
        </w:rPr>
        <w:t>0.82</w:t>
      </w:r>
      <w:r>
        <w:t xml:space="preserve">, song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thấp</w:t>
      </w:r>
      <w:proofErr w:type="spellEnd"/>
      <w:r>
        <w:t xml:space="preserve"> </w:t>
      </w:r>
      <w:proofErr w:type="spellStart"/>
      <w:r>
        <w:t>hơn</w:t>
      </w:r>
      <w:proofErr w:type="spellEnd"/>
      <w:r>
        <w:t xml:space="preserve"> (f1-score </w:t>
      </w:r>
      <w:r>
        <w:rPr>
          <w:rStyle w:val="Strong"/>
        </w:rPr>
        <w:t>0.65</w:t>
      </w:r>
      <w:r>
        <w:t xml:space="preserve">), </w:t>
      </w:r>
      <w:proofErr w:type="spellStart"/>
      <w:r>
        <w:t>phản</w:t>
      </w:r>
      <w:proofErr w:type="spellEnd"/>
      <w:r>
        <w:t xml:space="preserve"> </w:t>
      </w:r>
      <w:proofErr w:type="spellStart"/>
      <w:r>
        <w:t>ánh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05AFC78D" w14:textId="77777777" w:rsidR="00014921" w:rsidRDefault="00974781">
      <w:pPr>
        <w:pStyle w:val="NormalWeb"/>
        <w:rPr>
          <w:lang w:val="vi-VN"/>
        </w:rPr>
      </w:pPr>
      <w:r>
        <w:t xml:space="preserve">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356/361 </w:t>
      </w:r>
      <w:proofErr w:type="spellStart"/>
      <w:r>
        <w:rPr>
          <w:rStyle w:val="Strong"/>
        </w:rPr>
        <w:t>mẫu</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dự</w:t>
      </w:r>
      <w:proofErr w:type="spellEnd"/>
      <w:r>
        <w:rPr>
          <w:rStyle w:val="Strong"/>
        </w:rPr>
        <w:t xml:space="preserve"> </w:t>
      </w:r>
      <w:proofErr w:type="spellStart"/>
      <w:r>
        <w:rPr>
          <w:rStyle w:val="Strong"/>
        </w:rPr>
        <w:t>đoán</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gần</w:t>
      </w:r>
      <w:proofErr w:type="spellEnd"/>
      <w:r>
        <w:t xml:space="preserve"> </w:t>
      </w:r>
      <w:proofErr w:type="spellStart"/>
      <w:r>
        <w:t>như</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khá</w:t>
      </w:r>
      <w:proofErr w:type="spellEnd"/>
      <w:r>
        <w:t xml:space="preserve"> </w:t>
      </w:r>
      <w:proofErr w:type="spellStart"/>
      <w:r>
        <w:t>tốt</w:t>
      </w:r>
      <w:proofErr w:type="spellEnd"/>
      <w:r>
        <w:t xml:space="preserve"> </w:t>
      </w:r>
      <w:proofErr w:type="spellStart"/>
      <w:r>
        <w:t>với</w:t>
      </w:r>
      <w:proofErr w:type="spellEnd"/>
      <w:r>
        <w:t xml:space="preserve"> </w:t>
      </w:r>
      <w:r>
        <w:rPr>
          <w:rStyle w:val="Strong"/>
        </w:rPr>
        <w:t xml:space="preserve">164/200 </w:t>
      </w:r>
      <w:proofErr w:type="spellStart"/>
      <w:r>
        <w:rPr>
          <w:rStyle w:val="Strong"/>
        </w:rPr>
        <w:t>mẫu</w:t>
      </w:r>
      <w:proofErr w:type="spellEnd"/>
      <w:r>
        <w:rPr>
          <w:rStyle w:val="Strong"/>
        </w:rPr>
        <w:t xml:space="preserve"> </w:t>
      </w:r>
      <w:proofErr w:type="spellStart"/>
      <w:r>
        <w:rPr>
          <w:rStyle w:val="Strong"/>
        </w:rPr>
        <w:t>đúng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nhiều</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3. </w:t>
      </w:r>
      <w:proofErr w:type="spellStart"/>
      <w:r>
        <w:t>Đặc</w:t>
      </w:r>
      <w:proofErr w:type="spellEnd"/>
      <w:r>
        <w:t xml:space="preserve"> </w:t>
      </w:r>
      <w:proofErr w:type="spellStart"/>
      <w:r>
        <w:t>biệt</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chéo</w:t>
      </w:r>
      <w:proofErr w:type="spellEnd"/>
      <w:r>
        <w:t xml:space="preserve">: </w:t>
      </w:r>
      <w:proofErr w:type="spellStart"/>
      <w:r>
        <w:t>ví</w:t>
      </w:r>
      <w:proofErr w:type="spellEnd"/>
      <w:r>
        <w:t xml:space="preserve"> </w:t>
      </w:r>
      <w:proofErr w:type="spellStart"/>
      <w:r>
        <w:t>dụ</w:t>
      </w:r>
      <w:proofErr w:type="spellEnd"/>
      <w:r>
        <w:t xml:space="preserve">, </w:t>
      </w:r>
      <w:proofErr w:type="spellStart"/>
      <w:r>
        <w:t>trong</w:t>
      </w:r>
      <w:proofErr w:type="spellEnd"/>
      <w:r>
        <w:t xml:space="preserve"> 39 </w:t>
      </w:r>
      <w:proofErr w:type="spellStart"/>
      <w:r>
        <w:t>mẫu</w:t>
      </w:r>
      <w:proofErr w:type="spellEnd"/>
      <w:r>
        <w:t xml:space="preserve"> </w:t>
      </w:r>
      <w:proofErr w:type="spellStart"/>
      <w:r>
        <w:t>của</w:t>
      </w:r>
      <w:proofErr w:type="spellEnd"/>
      <w:r>
        <w:t xml:space="preserve"> </w:t>
      </w:r>
      <w:proofErr w:type="spellStart"/>
      <w:r>
        <w:t>lớp</w:t>
      </w:r>
      <w:proofErr w:type="spellEnd"/>
      <w:r>
        <w:t xml:space="preserve"> 3, </w:t>
      </w:r>
      <w:proofErr w:type="spellStart"/>
      <w:r>
        <w:t>chỉ</w:t>
      </w:r>
      <w:proofErr w:type="spellEnd"/>
      <w:r>
        <w:t xml:space="preserve"> </w:t>
      </w:r>
      <w:proofErr w:type="spellStart"/>
      <w:r>
        <w:t>có</w:t>
      </w:r>
      <w:proofErr w:type="spellEnd"/>
      <w:r>
        <w:t xml:space="preserve"> 19 </w:t>
      </w:r>
      <w:proofErr w:type="spellStart"/>
      <w:r>
        <w:t>mẫu</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đúng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bị</w:t>
      </w:r>
      <w:proofErr w:type="spellEnd"/>
      <w:r>
        <w:t xml:space="preserve"> </w:t>
      </w:r>
      <w:proofErr w:type="spellStart"/>
      <w:r>
        <w:t>nhầm</w:t>
      </w:r>
      <w:proofErr w:type="spellEnd"/>
      <w:r>
        <w:t xml:space="preserve"> </w:t>
      </w:r>
      <w:proofErr w:type="spellStart"/>
      <w:r>
        <w:lastRenderedPageBreak/>
        <w:t>với</w:t>
      </w:r>
      <w:proofErr w:type="spellEnd"/>
      <w:r>
        <w:t xml:space="preserve"> </w:t>
      </w:r>
      <w:proofErr w:type="spellStart"/>
      <w:r>
        <w:t>lớp</w:t>
      </w:r>
      <w:proofErr w:type="spellEnd"/>
      <w:r>
        <w:t xml:space="preserve"> 2 </w:t>
      </w:r>
      <w:proofErr w:type="spellStart"/>
      <w:r>
        <w:t>và</w:t>
      </w:r>
      <w:proofErr w:type="spellEnd"/>
      <w:r>
        <w:t xml:space="preserve"> </w:t>
      </w:r>
      <w:proofErr w:type="spellStart"/>
      <w:r>
        <w:t>lớp</w:t>
      </w:r>
      <w:proofErr w:type="spellEnd"/>
      <w:r>
        <w:t xml:space="preserve"> 4.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rất</w:t>
      </w:r>
      <w:proofErr w:type="spellEnd"/>
      <w:r>
        <w:t xml:space="preserve"> </w:t>
      </w:r>
      <w:proofErr w:type="spellStart"/>
      <w:r>
        <w:t>mạnh</w:t>
      </w:r>
      <w:proofErr w:type="spellEnd"/>
      <w:r>
        <w:t xml:space="preserve"> ở </w:t>
      </w:r>
      <w:proofErr w:type="spellStart"/>
      <w:r>
        <w:t>những</w:t>
      </w:r>
      <w:proofErr w:type="spellEnd"/>
      <w:r>
        <w:t xml:space="preserve"> </w:t>
      </w:r>
      <w:proofErr w:type="spellStart"/>
      <w:r>
        <w:t>lớp</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nhưng</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ở </w:t>
      </w:r>
      <w:proofErr w:type="spellStart"/>
      <w:r>
        <w:t>những</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ít</w:t>
      </w:r>
      <w:proofErr w:type="spellEnd"/>
      <w:r>
        <w:t xml:space="preserve"> </w:t>
      </w:r>
      <w:proofErr w:type="spellStart"/>
      <w:r>
        <w:t>và</w:t>
      </w:r>
      <w:proofErr w:type="spellEnd"/>
      <w:r>
        <w:t xml:space="preserve"> </w:t>
      </w:r>
      <w:proofErr w:type="spellStart"/>
      <w:r>
        <w:t>khó</w:t>
      </w:r>
      <w:proofErr w:type="spellEnd"/>
      <w:r>
        <w:t xml:space="preserve"> </w:t>
      </w:r>
      <w:proofErr w:type="spellStart"/>
      <w:r>
        <w:t>phân</w:t>
      </w:r>
      <w:proofErr w:type="spellEnd"/>
      <w:r>
        <w:t xml:space="preserve"> </w:t>
      </w:r>
      <w:proofErr w:type="spellStart"/>
      <w:r>
        <w:t>biệt</w:t>
      </w:r>
      <w:proofErr w:type="spellEnd"/>
      <w:r>
        <w:t>.</w:t>
      </w:r>
    </w:p>
    <w:p w14:paraId="43871FA0" w14:textId="77777777" w:rsidR="00014921" w:rsidRDefault="00974781">
      <w:pPr>
        <w:pStyle w:val="Heading4"/>
        <w:rPr>
          <w:lang w:val="vi-VN"/>
        </w:rPr>
      </w:pPr>
      <w:r>
        <w:rPr>
          <w:lang w:val="vi-VN"/>
        </w:rPr>
        <w:t>EficientNet-B3 + LR</w:t>
      </w:r>
    </w:p>
    <w:p w14:paraId="31D507D4" w14:textId="77777777" w:rsidR="00014921" w:rsidRDefault="00974781">
      <w:r>
        <w:rPr>
          <w:noProof/>
        </w:rPr>
        <w:drawing>
          <wp:inline distT="0" distB="0" distL="114300" distR="114300" wp14:anchorId="10B2E7CE" wp14:editId="3A738029">
            <wp:extent cx="5933440" cy="5713095"/>
            <wp:effectExtent l="0" t="0" r="10160" b="190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5"/>
                    <a:stretch>
                      <a:fillRect/>
                    </a:stretch>
                  </pic:blipFill>
                  <pic:spPr>
                    <a:xfrm>
                      <a:off x="0" y="0"/>
                      <a:ext cx="5933440" cy="5713095"/>
                    </a:xfrm>
                    <a:prstGeom prst="rect">
                      <a:avLst/>
                    </a:prstGeom>
                    <a:noFill/>
                    <a:ln>
                      <a:noFill/>
                    </a:ln>
                  </pic:spPr>
                </pic:pic>
              </a:graphicData>
            </a:graphic>
          </wp:inline>
        </w:drawing>
      </w:r>
    </w:p>
    <w:p w14:paraId="549A2D86" w14:textId="77777777" w:rsidR="00014921" w:rsidRDefault="00974781">
      <w:pPr>
        <w:pStyle w:val="Caption"/>
        <w:jc w:val="center"/>
        <w:rPr>
          <w:b/>
          <w:bCs w:val="0"/>
          <w:szCs w:val="26"/>
          <w:lang w:val="vi-VN"/>
        </w:rPr>
      </w:pPr>
      <w:bookmarkStart w:id="1800" w:name="_Toc27186"/>
      <w:proofErr w:type="spellStart"/>
      <w:r>
        <w:rPr>
          <w:b/>
          <w:bCs w:val="0"/>
          <w:szCs w:val="26"/>
        </w:rPr>
        <w:t>Hình</w:t>
      </w:r>
      <w:proofErr w:type="spellEnd"/>
      <w:r>
        <w:rPr>
          <w:b/>
          <w:bCs w:val="0"/>
          <w:szCs w:val="26"/>
        </w:rPr>
        <w:t xml:space="preserve"> 3.20</w:t>
      </w:r>
      <w:r>
        <w:rPr>
          <w:b/>
          <w:bCs w:val="0"/>
          <w:szCs w:val="26"/>
          <w:lang w:val="vi-VN"/>
        </w:rPr>
        <w:t>. EfficientNet-B3 + LR</w:t>
      </w:r>
      <w:bookmarkEnd w:id="1800"/>
    </w:p>
    <w:p w14:paraId="39D161E5" w14:textId="77777777" w:rsidR="00014921" w:rsidRDefault="00974781">
      <w:pPr>
        <w:pStyle w:val="NormalWeb"/>
      </w:pPr>
      <w:proofErr w:type="spellStart"/>
      <w:r>
        <w:t>Hình</w:t>
      </w:r>
      <w:proofErr w:type="spellEnd"/>
      <w:r>
        <w:t xml:space="preserve"> </w:t>
      </w:r>
      <w:proofErr w:type="spellStart"/>
      <w:r>
        <w:t>trên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w:t>
      </w:r>
      <w:r>
        <w:t>nh</w:t>
      </w:r>
      <w:proofErr w:type="spellEnd"/>
      <w:r>
        <w:t xml:space="preserve"> </w:t>
      </w:r>
      <w:r>
        <w:rPr>
          <w:rStyle w:val="Strong"/>
        </w:rPr>
        <w:t xml:space="preserve">EfficientNet_B3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Logistic Regression</w:t>
      </w:r>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Báo</w:t>
      </w:r>
      <w:proofErr w:type="spellEnd"/>
      <w:r>
        <w:t xml:space="preserve"> </w:t>
      </w:r>
      <w:proofErr w:type="spellStart"/>
      <w:r>
        <w:t>cáo</w:t>
      </w:r>
      <w:proofErr w:type="spellEnd"/>
      <w:r>
        <w:t xml:space="preserve"> </w:t>
      </w:r>
      <w:proofErr w:type="spellStart"/>
      <w:r>
        <w:t>phân</w:t>
      </w:r>
      <w:proofErr w:type="spellEnd"/>
      <w:r>
        <w:t xml:space="preserve"> </w:t>
      </w:r>
      <w:proofErr w:type="spellStart"/>
      <w:r>
        <w:t>loại</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83%</w:t>
      </w:r>
      <w:r>
        <w:t xml:space="preserve"> </w:t>
      </w:r>
      <w:proofErr w:type="spellStart"/>
      <w:r>
        <w:t>trên</w:t>
      </w:r>
      <w:proofErr w:type="spellEnd"/>
      <w:r>
        <w:t xml:space="preserve"> 733 </w:t>
      </w:r>
      <w:proofErr w:type="spellStart"/>
      <w:r>
        <w:t>mẫu</w:t>
      </w:r>
      <w:proofErr w:type="spellEnd"/>
      <w:r>
        <w:t xml:space="preserve">. </w:t>
      </w:r>
      <w:proofErr w:type="spellStart"/>
      <w:r>
        <w:t>Trong</w:t>
      </w:r>
      <w:proofErr w:type="spellEnd"/>
      <w:r>
        <w:t xml:space="preserve"> </w:t>
      </w:r>
      <w:proofErr w:type="spellStart"/>
      <w:r>
        <w:t>đó</w:t>
      </w:r>
      <w:proofErr w:type="spellEnd"/>
      <w:r>
        <w:t xml:space="preserve">, </w:t>
      </w:r>
      <w:proofErr w:type="spellStart"/>
      <w:r>
        <w:t>lớp</w:t>
      </w:r>
      <w:proofErr w:type="spellEnd"/>
      <w:r>
        <w:t xml:space="preserve"> 0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với</w:t>
      </w:r>
      <w:proofErr w:type="spellEnd"/>
      <w:r>
        <w:t xml:space="preserve"> precision, recall </w:t>
      </w:r>
      <w:proofErr w:type="spellStart"/>
      <w:r>
        <w:t>và</w:t>
      </w:r>
      <w:proofErr w:type="spellEnd"/>
      <w:r>
        <w:t xml:space="preserve"> f1-score </w:t>
      </w:r>
      <w:proofErr w:type="spellStart"/>
      <w:r>
        <w:t>đều</w:t>
      </w:r>
      <w:proofErr w:type="spellEnd"/>
      <w:r>
        <w:t xml:space="preserve"> </w:t>
      </w:r>
      <w:proofErr w:type="spellStart"/>
      <w:r>
        <w:t>đạt</w:t>
      </w:r>
      <w:proofErr w:type="spellEnd"/>
      <w:r>
        <w:t xml:space="preserve"> </w:t>
      </w:r>
      <w:r>
        <w:rPr>
          <w:rStyle w:val="Strong"/>
        </w:rPr>
        <w:t>0.98</w:t>
      </w:r>
      <w:r>
        <w:t xml:space="preserve">, </w:t>
      </w:r>
      <w:proofErr w:type="spellStart"/>
      <w:r>
        <w:t>chứn</w:t>
      </w:r>
      <w:r>
        <w:t>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lớp</w:t>
      </w:r>
      <w:proofErr w:type="spellEnd"/>
      <w:r>
        <w:t xml:space="preserve"> </w:t>
      </w:r>
      <w:proofErr w:type="spellStart"/>
      <w:r>
        <w:t>này</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ít</w:t>
      </w:r>
      <w:proofErr w:type="spellEnd"/>
      <w:r>
        <w:t xml:space="preserve"> </w:t>
      </w:r>
      <w:proofErr w:type="spellStart"/>
      <w:r>
        <w:t>như</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thấp</w:t>
      </w:r>
      <w:proofErr w:type="spellEnd"/>
      <w:r>
        <w:t xml:space="preserve"> </w:t>
      </w:r>
      <w:proofErr w:type="spellStart"/>
      <w:r>
        <w:t>hơn</w:t>
      </w:r>
      <w:proofErr w:type="spellEnd"/>
      <w:r>
        <w:t xml:space="preserve"> (f1-score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r>
        <w:rPr>
          <w:rStyle w:val="Strong"/>
        </w:rPr>
        <w:t>0.51</w:t>
      </w:r>
      <w:r>
        <w:t xml:space="preserve"> </w:t>
      </w:r>
      <w:proofErr w:type="spellStart"/>
      <w:r>
        <w:t>và</w:t>
      </w:r>
      <w:proofErr w:type="spellEnd"/>
      <w:r>
        <w:t xml:space="preserve"> </w:t>
      </w:r>
      <w:r>
        <w:rPr>
          <w:rStyle w:val="Strong"/>
        </w:rPr>
        <w:t>0.55</w:t>
      </w:r>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r>
        <w:rPr>
          <w:rStyle w:val="Strong"/>
        </w:rPr>
        <w:t>0.83</w:t>
      </w:r>
      <w:r>
        <w:t xml:space="preserve"> </w:t>
      </w:r>
      <w:proofErr w:type="spellStart"/>
      <w:r>
        <w:t>cho</w:t>
      </w:r>
      <w:proofErr w:type="spellEnd"/>
      <w:r>
        <w:t xml:space="preserve"> </w:t>
      </w:r>
      <w:proofErr w:type="spellStart"/>
      <w:r>
        <w:t>cả</w:t>
      </w:r>
      <w:proofErr w:type="spellEnd"/>
      <w:r>
        <w:t xml:space="preserve"> precis</w:t>
      </w:r>
      <w:r>
        <w:t xml:space="preserve">ion, recall </w:t>
      </w:r>
      <w:proofErr w:type="spellStart"/>
      <w:r>
        <w:t>và</w:t>
      </w:r>
      <w:proofErr w:type="spellEnd"/>
      <w:r>
        <w:t xml:space="preserve"> f1-score,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khá</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nhưng</w:t>
      </w:r>
      <w:proofErr w:type="spellEnd"/>
      <w:r>
        <w:t xml:space="preserve"> </w:t>
      </w:r>
      <w:proofErr w:type="spellStart"/>
      <w:r>
        <w:t>khi</w:t>
      </w:r>
      <w:proofErr w:type="spellEnd"/>
      <w:r>
        <w:t xml:space="preserve"> </w:t>
      </w:r>
      <w:proofErr w:type="spellStart"/>
      <w:r>
        <w:t>xét</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thì</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thấp</w:t>
      </w:r>
      <w:proofErr w:type="spellEnd"/>
      <w:r>
        <w:t xml:space="preserve"> </w:t>
      </w:r>
      <w:proofErr w:type="spellStart"/>
      <w:r>
        <w:t>hơn</w:t>
      </w:r>
      <w:proofErr w:type="spellEnd"/>
      <w:r>
        <w:t xml:space="preserve"> (f1-score = </w:t>
      </w:r>
      <w:r>
        <w:rPr>
          <w:rStyle w:val="Strong"/>
        </w:rPr>
        <w:t>0.68</w:t>
      </w:r>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trong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30A55D78" w14:textId="77777777" w:rsidR="00014921" w:rsidRDefault="00974781">
      <w:pPr>
        <w:pStyle w:val="NormalWeb"/>
      </w:pPr>
      <w:proofErr w:type="spellStart"/>
      <w:r>
        <w:lastRenderedPageBreak/>
        <w:t>Biểu</w:t>
      </w:r>
      <w:proofErr w:type="spellEnd"/>
      <w:r>
        <w:t xml:space="preserve"> </w:t>
      </w:r>
      <w:proofErr w:type="spellStart"/>
      <w:r>
        <w:t>đồ</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minh</w:t>
      </w:r>
      <w:proofErr w:type="spellEnd"/>
      <w:r>
        <w:t xml:space="preserve"> </w:t>
      </w:r>
      <w:proofErr w:type="spellStart"/>
      <w:r>
        <w:t>họa</w:t>
      </w:r>
      <w:proofErr w:type="spellEnd"/>
      <w:r>
        <w:t xml:space="preserve"> chi</w:t>
      </w:r>
      <w:r>
        <w:t xml:space="preserve"> </w:t>
      </w:r>
      <w:proofErr w:type="spellStart"/>
      <w:r>
        <w:t>tiết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và</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lớp</w:t>
      </w:r>
      <w:proofErr w:type="spellEnd"/>
      <w:r>
        <w:t xml:space="preserve"> 0 </w:t>
      </w:r>
      <w:proofErr w:type="spellStart"/>
      <w:r>
        <w:t>hầu</w:t>
      </w:r>
      <w:proofErr w:type="spellEnd"/>
      <w:r>
        <w:t xml:space="preserve"> </w:t>
      </w:r>
      <w:proofErr w:type="spellStart"/>
      <w:r>
        <w:t>như</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với</w:t>
      </w:r>
      <w:proofErr w:type="spellEnd"/>
      <w:r>
        <w:t xml:space="preserve"> </w:t>
      </w:r>
      <w:r>
        <w:rPr>
          <w:rStyle w:val="Strong"/>
        </w:rPr>
        <w:t xml:space="preserve">353/361 </w:t>
      </w:r>
      <w:proofErr w:type="spellStart"/>
      <w:r>
        <w:rPr>
          <w:rStyle w:val="Strong"/>
        </w:rPr>
        <w:t>mẫu</w:t>
      </w:r>
      <w:proofErr w:type="spellEnd"/>
      <w:r>
        <w:rPr>
          <w:rStyle w:val="Strong"/>
        </w:rPr>
        <w:t xml:space="preserve"> </w:t>
      </w:r>
      <w:proofErr w:type="spellStart"/>
      <w:r>
        <w:rPr>
          <w:rStyle w:val="Strong"/>
        </w:rPr>
        <w:t>đúng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2 </w:t>
      </w:r>
      <w:proofErr w:type="spellStart"/>
      <w:r>
        <w:t>có</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với</w:t>
      </w:r>
      <w:proofErr w:type="spellEnd"/>
      <w:r>
        <w:t xml:space="preserve">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4. </w:t>
      </w:r>
      <w:proofErr w:type="spellStart"/>
      <w:r>
        <w:t>Đáng</w:t>
      </w:r>
      <w:proofErr w:type="spellEnd"/>
      <w:r>
        <w:t xml:space="preserve"> </w:t>
      </w:r>
      <w:proofErr w:type="spellStart"/>
      <w:r>
        <w:t>chú</w:t>
      </w:r>
      <w:proofErr w:type="spellEnd"/>
      <w:r>
        <w:t xml:space="preserve"> ý,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sự</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chéo</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thể</w:t>
      </w:r>
      <w:proofErr w:type="spellEnd"/>
      <w:r>
        <w:t xml:space="preserve"> </w:t>
      </w:r>
      <w:proofErr w:type="spellStart"/>
      <w:r>
        <w:t>hiệ</w:t>
      </w:r>
      <w:r>
        <w:t>n</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hai</w:t>
      </w:r>
      <w:proofErr w:type="spellEnd"/>
      <w:r>
        <w:t xml:space="preserve"> </w:t>
      </w:r>
      <w:proofErr w:type="spellStart"/>
      <w:r>
        <w:t>lớp</w:t>
      </w:r>
      <w:proofErr w:type="spellEnd"/>
      <w:r>
        <w:t xml:space="preserve"> </w:t>
      </w:r>
      <w:proofErr w:type="spellStart"/>
      <w:r>
        <w:t>này</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hơn</w:t>
      </w:r>
      <w:proofErr w:type="spellEnd"/>
      <w:r>
        <w:t>.</w:t>
      </w:r>
    </w:p>
    <w:p w14:paraId="52FF7ED0" w14:textId="77777777" w:rsidR="00014921" w:rsidRDefault="00014921">
      <w:pPr>
        <w:rPr>
          <w:lang w:val="vi-VN"/>
        </w:rPr>
      </w:pPr>
    </w:p>
    <w:p w14:paraId="2EB0D093" w14:textId="77777777" w:rsidR="00014921" w:rsidRDefault="00014921">
      <w:pPr>
        <w:rPr>
          <w:rFonts w:eastAsia="SimSun"/>
          <w:szCs w:val="26"/>
          <w:lang w:val="vi-VN"/>
        </w:rPr>
      </w:pPr>
    </w:p>
    <w:p w14:paraId="503E572A" w14:textId="77777777" w:rsidR="00014921" w:rsidRDefault="00974781">
      <w:pPr>
        <w:pStyle w:val="Heading4"/>
        <w:rPr>
          <w:lang w:val="vi-VN"/>
        </w:rPr>
      </w:pPr>
      <w:r>
        <w:rPr>
          <w:lang w:val="vi-VN"/>
        </w:rPr>
        <w:t>EfficientNet-B3 + XGBoost</w:t>
      </w:r>
    </w:p>
    <w:p w14:paraId="02A2D634" w14:textId="77777777" w:rsidR="00014921" w:rsidRDefault="00974781">
      <w:r>
        <w:rPr>
          <w:noProof/>
        </w:rPr>
        <w:drawing>
          <wp:inline distT="0" distB="0" distL="114300" distR="114300" wp14:anchorId="7C0872D1" wp14:editId="6B29B887">
            <wp:extent cx="5372100" cy="5943600"/>
            <wp:effectExtent l="0" t="0" r="762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36"/>
                    <a:stretch>
                      <a:fillRect/>
                    </a:stretch>
                  </pic:blipFill>
                  <pic:spPr>
                    <a:xfrm>
                      <a:off x="0" y="0"/>
                      <a:ext cx="5372100" cy="5943600"/>
                    </a:xfrm>
                    <a:prstGeom prst="rect">
                      <a:avLst/>
                    </a:prstGeom>
                    <a:noFill/>
                    <a:ln>
                      <a:noFill/>
                    </a:ln>
                  </pic:spPr>
                </pic:pic>
              </a:graphicData>
            </a:graphic>
          </wp:inline>
        </w:drawing>
      </w:r>
    </w:p>
    <w:p w14:paraId="3C004A9A" w14:textId="77777777" w:rsidR="00014921" w:rsidRDefault="00974781">
      <w:pPr>
        <w:pStyle w:val="Caption"/>
        <w:jc w:val="center"/>
        <w:rPr>
          <w:b/>
          <w:bCs w:val="0"/>
          <w:lang w:val="vi-VN"/>
        </w:rPr>
      </w:pPr>
      <w:bookmarkStart w:id="1801" w:name="_Toc29549"/>
      <w:proofErr w:type="spellStart"/>
      <w:r>
        <w:rPr>
          <w:b/>
          <w:bCs w:val="0"/>
        </w:rPr>
        <w:t>Hình</w:t>
      </w:r>
      <w:proofErr w:type="spellEnd"/>
      <w:r>
        <w:rPr>
          <w:b/>
          <w:bCs w:val="0"/>
        </w:rPr>
        <w:t xml:space="preserve"> </w:t>
      </w:r>
      <w:r>
        <w:rPr>
          <w:b/>
          <w:bCs w:val="0"/>
        </w:rPr>
        <w:t>3.21</w:t>
      </w:r>
      <w:r>
        <w:rPr>
          <w:b/>
          <w:bCs w:val="0"/>
          <w:lang w:val="vi-VN"/>
        </w:rPr>
        <w:t>. EfficientNet-B3 + XGBoost</w:t>
      </w:r>
      <w:bookmarkEnd w:id="1801"/>
    </w:p>
    <w:p w14:paraId="723ADB3F" w14:textId="77777777" w:rsidR="00014921" w:rsidRDefault="00974781">
      <w:pPr>
        <w:pStyle w:val="NormalWeb"/>
      </w:pPr>
      <w:proofErr w:type="spellStart"/>
      <w:r>
        <w:t>Hình</w:t>
      </w:r>
      <w:proofErr w:type="spellEnd"/>
      <w:r>
        <w:t xml:space="preserve"> </w:t>
      </w:r>
      <w:proofErr w:type="spellStart"/>
      <w:r>
        <w:t>trên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 xml:space="preserve">EfficientNet_B3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w:t>
      </w:r>
      <w:proofErr w:type="spellStart"/>
      <w:r>
        <w:rPr>
          <w:rStyle w:val="Strong"/>
        </w:rPr>
        <w:t>XGBoost</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82%</w:t>
      </w:r>
      <w:r>
        <w:t xml:space="preserve"> </w:t>
      </w:r>
      <w:proofErr w:type="spellStart"/>
      <w:r>
        <w:t>trên</w:t>
      </w:r>
      <w:proofErr w:type="spellEnd"/>
      <w:r>
        <w:t xml:space="preserve"> 733 </w:t>
      </w:r>
      <w:proofErr w:type="spellStart"/>
      <w:r>
        <w:t>mẫu</w:t>
      </w:r>
      <w:proofErr w:type="spellEnd"/>
      <w:r>
        <w:t xml:space="preserve">, </w:t>
      </w:r>
      <w:proofErr w:type="spellStart"/>
      <w:r>
        <w:t>cho</w:t>
      </w:r>
      <w:proofErr w:type="spellEnd"/>
      <w:r>
        <w:t xml:space="preserve"> </w:t>
      </w:r>
      <w:proofErr w:type="spellStart"/>
      <w:r>
        <w:t>thấy</w:t>
      </w:r>
      <w:proofErr w:type="spellEnd"/>
      <w:r>
        <w:t xml:space="preserve"> </w:t>
      </w:r>
      <w:proofErr w:type="spellStart"/>
      <w:r>
        <w:lastRenderedPageBreak/>
        <w:t>hiệu</w:t>
      </w:r>
      <w:proofErr w:type="spellEnd"/>
      <w:r>
        <w:t xml:space="preserve"> </w:t>
      </w:r>
      <w:proofErr w:type="spellStart"/>
      <w:r>
        <w:t>quả</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lớp</w:t>
      </w:r>
      <w:proofErr w:type="spellEnd"/>
      <w:r>
        <w:t xml:space="preserve"> </w:t>
      </w:r>
      <w:r>
        <w:t xml:space="preserve">0 </w:t>
      </w:r>
      <w:proofErr w:type="spellStart"/>
      <w:r>
        <w:t>tiếp</w:t>
      </w:r>
      <w:proofErr w:type="spellEnd"/>
      <w:r>
        <w:t xml:space="preserve"> </w:t>
      </w:r>
      <w:proofErr w:type="spellStart"/>
      <w:r>
        <w:t>tục</w:t>
      </w:r>
      <w:proofErr w:type="spellEnd"/>
      <w:r>
        <w:t xml:space="preserve">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với</w:t>
      </w:r>
      <w:proofErr w:type="spellEnd"/>
      <w:r>
        <w:t xml:space="preserve"> precision, recall </w:t>
      </w:r>
      <w:proofErr w:type="spellStart"/>
      <w:r>
        <w:t>và</w:t>
      </w:r>
      <w:proofErr w:type="spellEnd"/>
      <w:r>
        <w:t xml:space="preserve"> f1-score </w:t>
      </w:r>
      <w:proofErr w:type="spellStart"/>
      <w:r>
        <w:t>đều</w:t>
      </w:r>
      <w:proofErr w:type="spellEnd"/>
      <w:r>
        <w:t xml:space="preserve"> </w:t>
      </w:r>
      <w:proofErr w:type="spellStart"/>
      <w:r>
        <w:t>đạt</w:t>
      </w:r>
      <w:proofErr w:type="spellEnd"/>
      <w:r>
        <w:t xml:space="preserve"> </w:t>
      </w:r>
      <w:r>
        <w:rPr>
          <w:rStyle w:val="Strong"/>
        </w:rPr>
        <w:t>0.98</w:t>
      </w:r>
      <w:r>
        <w:t xml:space="preserve">,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gần</w:t>
      </w:r>
      <w:proofErr w:type="spellEnd"/>
      <w:r>
        <w:t xml:space="preserve"> </w:t>
      </w:r>
      <w:proofErr w:type="spellStart"/>
      <w:r>
        <w:t>như</w:t>
      </w:r>
      <w:proofErr w:type="spellEnd"/>
      <w:r>
        <w:t xml:space="preserve"> </w:t>
      </w:r>
      <w:proofErr w:type="spellStart"/>
      <w:r>
        <w:t>tuyệt</w:t>
      </w:r>
      <w:proofErr w:type="spellEnd"/>
      <w:r>
        <w:t xml:space="preserve"> </w:t>
      </w:r>
      <w:proofErr w:type="spellStart"/>
      <w:r>
        <w:t>đối</w:t>
      </w:r>
      <w:proofErr w:type="spellEnd"/>
      <w:r>
        <w:t xml:space="preserve"> ở </w:t>
      </w:r>
      <w:proofErr w:type="spellStart"/>
      <w:r>
        <w:t>lớp</w:t>
      </w:r>
      <w:proofErr w:type="spellEnd"/>
      <w:r>
        <w:t xml:space="preserve"> </w:t>
      </w:r>
      <w:proofErr w:type="spellStart"/>
      <w:r>
        <w:t>này</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với</w:t>
      </w:r>
      <w:proofErr w:type="spellEnd"/>
      <w:r>
        <w:t xml:space="preserve"> f1-score </w:t>
      </w:r>
      <w:r>
        <w:rPr>
          <w:rStyle w:val="Strong"/>
        </w:rPr>
        <w:t>0.78</w:t>
      </w:r>
      <w:r>
        <w:t xml:space="preserve">, </w:t>
      </w:r>
      <w:proofErr w:type="spellStart"/>
      <w:r>
        <w:t>nhờ</w:t>
      </w:r>
      <w:proofErr w:type="spellEnd"/>
      <w:r>
        <w:t xml:space="preserve"> recall </w:t>
      </w:r>
      <w:proofErr w:type="spellStart"/>
      <w:r>
        <w:t>cao</w:t>
      </w:r>
      <w:proofErr w:type="spellEnd"/>
      <w:r>
        <w:t xml:space="preserve"> (</w:t>
      </w:r>
      <w:r>
        <w:rPr>
          <w:rStyle w:val="Strong"/>
        </w:rPr>
        <w:t>0.83</w:t>
      </w:r>
      <w:r>
        <w:t xml:space="preserve">). </w:t>
      </w:r>
      <w:proofErr w:type="spellStart"/>
      <w:r>
        <w:t>Tuy</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lớp</w:t>
      </w:r>
      <w:proofErr w:type="spellEnd"/>
      <w:r>
        <w:t xml:space="preserve"> </w:t>
      </w:r>
      <w:r>
        <w:t xml:space="preserve">3 </w:t>
      </w:r>
      <w:proofErr w:type="spellStart"/>
      <w:r>
        <w:t>và</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(f1-score </w:t>
      </w:r>
      <w:proofErr w:type="spellStart"/>
      <w:r>
        <w:t>chỉ</w:t>
      </w:r>
      <w:proofErr w:type="spellEnd"/>
      <w:r>
        <w:t xml:space="preserve"> </w:t>
      </w:r>
      <w:r>
        <w:rPr>
          <w:rStyle w:val="Strong"/>
        </w:rPr>
        <w:t>0.42</w:t>
      </w:r>
      <w:r>
        <w:t xml:space="preserve"> </w:t>
      </w:r>
      <w:proofErr w:type="spellStart"/>
      <w:r>
        <w:t>và</w:t>
      </w:r>
      <w:proofErr w:type="spellEnd"/>
      <w:r>
        <w:t xml:space="preserve"> </w:t>
      </w:r>
      <w:r>
        <w:rPr>
          <w:rStyle w:val="Strong"/>
        </w:rPr>
        <w:t>0.54</w:t>
      </w:r>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precision, recall </w:t>
      </w:r>
      <w:proofErr w:type="spellStart"/>
      <w:r>
        <w:t>và</w:t>
      </w:r>
      <w:proofErr w:type="spellEnd"/>
      <w:r>
        <w:t xml:space="preserve"> f1-score </w:t>
      </w:r>
      <w:proofErr w:type="spellStart"/>
      <w:r>
        <w:t>đạt</w:t>
      </w:r>
      <w:proofErr w:type="spellEnd"/>
      <w:r>
        <w:t xml:space="preserve"> </w:t>
      </w:r>
      <w:r>
        <w:rPr>
          <w:rStyle w:val="Strong"/>
        </w:rPr>
        <w:t>0.82</w:t>
      </w:r>
      <w:r>
        <w:t xml:space="preserve">, </w:t>
      </w:r>
      <w:proofErr w:type="spellStart"/>
      <w:r>
        <w:t>trong</w:t>
      </w:r>
      <w:proofErr w:type="spellEnd"/>
      <w:r>
        <w:t xml:space="preserve"> </w:t>
      </w:r>
      <w:proofErr w:type="spellStart"/>
      <w:r>
        <w:t>khi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chỉ</w:t>
      </w:r>
      <w:proofErr w:type="spellEnd"/>
      <w:r>
        <w:t xml:space="preserve"> ở </w:t>
      </w:r>
      <w:proofErr w:type="spellStart"/>
      <w:r>
        <w:t>mức</w:t>
      </w:r>
      <w:proofErr w:type="spellEnd"/>
      <w:r>
        <w:t xml:space="preserve"> </w:t>
      </w:r>
      <w:r>
        <w:rPr>
          <w:rStyle w:val="Strong"/>
        </w:rPr>
        <w:t>0.66</w:t>
      </w:r>
      <w:r>
        <w:t xml:space="preserve">, </w:t>
      </w:r>
      <w:proofErr w:type="spellStart"/>
      <w:r>
        <w:t>tiếp</w:t>
      </w:r>
      <w:proofErr w:type="spellEnd"/>
      <w:r>
        <w:t xml:space="preserve"> </w:t>
      </w:r>
      <w:proofErr w:type="spellStart"/>
      <w:r>
        <w:t>tục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56FA06E8" w14:textId="77777777" w:rsidR="00014921" w:rsidRDefault="00974781">
      <w:pPr>
        <w:pStyle w:val="NormalWeb"/>
      </w:pPr>
      <w:proofErr w:type="spellStart"/>
      <w:r>
        <w:t>Biểu</w:t>
      </w:r>
      <w:proofErr w:type="spellEnd"/>
      <w:r>
        <w:t xml:space="preserve"> </w:t>
      </w:r>
      <w:proofErr w:type="spellStart"/>
      <w:r>
        <w:t>đồ</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353/361 </w:t>
      </w:r>
      <w:proofErr w:type="spellStart"/>
      <w:r>
        <w:rPr>
          <w:rStyle w:val="Strong"/>
        </w:rPr>
        <w:t>mẫu</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dự</w:t>
      </w:r>
      <w:proofErr w:type="spellEnd"/>
      <w:r>
        <w:rPr>
          <w:rStyle w:val="Strong"/>
        </w:rPr>
        <w:t xml:space="preserve"> </w:t>
      </w:r>
      <w:proofErr w:type="spellStart"/>
      <w:r>
        <w:rPr>
          <w:rStyle w:val="Strong"/>
        </w:rPr>
        <w:t>đoán</w:t>
      </w:r>
      <w:proofErr w:type="spellEnd"/>
      <w:r>
        <w:rPr>
          <w:rStyle w:val="Strong"/>
        </w:rPr>
        <w:t xml:space="preserve"> </w:t>
      </w:r>
      <w:proofErr w:type="spellStart"/>
      <w:r>
        <w:rPr>
          <w:rStyle w:val="Strong"/>
        </w:rPr>
        <w:t>đúng</w:t>
      </w:r>
      <w:proofErr w:type="spellEnd"/>
      <w:r>
        <w:t xml:space="preserve">, </w:t>
      </w:r>
      <w:proofErr w:type="spellStart"/>
      <w:r>
        <w:t>và</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với</w:t>
      </w:r>
      <w:proofErr w:type="spellEnd"/>
      <w:r>
        <w:t xml:space="preserve"> </w:t>
      </w:r>
      <w:r>
        <w:rPr>
          <w:rStyle w:val="Strong"/>
        </w:rPr>
        <w:t xml:space="preserve">167/200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4 </w:t>
      </w:r>
      <w:proofErr w:type="spellStart"/>
      <w:r>
        <w:t>gặp</w:t>
      </w:r>
      <w:proofErr w:type="spellEnd"/>
      <w:r>
        <w:t xml:space="preserve"> </w:t>
      </w:r>
      <w:proofErr w:type="spellStart"/>
      <w:r>
        <w:t>nhiều</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ví</w:t>
      </w:r>
      <w:proofErr w:type="spellEnd"/>
      <w:r>
        <w:t xml:space="preserve"> </w:t>
      </w:r>
      <w:proofErr w:type="spellStart"/>
      <w:r>
        <w:t>dụ</w:t>
      </w:r>
      <w:proofErr w:type="spellEnd"/>
      <w:r>
        <w:t xml:space="preserve"> </w:t>
      </w:r>
      <w:proofErr w:type="spellStart"/>
      <w:r>
        <w:t>lớp</w:t>
      </w:r>
      <w:proofErr w:type="spellEnd"/>
      <w:r>
        <w:t xml:space="preserve"> 1 </w:t>
      </w:r>
      <w:proofErr w:type="spellStart"/>
      <w:r>
        <w:t>có</w:t>
      </w:r>
      <w:proofErr w:type="spellEnd"/>
      <w:r>
        <w:t xml:space="preserve"> 26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nhiều</w:t>
      </w:r>
      <w:proofErr w:type="spellEnd"/>
      <w:r>
        <w:t xml:space="preserve">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và</w:t>
      </w:r>
      <w:proofErr w:type="spellEnd"/>
      <w:r>
        <w:t xml:space="preserve"> </w:t>
      </w:r>
      <w:proofErr w:type="spellStart"/>
      <w:r>
        <w:t>lớp</w:t>
      </w:r>
      <w:proofErr w:type="spellEnd"/>
      <w:r>
        <w:t xml:space="preserve"> 3. </w:t>
      </w:r>
      <w:proofErr w:type="spellStart"/>
      <w:r>
        <w:t>Lớp</w:t>
      </w:r>
      <w:proofErr w:type="spellEnd"/>
      <w:r>
        <w:t xml:space="preserve"> 3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với</w:t>
      </w:r>
      <w:proofErr w:type="spellEnd"/>
      <w:r>
        <w:t xml:space="preserve"> </w:t>
      </w:r>
      <w:proofErr w:type="spellStart"/>
      <w:r>
        <w:t>chỉ</w:t>
      </w:r>
      <w:proofErr w:type="spellEnd"/>
      <w:r>
        <w:t xml:space="preserve"> </w:t>
      </w:r>
      <w:r>
        <w:rPr>
          <w:rStyle w:val="Strong"/>
        </w:rPr>
        <w:t xml:space="preserve">12/39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các</w:t>
      </w:r>
      <w:proofErr w:type="spellEnd"/>
      <w:r>
        <w:t xml:space="preserve"> </w:t>
      </w:r>
      <w:proofErr w:type="spellStart"/>
      <w:r>
        <w:t>lớp</w:t>
      </w:r>
      <w:proofErr w:type="spellEnd"/>
      <w:r>
        <w:t xml:space="preserve"> </w:t>
      </w:r>
      <w:proofErr w:type="spellStart"/>
      <w:r>
        <w:t>khác</w:t>
      </w:r>
      <w:proofErr w:type="spellEnd"/>
      <w:r>
        <w:t>.</w:t>
      </w:r>
    </w:p>
    <w:p w14:paraId="50E7D868" w14:textId="77777777" w:rsidR="00014921" w:rsidRDefault="00974781">
      <w:pPr>
        <w:pStyle w:val="NormalWeb"/>
        <w:rPr>
          <w:lang w:val="vi-VN"/>
        </w:rPr>
      </w:pPr>
      <w:proofErr w:type="spellStart"/>
      <w:r>
        <w:t>Tổng</w:t>
      </w:r>
      <w:proofErr w:type="spellEnd"/>
      <w:r>
        <w:t xml:space="preserve"> </w:t>
      </w:r>
      <w:proofErr w:type="spellStart"/>
      <w:r>
        <w:t>thể</w:t>
      </w:r>
      <w:proofErr w:type="spellEnd"/>
      <w:r>
        <w:t xml:space="preserve">, </w:t>
      </w:r>
      <w:proofErr w:type="spellStart"/>
      <w:r>
        <w:t>mô</w:t>
      </w:r>
      <w:proofErr w:type="spellEnd"/>
      <w:r>
        <w:t xml:space="preserve"> </w:t>
      </w:r>
      <w:proofErr w:type="spellStart"/>
      <w:r>
        <w:t>hình</w:t>
      </w:r>
      <w:proofErr w:type="spellEnd"/>
      <w:r>
        <w:t xml:space="preserve"> EfficientNet_B3 + </w:t>
      </w:r>
      <w:proofErr w:type="spellStart"/>
      <w:r>
        <w:t>XGBoost</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khá</w:t>
      </w:r>
      <w:proofErr w:type="spellEnd"/>
      <w:r>
        <w:t xml:space="preserve"> </w:t>
      </w:r>
      <w:proofErr w:type="spellStart"/>
      <w:r>
        <w:t>cao</w:t>
      </w:r>
      <w:proofErr w:type="spellEnd"/>
      <w:r>
        <w:t xml:space="preserve">, </w:t>
      </w:r>
      <w:proofErr w:type="spellStart"/>
      <w:r>
        <w:t>duy</w:t>
      </w:r>
      <w:proofErr w:type="spellEnd"/>
      <w:r>
        <w:t xml:space="preserve"> </w:t>
      </w:r>
      <w:proofErr w:type="spellStart"/>
      <w:r>
        <w:t>trì</w:t>
      </w:r>
      <w:proofErr w:type="spellEnd"/>
      <w:r>
        <w:t xml:space="preserve"> </w:t>
      </w:r>
      <w:proofErr w:type="spellStart"/>
      <w:r>
        <w:t>tố</w:t>
      </w:r>
      <w:r>
        <w:t>t</w:t>
      </w:r>
      <w:proofErr w:type="spellEnd"/>
      <w:r>
        <w:t xml:space="preserve"> ở </w:t>
      </w:r>
      <w:proofErr w:type="spellStart"/>
      <w:r>
        <w:t>những</w:t>
      </w:r>
      <w:proofErr w:type="spellEnd"/>
      <w:r>
        <w:t xml:space="preserve"> </w:t>
      </w:r>
      <w:proofErr w:type="spellStart"/>
      <w:r>
        <w:t>lớp</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lớp</w:t>
      </w:r>
      <w:proofErr w:type="spellEnd"/>
      <w:r>
        <w:t xml:space="preserve"> 0 </w:t>
      </w:r>
      <w:proofErr w:type="spellStart"/>
      <w:r>
        <w:t>và</w:t>
      </w:r>
      <w:proofErr w:type="spellEnd"/>
      <w:r>
        <w:t xml:space="preserve"> </w:t>
      </w:r>
      <w:proofErr w:type="spellStart"/>
      <w:r>
        <w:t>lớp</w:t>
      </w:r>
      <w:proofErr w:type="spellEnd"/>
      <w:r>
        <w:t xml:space="preserve"> 2), </w:t>
      </w:r>
      <w:proofErr w:type="spellStart"/>
      <w:r>
        <w:t>nhưng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dễ</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w:t>
      </w:r>
    </w:p>
    <w:p w14:paraId="6965FDB9" w14:textId="77777777" w:rsidR="00014921" w:rsidRDefault="00974781">
      <w:pPr>
        <w:pStyle w:val="Heading3"/>
        <w:rPr>
          <w:lang w:val="vi-VN"/>
        </w:rPr>
      </w:pPr>
      <w:bookmarkStart w:id="1802" w:name="_Toc5791"/>
      <w:r>
        <w:rPr>
          <w:lang w:val="vi-VN"/>
        </w:rPr>
        <w:t>ResNet50</w:t>
      </w:r>
      <w:bookmarkEnd w:id="1802"/>
    </w:p>
    <w:p w14:paraId="08C38A49" w14:textId="77777777" w:rsidR="00014921" w:rsidRDefault="00974781">
      <w:r>
        <w:rPr>
          <w:noProof/>
        </w:rPr>
        <w:drawing>
          <wp:inline distT="0" distB="0" distL="114300" distR="114300" wp14:anchorId="3A9915F1" wp14:editId="1DEBA4FB">
            <wp:extent cx="5939790" cy="4904740"/>
            <wp:effectExtent l="0" t="0" r="3810" b="254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7"/>
                    <a:stretch>
                      <a:fillRect/>
                    </a:stretch>
                  </pic:blipFill>
                  <pic:spPr>
                    <a:xfrm>
                      <a:off x="0" y="0"/>
                      <a:ext cx="5939790" cy="4904740"/>
                    </a:xfrm>
                    <a:prstGeom prst="rect">
                      <a:avLst/>
                    </a:prstGeom>
                    <a:noFill/>
                    <a:ln>
                      <a:noFill/>
                    </a:ln>
                  </pic:spPr>
                </pic:pic>
              </a:graphicData>
            </a:graphic>
          </wp:inline>
        </w:drawing>
      </w:r>
    </w:p>
    <w:p w14:paraId="509CD175" w14:textId="77777777" w:rsidR="00014921" w:rsidRDefault="00974781">
      <w:pPr>
        <w:pStyle w:val="Caption"/>
        <w:jc w:val="center"/>
        <w:rPr>
          <w:b/>
          <w:bCs w:val="0"/>
          <w:lang w:val="vi-VN"/>
        </w:rPr>
      </w:pPr>
      <w:bookmarkStart w:id="1803" w:name="_Toc17258"/>
      <w:proofErr w:type="spellStart"/>
      <w:r>
        <w:rPr>
          <w:b/>
          <w:bCs w:val="0"/>
        </w:rPr>
        <w:lastRenderedPageBreak/>
        <w:t>Hình</w:t>
      </w:r>
      <w:proofErr w:type="spellEnd"/>
      <w:r>
        <w:rPr>
          <w:b/>
          <w:bCs w:val="0"/>
        </w:rPr>
        <w:t xml:space="preserve"> 3.22</w:t>
      </w:r>
      <w:r>
        <w:rPr>
          <w:b/>
          <w:bCs w:val="0"/>
          <w:lang w:val="vi-VN"/>
        </w:rPr>
        <w:t>. ResNet50</w:t>
      </w:r>
      <w:bookmarkEnd w:id="1803"/>
    </w:p>
    <w:p w14:paraId="2B1C6586" w14:textId="77777777" w:rsidR="00014921" w:rsidRDefault="00974781">
      <w:pPr>
        <w:pStyle w:val="NormalWeb"/>
      </w:pPr>
      <w:proofErr w:type="spellStart"/>
      <w:r>
        <w:t>Hình</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ResNet50</w:t>
      </w:r>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81%</w:t>
      </w:r>
      <w:r>
        <w:t xml:space="preserve"> </w:t>
      </w:r>
      <w:proofErr w:type="spellStart"/>
      <w:r>
        <w:t>trên</w:t>
      </w:r>
      <w:proofErr w:type="spellEnd"/>
      <w:r>
        <w:t xml:space="preserve"> 733 </w:t>
      </w:r>
      <w:proofErr w:type="spellStart"/>
      <w:r>
        <w:t>mẫu</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dựa</w:t>
      </w:r>
      <w:proofErr w:type="spellEnd"/>
      <w:r>
        <w:t xml:space="preserve"> </w:t>
      </w:r>
      <w:proofErr w:type="spellStart"/>
      <w:r>
        <w:t>trên</w:t>
      </w:r>
      <w:proofErr w:type="spellEnd"/>
      <w:r>
        <w:t xml:space="preserve"> EfficientNet_B3.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lớp</w:t>
      </w:r>
      <w:proofErr w:type="spellEnd"/>
      <w:r>
        <w:t xml:space="preserve"> 0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w:t>
      </w:r>
      <w:proofErr w:type="spellStart"/>
      <w:r>
        <w:t>với</w:t>
      </w:r>
      <w:proofErr w:type="spellEnd"/>
      <w:r>
        <w:t xml:space="preserve"> f1-score </w:t>
      </w:r>
      <w:r>
        <w:rPr>
          <w:rStyle w:val="Strong"/>
        </w:rPr>
        <w:t>0.97</w:t>
      </w:r>
      <w:r>
        <w:t xml:space="preserve">, </w:t>
      </w:r>
      <w:proofErr w:type="spellStart"/>
      <w:r>
        <w:t>chứng</w:t>
      </w:r>
      <w:proofErr w:type="spellEnd"/>
      <w:r>
        <w:t xml:space="preserve"> </w:t>
      </w:r>
      <w:proofErr w:type="spellStart"/>
      <w:r>
        <w:t>tỏ</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gần</w:t>
      </w:r>
      <w:proofErr w:type="spellEnd"/>
      <w:r>
        <w:t xml:space="preserve"> </w:t>
      </w:r>
      <w:proofErr w:type="spellStart"/>
      <w:r>
        <w:t>như</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l</w:t>
      </w:r>
      <w:r>
        <w:t>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với</w:t>
      </w:r>
      <w:proofErr w:type="spellEnd"/>
      <w:r>
        <w:t xml:space="preserve"> f1-score </w:t>
      </w:r>
      <w:r>
        <w:rPr>
          <w:rStyle w:val="Strong"/>
        </w:rPr>
        <w:t>0.76</w:t>
      </w:r>
      <w:r>
        <w:t xml:space="preserve">, </w:t>
      </w:r>
      <w:proofErr w:type="spellStart"/>
      <w:r>
        <w:t>nhờ</w:t>
      </w:r>
      <w:proofErr w:type="spellEnd"/>
      <w:r>
        <w:t xml:space="preserve"> recall </w:t>
      </w:r>
      <w:proofErr w:type="spellStart"/>
      <w:r>
        <w:t>cao</w:t>
      </w:r>
      <w:proofErr w:type="spellEnd"/>
      <w:r>
        <w:t xml:space="preserve"> (</w:t>
      </w:r>
      <w:r>
        <w:rPr>
          <w:rStyle w:val="Strong"/>
        </w:rPr>
        <w:t>0.85</w:t>
      </w:r>
      <w:r>
        <w:t xml:space="preserve">). </w:t>
      </w:r>
      <w:proofErr w:type="spellStart"/>
      <w:r>
        <w:t>Tuy</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nhỏ</w:t>
      </w:r>
      <w:proofErr w:type="spellEnd"/>
      <w:r>
        <w:t xml:space="preserve"> </w:t>
      </w:r>
      <w:proofErr w:type="spellStart"/>
      <w:r>
        <w:t>như</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thấp</w:t>
      </w:r>
      <w:proofErr w:type="spellEnd"/>
      <w:r>
        <w:t xml:space="preserve">, </w:t>
      </w:r>
      <w:proofErr w:type="spellStart"/>
      <w:r>
        <w:t>chỉ</w:t>
      </w:r>
      <w:proofErr w:type="spellEnd"/>
      <w:r>
        <w:t xml:space="preserve"> </w:t>
      </w:r>
      <w:proofErr w:type="spellStart"/>
      <w:r>
        <w:t>đạt</w:t>
      </w:r>
      <w:proofErr w:type="spellEnd"/>
      <w:r>
        <w:t xml:space="preserve"> </w:t>
      </w:r>
      <w:proofErr w:type="spellStart"/>
      <w:r>
        <w:t>lần</w:t>
      </w:r>
      <w:proofErr w:type="spellEnd"/>
      <w:r>
        <w:t xml:space="preserve"> </w:t>
      </w:r>
      <w:proofErr w:type="spellStart"/>
      <w:r>
        <w:t>lượt</w:t>
      </w:r>
      <w:proofErr w:type="spellEnd"/>
      <w:r>
        <w:t xml:space="preserve"> </w:t>
      </w:r>
      <w:r>
        <w:rPr>
          <w:rStyle w:val="Strong"/>
        </w:rPr>
        <w:t>0.34</w:t>
      </w:r>
      <w:r>
        <w:t xml:space="preserve"> </w:t>
      </w:r>
      <w:proofErr w:type="spellStart"/>
      <w:r>
        <w:t>và</w:t>
      </w:r>
      <w:proofErr w:type="spellEnd"/>
      <w:r>
        <w:t xml:space="preserve"> </w:t>
      </w:r>
      <w:r>
        <w:rPr>
          <w:rStyle w:val="Strong"/>
        </w:rPr>
        <w:t>0.42</w:t>
      </w:r>
      <w:r>
        <w:t xml:space="preserve"> </w:t>
      </w:r>
      <w:proofErr w:type="spellStart"/>
      <w:r>
        <w:t>về</w:t>
      </w:r>
      <w:proofErr w:type="spellEnd"/>
      <w:r>
        <w:t xml:space="preserve"> f1-score,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w:t>
      </w:r>
    </w:p>
    <w:p w14:paraId="7B6F8E5B" w14:textId="77777777" w:rsidR="00014921" w:rsidRDefault="00974781">
      <w:pPr>
        <w:pStyle w:val="NormalWeb"/>
      </w:pPr>
      <w:proofErr w:type="spellStart"/>
      <w:r>
        <w:t>Chỉ</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cho</w:t>
      </w:r>
      <w:proofErr w:type="spellEnd"/>
      <w:r>
        <w:t xml:space="preserve"> precision, recall </w:t>
      </w:r>
      <w:proofErr w:type="spellStart"/>
      <w:r>
        <w:t>và</w:t>
      </w:r>
      <w:proofErr w:type="spellEnd"/>
      <w:r>
        <w:t xml:space="preserve"> f1-score </w:t>
      </w:r>
      <w:proofErr w:type="spellStart"/>
      <w:r>
        <w:t>đều</w:t>
      </w:r>
      <w:proofErr w:type="spellEnd"/>
      <w:r>
        <w:t xml:space="preserve"> ở </w:t>
      </w:r>
      <w:proofErr w:type="spellStart"/>
      <w:r>
        <w:t>mức</w:t>
      </w:r>
      <w:proofErr w:type="spellEnd"/>
      <w:r>
        <w:t xml:space="preserve"> </w:t>
      </w:r>
      <w:r>
        <w:rPr>
          <w:rStyle w:val="Strong"/>
        </w:rPr>
        <w:t>0.80–0.81</w:t>
      </w:r>
      <w:r>
        <w:t xml:space="preserve">, </w:t>
      </w:r>
      <w:proofErr w:type="spellStart"/>
      <w:r>
        <w:t>phản</w:t>
      </w:r>
      <w:proofErr w:type="spellEnd"/>
      <w:r>
        <w:t xml:space="preserve"> </w:t>
      </w:r>
      <w:proofErr w:type="spellStart"/>
      <w:r>
        <w:t>ánh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khi</w:t>
      </w:r>
      <w:proofErr w:type="spellEnd"/>
      <w:r>
        <w:t xml:space="preserve"> </w:t>
      </w:r>
      <w:proofErr w:type="spellStart"/>
      <w:r>
        <w:t>đó</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thấp</w:t>
      </w:r>
      <w:proofErr w:type="spellEnd"/>
      <w:r>
        <w:t xml:space="preserve"> </w:t>
      </w:r>
      <w:proofErr w:type="spellStart"/>
      <w:r>
        <w:t>hơn</w:t>
      </w:r>
      <w:proofErr w:type="spellEnd"/>
      <w:r>
        <w:t xml:space="preserve"> </w:t>
      </w:r>
      <w:proofErr w:type="spellStart"/>
      <w:r>
        <w:t>rõ</w:t>
      </w:r>
      <w:proofErr w:type="spellEnd"/>
      <w:r>
        <w:t xml:space="preserve"> </w:t>
      </w:r>
      <w:proofErr w:type="spellStart"/>
      <w:r>
        <w:t>rệt</w:t>
      </w:r>
      <w:proofErr w:type="spellEnd"/>
      <w:r>
        <w:t xml:space="preserve"> (f1-score </w:t>
      </w:r>
      <w:proofErr w:type="spellStart"/>
      <w:r>
        <w:t>chỉ</w:t>
      </w:r>
      <w:proofErr w:type="spellEnd"/>
      <w:r>
        <w:t xml:space="preserve"> </w:t>
      </w:r>
      <w:r>
        <w:rPr>
          <w:rStyle w:val="Strong"/>
        </w:rPr>
        <w:t>0.61</w:t>
      </w:r>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w:t>
      </w:r>
      <w:r>
        <w:t>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01B5409C" w14:textId="77777777" w:rsidR="00014921" w:rsidRDefault="00974781">
      <w:pPr>
        <w:pStyle w:val="NormalWeb"/>
      </w:pPr>
      <w:proofErr w:type="spellStart"/>
      <w:r>
        <w:t>Biểu</w:t>
      </w:r>
      <w:proofErr w:type="spellEnd"/>
      <w:r>
        <w:t xml:space="preserve"> </w:t>
      </w:r>
      <w:proofErr w:type="spellStart"/>
      <w:r>
        <w:t>đồ</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354/361 </w:t>
      </w:r>
      <w:proofErr w:type="spellStart"/>
      <w:r>
        <w:rPr>
          <w:rStyle w:val="Strong"/>
        </w:rPr>
        <w:t>mẫu</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phân</w:t>
      </w:r>
      <w:proofErr w:type="spellEnd"/>
      <w:r>
        <w:rPr>
          <w:rStyle w:val="Strong"/>
        </w:rPr>
        <w:t xml:space="preserve"> </w:t>
      </w:r>
      <w:proofErr w:type="spellStart"/>
      <w:r>
        <w:rPr>
          <w:rStyle w:val="Strong"/>
        </w:rPr>
        <w:t>loại</w:t>
      </w:r>
      <w:proofErr w:type="spellEnd"/>
      <w:r>
        <w:rPr>
          <w:rStyle w:val="Strong"/>
        </w:rPr>
        <w:t xml:space="preserve"> </w:t>
      </w:r>
      <w:proofErr w:type="spellStart"/>
      <w:r>
        <w:rPr>
          <w:rStyle w:val="Strong"/>
        </w:rPr>
        <w:t>đúng</w:t>
      </w:r>
      <w:proofErr w:type="spellEnd"/>
      <w:r>
        <w:t xml:space="preserve">, </w:t>
      </w:r>
      <w:proofErr w:type="spellStart"/>
      <w:r>
        <w:t>và</w:t>
      </w:r>
      <w:proofErr w:type="spellEnd"/>
      <w:r>
        <w:t xml:space="preserve"> </w:t>
      </w:r>
      <w:proofErr w:type="spellStart"/>
      <w:r>
        <w:t>lớp</w:t>
      </w:r>
      <w:proofErr w:type="spellEnd"/>
      <w:r>
        <w:t xml:space="preserve"> 2 </w:t>
      </w:r>
      <w:proofErr w:type="spellStart"/>
      <w:r>
        <w:t>có</w:t>
      </w:r>
      <w:proofErr w:type="spellEnd"/>
      <w:r>
        <w:t xml:space="preserve"> </w:t>
      </w:r>
      <w:r>
        <w:rPr>
          <w:rStyle w:val="Strong"/>
        </w:rPr>
        <w:t xml:space="preserve">171/200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nhiều</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xảy</w:t>
      </w:r>
      <w:proofErr w:type="spellEnd"/>
      <w:r>
        <w:t xml:space="preserve"> ra ở </w:t>
      </w:r>
      <w:proofErr w:type="spellStart"/>
      <w:r>
        <w:t>lớp</w:t>
      </w:r>
      <w:proofErr w:type="spellEnd"/>
      <w:r>
        <w:t xml:space="preserve"> 1 (27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lớp</w:t>
      </w:r>
      <w:proofErr w:type="spellEnd"/>
      <w:r>
        <w:t xml:space="preserve"> 3 (21 </w:t>
      </w:r>
      <w:proofErr w:type="spellStart"/>
      <w:r>
        <w:t>mẫu</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và</w:t>
      </w:r>
      <w:proofErr w:type="spellEnd"/>
      <w:r>
        <w:t xml:space="preserve"> 10 sang </w:t>
      </w:r>
      <w:proofErr w:type="spellStart"/>
      <w:r>
        <w:t>lớp</w:t>
      </w:r>
      <w:proofErr w:type="spellEnd"/>
      <w:r>
        <w:t xml:space="preserve"> 3)</w:t>
      </w:r>
      <w:r>
        <w:t xml:space="preserve">, </w:t>
      </w:r>
      <w:proofErr w:type="spellStart"/>
      <w:r>
        <w:t>và</w:t>
      </w:r>
      <w:proofErr w:type="spellEnd"/>
      <w:r>
        <w:t xml:space="preserve"> </w:t>
      </w:r>
      <w:proofErr w:type="spellStart"/>
      <w:r>
        <w:t>lớp</w:t>
      </w:r>
      <w:proofErr w:type="spellEnd"/>
      <w:r>
        <w:t xml:space="preserve"> 4 (32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rằng</w:t>
      </w:r>
      <w:proofErr w:type="spellEnd"/>
      <w:r>
        <w:t xml:space="preserve"> ResNet50 </w:t>
      </w:r>
      <w:proofErr w:type="spellStart"/>
      <w:r>
        <w:t>vẫn</w:t>
      </w:r>
      <w:proofErr w:type="spellEnd"/>
      <w:r>
        <w:t xml:space="preserve"> </w:t>
      </w:r>
      <w:proofErr w:type="spellStart"/>
      <w:r>
        <w:t>chưa</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ít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w:t>
      </w:r>
    </w:p>
    <w:p w14:paraId="217C446A" w14:textId="77777777" w:rsidR="00014921" w:rsidRDefault="00974781">
      <w:pPr>
        <w:pStyle w:val="Heading4"/>
        <w:rPr>
          <w:lang w:val="vi-VN"/>
        </w:rPr>
      </w:pPr>
      <w:r>
        <w:rPr>
          <w:lang w:val="vi-VN"/>
        </w:rPr>
        <w:t>ResNet50 + LR</w:t>
      </w:r>
    </w:p>
    <w:p w14:paraId="375962A3" w14:textId="77777777" w:rsidR="00014921" w:rsidRDefault="00974781">
      <w:pPr>
        <w:ind w:firstLine="0"/>
      </w:pPr>
      <w:r>
        <w:rPr>
          <w:noProof/>
        </w:rPr>
        <w:drawing>
          <wp:inline distT="0" distB="0" distL="114300" distR="114300" wp14:anchorId="7424F045" wp14:editId="48228505">
            <wp:extent cx="5937885" cy="4535170"/>
            <wp:effectExtent l="0" t="0" r="5715" b="635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38"/>
                    <a:stretch>
                      <a:fillRect/>
                    </a:stretch>
                  </pic:blipFill>
                  <pic:spPr>
                    <a:xfrm>
                      <a:off x="0" y="0"/>
                      <a:ext cx="5937885" cy="4535170"/>
                    </a:xfrm>
                    <a:prstGeom prst="rect">
                      <a:avLst/>
                    </a:prstGeom>
                    <a:noFill/>
                    <a:ln>
                      <a:noFill/>
                    </a:ln>
                  </pic:spPr>
                </pic:pic>
              </a:graphicData>
            </a:graphic>
          </wp:inline>
        </w:drawing>
      </w:r>
    </w:p>
    <w:p w14:paraId="7B29E6AC" w14:textId="77777777" w:rsidR="00014921" w:rsidRDefault="00974781">
      <w:pPr>
        <w:pStyle w:val="Caption"/>
        <w:ind w:firstLine="0"/>
        <w:jc w:val="center"/>
        <w:rPr>
          <w:b/>
          <w:bCs w:val="0"/>
        </w:rPr>
      </w:pPr>
      <w:bookmarkStart w:id="1804" w:name="_Toc26583"/>
      <w:proofErr w:type="spellStart"/>
      <w:r>
        <w:rPr>
          <w:b/>
          <w:bCs w:val="0"/>
        </w:rPr>
        <w:t>Hình</w:t>
      </w:r>
      <w:proofErr w:type="spellEnd"/>
      <w:r>
        <w:rPr>
          <w:b/>
          <w:bCs w:val="0"/>
        </w:rPr>
        <w:t xml:space="preserve"> 3.</w:t>
      </w:r>
      <w:r>
        <w:rPr>
          <w:b/>
          <w:bCs w:val="0"/>
          <w:lang w:val="vi-VN"/>
        </w:rPr>
        <w:t>2</w:t>
      </w:r>
      <w:r>
        <w:rPr>
          <w:b/>
          <w:bCs w:val="0"/>
        </w:rPr>
        <w:t>3. ResNet50 + LR</w:t>
      </w:r>
      <w:bookmarkEnd w:id="1804"/>
    </w:p>
    <w:p w14:paraId="11833E10" w14:textId="77777777" w:rsidR="00014921" w:rsidRDefault="00974781">
      <w:pPr>
        <w:pStyle w:val="NormalWeb"/>
      </w:pPr>
      <w:proofErr w:type="spellStart"/>
      <w:r>
        <w:lastRenderedPageBreak/>
        <w:t>Hình</w:t>
      </w:r>
      <w:proofErr w:type="spellEnd"/>
      <w:r>
        <w:t xml:space="preserve"> </w:t>
      </w:r>
      <w:proofErr w:type="spellStart"/>
      <w:r>
        <w:t>trên</w:t>
      </w:r>
      <w:proofErr w:type="spellEnd"/>
      <w:r>
        <w:t xml:space="preserve"> </w:t>
      </w:r>
      <w:proofErr w:type="spellStart"/>
      <w:r>
        <w:t>minh</w:t>
      </w:r>
      <w:proofErr w:type="spellEnd"/>
      <w:r>
        <w:t xml:space="preserve"> </w:t>
      </w:r>
      <w:proofErr w:type="spellStart"/>
      <w:r>
        <w:t>họa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 xml:space="preserve">ResNet50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Logistic Regression</w:t>
      </w:r>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82%</w:t>
      </w:r>
      <w:r>
        <w:t xml:space="preserve"> </w:t>
      </w:r>
      <w:proofErr w:type="spellStart"/>
      <w:r>
        <w:t>trên</w:t>
      </w:r>
      <w:proofErr w:type="spellEnd"/>
      <w:r>
        <w:t xml:space="preserve"> 733 </w:t>
      </w:r>
      <w:proofErr w:type="spellStart"/>
      <w:r>
        <w:t>mẫu</w:t>
      </w:r>
      <w:proofErr w:type="spellEnd"/>
      <w:r>
        <w:t xml:space="preserve">, </w:t>
      </w:r>
      <w:proofErr w:type="spellStart"/>
      <w:r>
        <w:t>cao</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so </w:t>
      </w:r>
      <w:proofErr w:type="spellStart"/>
      <w:r>
        <w:t>với</w:t>
      </w:r>
      <w:proofErr w:type="spellEnd"/>
      <w:r>
        <w:t xml:space="preserve"> ResNet50 </w:t>
      </w:r>
      <w:proofErr w:type="spellStart"/>
      <w:r>
        <w:t>thuần</w:t>
      </w:r>
      <w:proofErr w:type="spellEnd"/>
      <w:r>
        <w:t xml:space="preserve">.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tiếp</w:t>
      </w:r>
      <w:proofErr w:type="spellEnd"/>
      <w:r>
        <w:t xml:space="preserve"> </w:t>
      </w:r>
      <w:proofErr w:type="spellStart"/>
      <w:r>
        <w:t>tục</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su</w:t>
      </w:r>
      <w:r>
        <w:t>ất</w:t>
      </w:r>
      <w:proofErr w:type="spellEnd"/>
      <w:r>
        <w:t xml:space="preserve"> </w:t>
      </w:r>
      <w:proofErr w:type="spellStart"/>
      <w:r>
        <w:t>rất</w:t>
      </w:r>
      <w:proofErr w:type="spellEnd"/>
      <w:r>
        <w:t xml:space="preserve"> </w:t>
      </w:r>
      <w:proofErr w:type="spellStart"/>
      <w:r>
        <w:t>cao</w:t>
      </w:r>
      <w:proofErr w:type="spellEnd"/>
      <w:r>
        <w:t xml:space="preserve"> </w:t>
      </w:r>
      <w:proofErr w:type="spellStart"/>
      <w:r>
        <w:t>với</w:t>
      </w:r>
      <w:proofErr w:type="spellEnd"/>
      <w:r>
        <w:t xml:space="preserve"> f1-score </w:t>
      </w:r>
      <w:r>
        <w:rPr>
          <w:rStyle w:val="Strong"/>
        </w:rPr>
        <w:t>0.97</w:t>
      </w:r>
      <w:r>
        <w:t xml:space="preserve">,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hầu</w:t>
      </w:r>
      <w:proofErr w:type="spellEnd"/>
      <w:r>
        <w:t xml:space="preserve"> </w:t>
      </w:r>
      <w:proofErr w:type="spellStart"/>
      <w:r>
        <w:t>như</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với</w:t>
      </w:r>
      <w:proofErr w:type="spellEnd"/>
      <w:r>
        <w:t xml:space="preserve"> f1-score </w:t>
      </w:r>
      <w:r>
        <w:rPr>
          <w:rStyle w:val="Strong"/>
        </w:rPr>
        <w:t>0.77</w:t>
      </w:r>
      <w:r>
        <w:t xml:space="preserve">, </w:t>
      </w:r>
      <w:proofErr w:type="spellStart"/>
      <w:r>
        <w:t>nhờ</w:t>
      </w:r>
      <w:proofErr w:type="spellEnd"/>
      <w:r>
        <w:t xml:space="preserve"> recall </w:t>
      </w:r>
      <w:r>
        <w:rPr>
          <w:rStyle w:val="Strong"/>
        </w:rPr>
        <w:t>0.81</w:t>
      </w:r>
      <w:r>
        <w:t xml:space="preserve">. </w:t>
      </w:r>
      <w:proofErr w:type="spellStart"/>
      <w:r>
        <w:t>Tuy</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vẫn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thấp</w:t>
      </w:r>
      <w:proofErr w:type="spellEnd"/>
      <w:r>
        <w:t xml:space="preserve"> (f1-score </w:t>
      </w:r>
      <w:proofErr w:type="spellStart"/>
      <w:r>
        <w:t>chỉ</w:t>
      </w:r>
      <w:proofErr w:type="spellEnd"/>
      <w:r>
        <w:t xml:space="preserve"> </w:t>
      </w:r>
      <w:r>
        <w:rPr>
          <w:rStyle w:val="Strong"/>
        </w:rPr>
        <w:t>0.36</w:t>
      </w:r>
      <w:r>
        <w:t xml:space="preserve"> </w:t>
      </w:r>
      <w:proofErr w:type="spellStart"/>
      <w:r>
        <w:t>và</w:t>
      </w:r>
      <w:proofErr w:type="spellEnd"/>
      <w:r>
        <w:t xml:space="preserve"> </w:t>
      </w:r>
      <w:r>
        <w:rPr>
          <w:rStyle w:val="Strong"/>
        </w:rPr>
        <w:t>0.47</w:t>
      </w:r>
      <w:r>
        <w:t xml:space="preserve">), </w:t>
      </w:r>
      <w:proofErr w:type="spellStart"/>
      <w:r>
        <w:t>phản</w:t>
      </w:r>
      <w:proofErr w:type="spellEnd"/>
      <w:r>
        <w:t xml:space="preserve"> </w:t>
      </w:r>
      <w:proofErr w:type="spellStart"/>
      <w:r>
        <w:t>ánh</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nhỏ</w:t>
      </w:r>
      <w:proofErr w:type="spellEnd"/>
      <w:r>
        <w:t>.</w:t>
      </w:r>
    </w:p>
    <w:p w14:paraId="72F09CBD" w14:textId="77777777" w:rsidR="00014921" w:rsidRDefault="00974781">
      <w:pPr>
        <w:pStyle w:val="NormalWeb"/>
      </w:pP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đạt</w:t>
      </w:r>
      <w:proofErr w:type="spellEnd"/>
      <w:r>
        <w:t xml:space="preserve"> </w:t>
      </w:r>
      <w:r>
        <w:rPr>
          <w:rStyle w:val="Strong"/>
        </w:rPr>
        <w:t>0.81–0.82</w:t>
      </w:r>
      <w:r>
        <w:t xml:space="preserve">, </w:t>
      </w:r>
      <w:proofErr w:type="spellStart"/>
      <w:r>
        <w:t>trong</w:t>
      </w:r>
      <w:proofErr w:type="spellEnd"/>
      <w:r>
        <w:t xml:space="preserve"> </w:t>
      </w:r>
      <w:proofErr w:type="spellStart"/>
      <w:r>
        <w:t>khi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thấp</w:t>
      </w:r>
      <w:proofErr w:type="spellEnd"/>
      <w:r>
        <w:t xml:space="preserve"> </w:t>
      </w:r>
      <w:proofErr w:type="spellStart"/>
      <w:r>
        <w:t>hơn</w:t>
      </w:r>
      <w:proofErr w:type="spellEnd"/>
      <w:r>
        <w:t xml:space="preserve"> (</w:t>
      </w:r>
      <w:r>
        <w:rPr>
          <w:rStyle w:val="Strong"/>
        </w:rPr>
        <w:t>0.64</w:t>
      </w:r>
      <w:r>
        <w:t xml:space="preserve"> </w:t>
      </w:r>
      <w:proofErr w:type="spellStart"/>
      <w:r>
        <w:t>cho</w:t>
      </w:r>
      <w:proofErr w:type="spellEnd"/>
      <w:r>
        <w:t xml:space="preserve"> f1-score), </w:t>
      </w:r>
      <w:proofErr w:type="spellStart"/>
      <w:r>
        <w:t>tiếp</w:t>
      </w:r>
      <w:proofErr w:type="spellEnd"/>
      <w:r>
        <w:t xml:space="preserve"> </w:t>
      </w:r>
      <w:proofErr w:type="spellStart"/>
      <w:r>
        <w:t>tục</w:t>
      </w:r>
      <w:proofErr w:type="spellEnd"/>
      <w:r>
        <w:t xml:space="preserve"> </w:t>
      </w:r>
      <w:proofErr w:type="spellStart"/>
      <w:r>
        <w:t>chỉ</w:t>
      </w:r>
      <w:proofErr w:type="spellEnd"/>
      <w:r>
        <w:t xml:space="preserve"> ra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13B9EFF4" w14:textId="77777777" w:rsidR="00014921" w:rsidRDefault="00974781">
      <w:pPr>
        <w:pStyle w:val="NormalWeb"/>
        <w:rPr>
          <w:lang w:val="vi-VN"/>
        </w:rPr>
      </w:pPr>
      <w:r>
        <w:t xml:space="preserve">Ma </w:t>
      </w:r>
      <w:proofErr w:type="spellStart"/>
      <w:r>
        <w:t>tr</w:t>
      </w:r>
      <w:r>
        <w:t>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354/361 </w:t>
      </w:r>
      <w:proofErr w:type="spellStart"/>
      <w:r>
        <w:rPr>
          <w:rStyle w:val="Strong"/>
        </w:rPr>
        <w:t>mẫu</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phân</w:t>
      </w:r>
      <w:proofErr w:type="spellEnd"/>
      <w:r>
        <w:rPr>
          <w:rStyle w:val="Strong"/>
        </w:rPr>
        <w:t xml:space="preserve"> </w:t>
      </w:r>
      <w:proofErr w:type="spellStart"/>
      <w:r>
        <w:rPr>
          <w:rStyle w:val="Strong"/>
        </w:rPr>
        <w:t>loại</w:t>
      </w:r>
      <w:proofErr w:type="spellEnd"/>
      <w:r>
        <w:rPr>
          <w:rStyle w:val="Strong"/>
        </w:rPr>
        <w:t xml:space="preserve"> </w:t>
      </w:r>
      <w:proofErr w:type="spellStart"/>
      <w:r>
        <w:rPr>
          <w:rStyle w:val="Strong"/>
        </w:rPr>
        <w:t>đúng</w:t>
      </w:r>
      <w:proofErr w:type="spellEnd"/>
      <w:r>
        <w:t xml:space="preserve">, </w:t>
      </w:r>
      <w:proofErr w:type="spellStart"/>
      <w:r>
        <w:t>và</w:t>
      </w:r>
      <w:proofErr w:type="spellEnd"/>
      <w:r>
        <w:t xml:space="preserve"> </w:t>
      </w:r>
      <w:proofErr w:type="spellStart"/>
      <w:r>
        <w:t>lớp</w:t>
      </w:r>
      <w:proofErr w:type="spellEnd"/>
      <w:r>
        <w:t xml:space="preserve"> 2 </w:t>
      </w:r>
      <w:proofErr w:type="spellStart"/>
      <w:r>
        <w:t>đạt</w:t>
      </w:r>
      <w:proofErr w:type="spellEnd"/>
      <w:r>
        <w:t xml:space="preserve"> </w:t>
      </w:r>
      <w:r>
        <w:rPr>
          <w:rStyle w:val="Strong"/>
        </w:rPr>
        <w:t xml:space="preserve">162/200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mẫu</w:t>
      </w:r>
      <w:proofErr w:type="spellEnd"/>
      <w:r>
        <w:t xml:space="preserve"> ở </w:t>
      </w:r>
      <w:proofErr w:type="spellStart"/>
      <w:r>
        <w:t>lớp</w:t>
      </w:r>
      <w:proofErr w:type="spellEnd"/>
      <w:r>
        <w:t xml:space="preserve"> 1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r>
        <w:rPr>
          <w:rStyle w:val="Strong"/>
        </w:rPr>
        <w:t xml:space="preserve">20 </w:t>
      </w:r>
      <w:proofErr w:type="spellStart"/>
      <w:r>
        <w:rPr>
          <w:rStyle w:val="Strong"/>
        </w:rPr>
        <w:t>mẫu</w:t>
      </w:r>
      <w:proofErr w:type="spellEnd"/>
      <w:r>
        <w:t xml:space="preserve">), </w:t>
      </w:r>
      <w:proofErr w:type="spellStart"/>
      <w:r>
        <w:t>lớp</w:t>
      </w:r>
      <w:proofErr w:type="spellEnd"/>
      <w:r>
        <w:t xml:space="preserve"> 3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và</w:t>
      </w:r>
      <w:proofErr w:type="spellEnd"/>
      <w:r>
        <w:t xml:space="preserve"> </w:t>
      </w:r>
      <w:proofErr w:type="spellStart"/>
      <w:r>
        <w:t>lớp</w:t>
      </w:r>
      <w:proofErr w:type="spellEnd"/>
      <w:r>
        <w:t xml:space="preserve"> 4,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4 </w:t>
      </w:r>
      <w:proofErr w:type="spellStart"/>
      <w:r>
        <w:t>cũng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w:t>
      </w:r>
      <w:r>
        <w:t>p</w:t>
      </w:r>
      <w:proofErr w:type="spellEnd"/>
      <w:r>
        <w:t xml:space="preserve"> 2 </w:t>
      </w:r>
      <w:proofErr w:type="spellStart"/>
      <w:r>
        <w:t>và</w:t>
      </w:r>
      <w:proofErr w:type="spellEnd"/>
      <w:r>
        <w:t xml:space="preserve"> </w:t>
      </w:r>
      <w:proofErr w:type="spellStart"/>
      <w:r>
        <w:t>lớp</w:t>
      </w:r>
      <w:proofErr w:type="spellEnd"/>
      <w:r>
        <w:t xml:space="preserve"> 3. </w:t>
      </w:r>
      <w:proofErr w:type="spellStart"/>
      <w:r>
        <w:t>Điều</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ResNet50 + Logistic Regression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nhẹ</w:t>
      </w:r>
      <w:proofErr w:type="spellEnd"/>
      <w:r>
        <w:t xml:space="preserve"> so </w:t>
      </w:r>
      <w:proofErr w:type="spellStart"/>
      <w:r>
        <w:t>với</w:t>
      </w:r>
      <w:proofErr w:type="spellEnd"/>
      <w:r>
        <w:t xml:space="preserve"> ResNet50 </w:t>
      </w:r>
      <w:proofErr w:type="spellStart"/>
      <w:r>
        <w:t>đơn</w:t>
      </w:r>
      <w:proofErr w:type="spellEnd"/>
      <w:r>
        <w:t xml:space="preserve"> </w:t>
      </w:r>
      <w:proofErr w:type="spellStart"/>
      <w:r>
        <w:t>thuần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nhỏ</w:t>
      </w:r>
      <w:proofErr w:type="spellEnd"/>
      <w:r>
        <w:t xml:space="preserve"> </w:t>
      </w:r>
      <w:proofErr w:type="spellStart"/>
      <w:r>
        <w:t>và</w:t>
      </w:r>
      <w:proofErr w:type="spellEnd"/>
      <w:r>
        <w:t xml:space="preserve"> </w:t>
      </w:r>
      <w:proofErr w:type="spellStart"/>
      <w:r>
        <w:t>dễ</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w:t>
      </w:r>
    </w:p>
    <w:p w14:paraId="5F372FB1" w14:textId="77777777" w:rsidR="00014921" w:rsidRDefault="00974781">
      <w:pPr>
        <w:pStyle w:val="Heading4"/>
        <w:rPr>
          <w:lang w:val="vi-VN"/>
        </w:rPr>
      </w:pPr>
      <w:r>
        <w:rPr>
          <w:lang w:val="vi-VN"/>
        </w:rPr>
        <w:lastRenderedPageBreak/>
        <w:t>ResNet50 + XGBoost</w:t>
      </w:r>
    </w:p>
    <w:p w14:paraId="632D8126" w14:textId="77777777" w:rsidR="00014921" w:rsidRDefault="00974781">
      <w:r>
        <w:rPr>
          <w:noProof/>
        </w:rPr>
        <w:drawing>
          <wp:inline distT="0" distB="0" distL="114300" distR="114300" wp14:anchorId="6F55F7B1" wp14:editId="500C2A33">
            <wp:extent cx="5937885" cy="5294630"/>
            <wp:effectExtent l="0" t="0" r="5715" b="889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39"/>
                    <a:stretch>
                      <a:fillRect/>
                    </a:stretch>
                  </pic:blipFill>
                  <pic:spPr>
                    <a:xfrm>
                      <a:off x="0" y="0"/>
                      <a:ext cx="5937885" cy="5294630"/>
                    </a:xfrm>
                    <a:prstGeom prst="rect">
                      <a:avLst/>
                    </a:prstGeom>
                    <a:noFill/>
                    <a:ln>
                      <a:noFill/>
                    </a:ln>
                  </pic:spPr>
                </pic:pic>
              </a:graphicData>
            </a:graphic>
          </wp:inline>
        </w:drawing>
      </w:r>
    </w:p>
    <w:p w14:paraId="63C08590" w14:textId="77777777" w:rsidR="00014921" w:rsidRDefault="00974781">
      <w:pPr>
        <w:pStyle w:val="Caption"/>
        <w:jc w:val="center"/>
        <w:rPr>
          <w:b/>
          <w:bCs w:val="0"/>
          <w:lang w:val="vi-VN"/>
        </w:rPr>
      </w:pPr>
      <w:bookmarkStart w:id="1805" w:name="_Toc30487"/>
      <w:proofErr w:type="spellStart"/>
      <w:r>
        <w:rPr>
          <w:b/>
          <w:bCs w:val="0"/>
        </w:rPr>
        <w:t>Hình</w:t>
      </w:r>
      <w:proofErr w:type="spellEnd"/>
      <w:r>
        <w:rPr>
          <w:b/>
          <w:bCs w:val="0"/>
        </w:rPr>
        <w:t xml:space="preserve"> 3.24</w:t>
      </w:r>
      <w:r>
        <w:rPr>
          <w:b/>
          <w:bCs w:val="0"/>
          <w:lang w:val="vi-VN"/>
        </w:rPr>
        <w:t>. ResNet50 + XGBoost</w:t>
      </w:r>
      <w:bookmarkEnd w:id="1805"/>
    </w:p>
    <w:p w14:paraId="6BD0E1B1" w14:textId="77777777" w:rsidR="00014921" w:rsidRDefault="00014921">
      <w:pPr>
        <w:rPr>
          <w:lang w:val="vi-VN"/>
        </w:rPr>
      </w:pPr>
    </w:p>
    <w:p w14:paraId="476F3138" w14:textId="77777777" w:rsidR="00014921" w:rsidRDefault="00974781">
      <w:pPr>
        <w:pStyle w:val="NormalWeb"/>
      </w:pPr>
      <w:proofErr w:type="spellStart"/>
      <w:r>
        <w:t>Hình</w:t>
      </w:r>
      <w:proofErr w:type="spellEnd"/>
      <w:r>
        <w:t xml:space="preserve"> </w:t>
      </w:r>
      <w:proofErr w:type="spellStart"/>
      <w:r>
        <w:t>trên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 xml:space="preserve">ResNet50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w:t>
      </w:r>
      <w:proofErr w:type="spellStart"/>
      <w:r>
        <w:rPr>
          <w:rStyle w:val="Strong"/>
        </w:rPr>
        <w:t>XGBoost</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81%</w:t>
      </w:r>
      <w:r>
        <w:t xml:space="preserve"> </w:t>
      </w:r>
      <w:proofErr w:type="spellStart"/>
      <w:r>
        <w:t>trên</w:t>
      </w:r>
      <w:proofErr w:type="spellEnd"/>
      <w:r>
        <w:t xml:space="preserve"> 733 </w:t>
      </w:r>
      <w:proofErr w:type="spellStart"/>
      <w:r>
        <w:t>mẫu</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ResNet50 </w:t>
      </w:r>
      <w:proofErr w:type="spellStart"/>
      <w:r>
        <w:t>thuần</w:t>
      </w:r>
      <w:proofErr w:type="spellEnd"/>
      <w:r>
        <w:t xml:space="preserve"> </w:t>
      </w:r>
      <w:proofErr w:type="spellStart"/>
      <w:r>
        <w:t>và</w:t>
      </w:r>
      <w:proofErr w:type="spellEnd"/>
      <w:r>
        <w:t xml:space="preserve"> ResNet50 + Logistic Regression.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vẫn</w:t>
      </w:r>
      <w:proofErr w:type="spellEnd"/>
      <w:r>
        <w:t xml:space="preserve"> </w:t>
      </w:r>
      <w:proofErr w:type="spellStart"/>
      <w:r>
        <w:t>đạt</w:t>
      </w:r>
      <w:proofErr w:type="spellEnd"/>
      <w:r>
        <w:t xml:space="preserve"> </w:t>
      </w:r>
      <w:proofErr w:type="spellStart"/>
      <w:r>
        <w:t>h</w:t>
      </w:r>
      <w:r>
        <w:t>iệu</w:t>
      </w:r>
      <w:proofErr w:type="spellEnd"/>
      <w:r>
        <w:t xml:space="preserve"> </w:t>
      </w:r>
      <w:proofErr w:type="spellStart"/>
      <w:r>
        <w:t>suất</w:t>
      </w:r>
      <w:proofErr w:type="spellEnd"/>
      <w:r>
        <w:t xml:space="preserve"> </w:t>
      </w:r>
      <w:proofErr w:type="spellStart"/>
      <w:r>
        <w:t>rất</w:t>
      </w:r>
      <w:proofErr w:type="spellEnd"/>
      <w:r>
        <w:t xml:space="preserve"> </w:t>
      </w:r>
      <w:proofErr w:type="spellStart"/>
      <w:r>
        <w:t>cao</w:t>
      </w:r>
      <w:proofErr w:type="spellEnd"/>
      <w:r>
        <w:t xml:space="preserve"> </w:t>
      </w:r>
      <w:proofErr w:type="spellStart"/>
      <w:r>
        <w:t>với</w:t>
      </w:r>
      <w:proofErr w:type="spellEnd"/>
      <w:r>
        <w:t xml:space="preserve"> f1-score </w:t>
      </w:r>
      <w:r>
        <w:rPr>
          <w:rStyle w:val="Strong"/>
        </w:rPr>
        <w:t>0.97</w:t>
      </w:r>
      <w:r>
        <w:t xml:space="preserve">, </w:t>
      </w:r>
      <w:proofErr w:type="spellStart"/>
      <w:r>
        <w:t>chứng</w:t>
      </w:r>
      <w:proofErr w:type="spellEnd"/>
      <w:r>
        <w:t xml:space="preserve"> </w:t>
      </w:r>
      <w:proofErr w:type="spellStart"/>
      <w:r>
        <w:t>minh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khá</w:t>
      </w:r>
      <w:proofErr w:type="spellEnd"/>
      <w:r>
        <w:t xml:space="preserve"> </w:t>
      </w:r>
      <w:proofErr w:type="spellStart"/>
      <w:r>
        <w:t>tốt</w:t>
      </w:r>
      <w:proofErr w:type="spellEnd"/>
      <w:r>
        <w:t xml:space="preserve"> </w:t>
      </w:r>
      <w:proofErr w:type="spellStart"/>
      <w:r>
        <w:t>với</w:t>
      </w:r>
      <w:proofErr w:type="spellEnd"/>
      <w:r>
        <w:t xml:space="preserve"> f1-score </w:t>
      </w:r>
      <w:r>
        <w:rPr>
          <w:rStyle w:val="Strong"/>
        </w:rPr>
        <w:t>0.76</w:t>
      </w:r>
      <w:r>
        <w:t xml:space="preserve">, </w:t>
      </w:r>
      <w:proofErr w:type="spellStart"/>
      <w:r>
        <w:t>nhờ</w:t>
      </w:r>
      <w:proofErr w:type="spellEnd"/>
      <w:r>
        <w:t xml:space="preserve"> recall </w:t>
      </w:r>
      <w:proofErr w:type="spellStart"/>
      <w:r>
        <w:t>cao</w:t>
      </w:r>
      <w:proofErr w:type="spellEnd"/>
      <w:r>
        <w:t xml:space="preserve"> (</w:t>
      </w:r>
      <w:r>
        <w:rPr>
          <w:rStyle w:val="Strong"/>
        </w:rPr>
        <w:t>0.80</w:t>
      </w:r>
      <w:r>
        <w:t xml:space="preserve">). </w:t>
      </w:r>
      <w:proofErr w:type="spellStart"/>
      <w:r>
        <w:t>Tuy</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ít</w:t>
      </w:r>
      <w:proofErr w:type="spellEnd"/>
      <w:r>
        <w:t xml:space="preserve"> </w:t>
      </w:r>
      <w:proofErr w:type="spellStart"/>
      <w:r>
        <w:t>như</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vẫn</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(f1-score </w:t>
      </w:r>
      <w:proofErr w:type="spellStart"/>
      <w:r>
        <w:t>chỉ</w:t>
      </w:r>
      <w:proofErr w:type="spellEnd"/>
      <w:r>
        <w:t xml:space="preserve"> </w:t>
      </w:r>
      <w:r>
        <w:rPr>
          <w:rStyle w:val="Strong"/>
        </w:rPr>
        <w:t>0.34</w:t>
      </w:r>
      <w:r>
        <w:t xml:space="preserve"> </w:t>
      </w:r>
      <w:proofErr w:type="spellStart"/>
      <w:r>
        <w:t>và</w:t>
      </w:r>
      <w:proofErr w:type="spellEnd"/>
      <w:r>
        <w:t xml:space="preserve"> </w:t>
      </w:r>
      <w:r>
        <w:rPr>
          <w:rStyle w:val="Strong"/>
        </w:rPr>
        <w:t>0.50</w:t>
      </w:r>
      <w:r>
        <w:t>),</w:t>
      </w:r>
      <w:r>
        <w:t xml:space="preserve">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nhóm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nhỏ</w:t>
      </w:r>
      <w:proofErr w:type="spellEnd"/>
      <w:r>
        <w:t>.</w:t>
      </w:r>
    </w:p>
    <w:p w14:paraId="0FC01D2B" w14:textId="77777777" w:rsidR="00014921" w:rsidRDefault="00974781">
      <w:pPr>
        <w:pStyle w:val="NormalWeb"/>
      </w:pP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đạt</w:t>
      </w:r>
      <w:proofErr w:type="spellEnd"/>
      <w:r>
        <w:t xml:space="preserve"> </w:t>
      </w:r>
      <w:r>
        <w:rPr>
          <w:rStyle w:val="Strong"/>
        </w:rPr>
        <w:t>0.80–0.81</w:t>
      </w:r>
      <w:r>
        <w:t xml:space="preserve">, </w:t>
      </w:r>
      <w:proofErr w:type="spellStart"/>
      <w:r>
        <w:t>trong</w:t>
      </w:r>
      <w:proofErr w:type="spellEnd"/>
      <w:r>
        <w:t xml:space="preserve"> </w:t>
      </w:r>
      <w:proofErr w:type="spellStart"/>
      <w:r>
        <w:t>khi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thấp</w:t>
      </w:r>
      <w:proofErr w:type="spellEnd"/>
      <w:r>
        <w:t xml:space="preserve"> </w:t>
      </w:r>
      <w:proofErr w:type="spellStart"/>
      <w:r>
        <w:t>hơn</w:t>
      </w:r>
      <w:proofErr w:type="spellEnd"/>
      <w:r>
        <w:t xml:space="preserve"> (f1-score </w:t>
      </w:r>
      <w:r>
        <w:rPr>
          <w:rStyle w:val="Strong"/>
        </w:rPr>
        <w:t>0.63</w:t>
      </w:r>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582BBCB5" w14:textId="77777777" w:rsidR="00014921" w:rsidRDefault="00974781">
      <w:pPr>
        <w:pStyle w:val="NormalWeb"/>
      </w:pPr>
      <w:r>
        <w:lastRenderedPageBreak/>
        <w:t xml:space="preserve">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w:t>
      </w:r>
      <w:r>
        <w:t>y</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353/361 </w:t>
      </w:r>
      <w:proofErr w:type="spellStart"/>
      <w:r>
        <w:rPr>
          <w:rStyle w:val="Strong"/>
        </w:rPr>
        <w:t>mẫu</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phân</w:t>
      </w:r>
      <w:proofErr w:type="spellEnd"/>
      <w:r>
        <w:rPr>
          <w:rStyle w:val="Strong"/>
        </w:rPr>
        <w:t xml:space="preserve"> </w:t>
      </w:r>
      <w:proofErr w:type="spellStart"/>
      <w:r>
        <w:rPr>
          <w:rStyle w:val="Strong"/>
        </w:rPr>
        <w:t>loại</w:t>
      </w:r>
      <w:proofErr w:type="spellEnd"/>
      <w:r>
        <w:rPr>
          <w:rStyle w:val="Strong"/>
        </w:rPr>
        <w:t xml:space="preserve"> </w:t>
      </w:r>
      <w:proofErr w:type="spellStart"/>
      <w:r>
        <w:rPr>
          <w:rStyle w:val="Strong"/>
        </w:rPr>
        <w:t>đúng</w:t>
      </w:r>
      <w:proofErr w:type="spellEnd"/>
      <w:r>
        <w:t xml:space="preserve">, </w:t>
      </w:r>
      <w:proofErr w:type="spellStart"/>
      <w:r>
        <w:t>và</w:t>
      </w:r>
      <w:proofErr w:type="spellEnd"/>
      <w:r>
        <w:t xml:space="preserve"> </w:t>
      </w:r>
      <w:proofErr w:type="spellStart"/>
      <w:r>
        <w:t>lớp</w:t>
      </w:r>
      <w:proofErr w:type="spellEnd"/>
      <w:r>
        <w:t xml:space="preserve"> 2 </w:t>
      </w:r>
      <w:proofErr w:type="spellStart"/>
      <w:r>
        <w:t>có</w:t>
      </w:r>
      <w:proofErr w:type="spellEnd"/>
      <w:r>
        <w:t xml:space="preserve"> </w:t>
      </w:r>
      <w:r>
        <w:rPr>
          <w:rStyle w:val="Strong"/>
        </w:rPr>
        <w:t xml:space="preserve">160/200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Tuy</w:t>
      </w:r>
      <w:proofErr w:type="spellEnd"/>
      <w:r>
        <w:t xml:space="preserve"> </w:t>
      </w:r>
      <w:proofErr w:type="spellStart"/>
      <w:r>
        <w:t>nhiên</w:t>
      </w:r>
      <w:proofErr w:type="spellEnd"/>
      <w:r>
        <w:t xml:space="preserve">, </w:t>
      </w:r>
      <w:proofErr w:type="spellStart"/>
      <w:r>
        <w:t>lớp</w:t>
      </w:r>
      <w:proofErr w:type="spellEnd"/>
      <w:r>
        <w:t xml:space="preserve"> 1 </w:t>
      </w:r>
      <w:proofErr w:type="spellStart"/>
      <w:r>
        <w:t>có</w:t>
      </w:r>
      <w:proofErr w:type="spellEnd"/>
      <w:r>
        <w:t xml:space="preserve"> </w:t>
      </w:r>
      <w:r>
        <w:rPr>
          <w:rStyle w:val="Strong"/>
        </w:rPr>
        <w:t xml:space="preserve">23 </w:t>
      </w:r>
      <w:proofErr w:type="spellStart"/>
      <w:r>
        <w:rPr>
          <w:rStyle w:val="Strong"/>
        </w:rPr>
        <w:t>mẫu</w:t>
      </w:r>
      <w:proofErr w:type="spellEnd"/>
      <w:r>
        <w:rPr>
          <w:rStyle w:val="Strong"/>
        </w:rPr>
        <w:t xml:space="preserve"> </w:t>
      </w:r>
      <w:proofErr w:type="spellStart"/>
      <w:r>
        <w:rPr>
          <w:rStyle w:val="Strong"/>
        </w:rPr>
        <w:t>nhầm</w:t>
      </w:r>
      <w:proofErr w:type="spellEnd"/>
      <w:r>
        <w:rPr>
          <w:rStyle w:val="Strong"/>
        </w:rPr>
        <w:t xml:space="preserve"> sang </w:t>
      </w:r>
      <w:proofErr w:type="spellStart"/>
      <w:r>
        <w:rPr>
          <w:rStyle w:val="Strong"/>
        </w:rPr>
        <w:t>lớp</w:t>
      </w:r>
      <w:proofErr w:type="spellEnd"/>
      <w:r>
        <w:rPr>
          <w:rStyle w:val="Strong"/>
        </w:rPr>
        <w:t xml:space="preserve"> 2</w:t>
      </w:r>
      <w:r>
        <w:t xml:space="preserve">, </w:t>
      </w:r>
      <w:proofErr w:type="spellStart"/>
      <w:r>
        <w:t>lớp</w:t>
      </w:r>
      <w:proofErr w:type="spellEnd"/>
      <w:r>
        <w:t xml:space="preserve"> 3 </w:t>
      </w:r>
      <w:proofErr w:type="spellStart"/>
      <w:r>
        <w:t>có</w:t>
      </w:r>
      <w:proofErr w:type="spellEnd"/>
      <w:r>
        <w:t xml:space="preserve"> </w:t>
      </w:r>
      <w:proofErr w:type="spellStart"/>
      <w:r>
        <w:t>nhiều</w:t>
      </w:r>
      <w:proofErr w:type="spellEnd"/>
      <w:r>
        <w:t xml:space="preserve">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và</w:t>
      </w:r>
      <w:proofErr w:type="spellEnd"/>
      <w:r>
        <w:t xml:space="preserve"> </w:t>
      </w:r>
      <w:proofErr w:type="spellStart"/>
      <w:r>
        <w:t>lớp</w:t>
      </w:r>
      <w:proofErr w:type="spellEnd"/>
      <w:r>
        <w:t xml:space="preserve"> 4,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tới</w:t>
      </w:r>
      <w:proofErr w:type="spellEnd"/>
      <w:r>
        <w:t xml:space="preserve"> </w:t>
      </w:r>
      <w:r>
        <w:rPr>
          <w:rStyle w:val="Strong"/>
        </w:rPr>
        <w:t xml:space="preserve">21 </w:t>
      </w:r>
      <w:proofErr w:type="spellStart"/>
      <w:r>
        <w:rPr>
          <w:rStyle w:val="Strong"/>
        </w:rPr>
        <w:t>mẫu</w:t>
      </w:r>
      <w:proofErr w:type="spellEnd"/>
      <w:r>
        <w:rPr>
          <w:rStyle w:val="Strong"/>
        </w:rPr>
        <w:t xml:space="preserve"> </w:t>
      </w:r>
      <w:proofErr w:type="spellStart"/>
      <w:r>
        <w:rPr>
          <w:rStyle w:val="Strong"/>
        </w:rPr>
        <w:t>nhầm</w:t>
      </w:r>
      <w:proofErr w:type="spellEnd"/>
      <w:r>
        <w:rPr>
          <w:rStyle w:val="Strong"/>
        </w:rPr>
        <w:t xml:space="preserve"> sang </w:t>
      </w:r>
      <w:proofErr w:type="spellStart"/>
      <w:r>
        <w:rPr>
          <w:rStyle w:val="Strong"/>
        </w:rPr>
        <w:t>lớp</w:t>
      </w:r>
      <w:proofErr w:type="spellEnd"/>
      <w:r>
        <w:rPr>
          <w:rStyle w:val="Strong"/>
        </w:rPr>
        <w:t xml:space="preserve"> 2</w:t>
      </w:r>
      <w:r>
        <w:t xml:space="preserve"> </w:t>
      </w:r>
      <w:proofErr w:type="spellStart"/>
      <w:r>
        <w:t>và</w:t>
      </w:r>
      <w:proofErr w:type="spellEnd"/>
      <w:r>
        <w:t xml:space="preserve"> </w:t>
      </w:r>
      <w:r>
        <w:rPr>
          <w:rStyle w:val="Strong"/>
        </w:rPr>
        <w:t xml:space="preserve">26 </w:t>
      </w:r>
      <w:proofErr w:type="spellStart"/>
      <w:r>
        <w:rPr>
          <w:rStyle w:val="Strong"/>
        </w:rPr>
        <w:t>mẫu</w:t>
      </w:r>
      <w:proofErr w:type="spellEnd"/>
      <w:r>
        <w:rPr>
          <w:rStyle w:val="Strong"/>
        </w:rPr>
        <w:t xml:space="preserve"> </w:t>
      </w:r>
      <w:proofErr w:type="spellStart"/>
      <w:r>
        <w:rPr>
          <w:rStyle w:val="Strong"/>
        </w:rPr>
        <w:t>nhầm</w:t>
      </w:r>
      <w:proofErr w:type="spellEnd"/>
      <w:r>
        <w:rPr>
          <w:rStyle w:val="Strong"/>
        </w:rPr>
        <w:t xml:space="preserve"> sang </w:t>
      </w:r>
      <w:proofErr w:type="spellStart"/>
      <w:r>
        <w:rPr>
          <w:rStyle w:val="Strong"/>
        </w:rPr>
        <w:t>chính</w:t>
      </w:r>
      <w:proofErr w:type="spellEnd"/>
      <w:r>
        <w:rPr>
          <w:rStyle w:val="Strong"/>
        </w:rPr>
        <w:t xml:space="preserve"> </w:t>
      </w:r>
      <w:proofErr w:type="spellStart"/>
      <w:r>
        <w:rPr>
          <w:rStyle w:val="Strong"/>
        </w:rPr>
        <w:t>lớp</w:t>
      </w:r>
      <w:proofErr w:type="spellEnd"/>
      <w:r>
        <w:rPr>
          <w:rStyle w:val="Strong"/>
        </w:rPr>
        <w:t xml:space="preserve"> 4</w:t>
      </w:r>
      <w:r>
        <w:t xml:space="preserve"> (</w:t>
      </w:r>
      <w:proofErr w:type="spellStart"/>
      <w:r>
        <w:t>tức</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đúng</w:t>
      </w:r>
      <w:proofErr w:type="spellEnd"/>
      <w:r>
        <w:t xml:space="preserve"> </w:t>
      </w:r>
      <w:proofErr w:type="spellStart"/>
      <w:r>
        <w:t>chưa</w:t>
      </w:r>
      <w:proofErr w:type="spellEnd"/>
      <w:r>
        <w:t xml:space="preserve"> </w:t>
      </w:r>
      <w:proofErr w:type="spellStart"/>
      <w:r>
        <w:t>cao</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ResNet50 + </w:t>
      </w:r>
      <w:proofErr w:type="spellStart"/>
      <w:r>
        <w:t>XGBoost</w:t>
      </w:r>
      <w:proofErr w:type="spellEnd"/>
      <w:r>
        <w:t xml:space="preserve"> </w:t>
      </w:r>
      <w:proofErr w:type="spellStart"/>
      <w:r>
        <w:t>có</w:t>
      </w:r>
      <w:proofErr w:type="spellEnd"/>
      <w:r>
        <w:t xml:space="preserve"> </w:t>
      </w:r>
      <w:proofErr w:type="spellStart"/>
      <w:r>
        <w:t>thể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tốt</w:t>
      </w:r>
      <w:proofErr w:type="spellEnd"/>
      <w:r>
        <w:t xml:space="preserve"> </w:t>
      </w:r>
      <w:proofErr w:type="spellStart"/>
      <w:r>
        <w:t>hiệu</w:t>
      </w:r>
      <w:proofErr w:type="spellEnd"/>
      <w:r>
        <w:t xml:space="preserve"> </w:t>
      </w:r>
      <w:proofErr w:type="spellStart"/>
      <w:r>
        <w:t>suất</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sai</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ít</w:t>
      </w:r>
      <w:proofErr w:type="spellEnd"/>
      <w:r>
        <w:t>.</w:t>
      </w:r>
    </w:p>
    <w:p w14:paraId="20F34D8A" w14:textId="77777777" w:rsidR="00014921" w:rsidRDefault="00014921">
      <w:pPr>
        <w:pStyle w:val="NormalWeb"/>
      </w:pPr>
    </w:p>
    <w:p w14:paraId="30F25C2F" w14:textId="77777777" w:rsidR="00014921" w:rsidRDefault="00974781">
      <w:pPr>
        <w:pStyle w:val="Heading3"/>
        <w:rPr>
          <w:lang w:val="vi-VN"/>
        </w:rPr>
      </w:pPr>
      <w:bookmarkStart w:id="1806" w:name="_Toc3636"/>
      <w:r>
        <w:rPr>
          <w:lang w:val="vi-VN"/>
        </w:rPr>
        <w:t>MobileNetV2</w:t>
      </w:r>
      <w:bookmarkEnd w:id="1806"/>
    </w:p>
    <w:p w14:paraId="5CC741A0" w14:textId="77777777" w:rsidR="00014921" w:rsidRDefault="00974781">
      <w:pPr>
        <w:ind w:firstLine="0"/>
      </w:pPr>
      <w:r>
        <w:rPr>
          <w:noProof/>
        </w:rPr>
        <w:drawing>
          <wp:inline distT="0" distB="0" distL="114300" distR="114300" wp14:anchorId="7DBBCBC1" wp14:editId="2884942A">
            <wp:extent cx="5753100" cy="5962650"/>
            <wp:effectExtent l="0" t="0" r="7620" b="1143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40"/>
                    <a:stretch>
                      <a:fillRect/>
                    </a:stretch>
                  </pic:blipFill>
                  <pic:spPr>
                    <a:xfrm>
                      <a:off x="0" y="0"/>
                      <a:ext cx="5753100" cy="5962650"/>
                    </a:xfrm>
                    <a:prstGeom prst="rect">
                      <a:avLst/>
                    </a:prstGeom>
                    <a:noFill/>
                    <a:ln>
                      <a:noFill/>
                    </a:ln>
                  </pic:spPr>
                </pic:pic>
              </a:graphicData>
            </a:graphic>
          </wp:inline>
        </w:drawing>
      </w:r>
    </w:p>
    <w:p w14:paraId="632D8D0F" w14:textId="77777777" w:rsidR="00014921" w:rsidRDefault="00974781">
      <w:pPr>
        <w:pStyle w:val="Caption"/>
        <w:ind w:firstLine="0"/>
        <w:jc w:val="center"/>
        <w:rPr>
          <w:b/>
          <w:bCs w:val="0"/>
          <w:lang w:val="vi-VN"/>
        </w:rPr>
      </w:pPr>
      <w:bookmarkStart w:id="1807" w:name="_Toc26286"/>
      <w:proofErr w:type="spellStart"/>
      <w:r>
        <w:rPr>
          <w:b/>
          <w:bCs w:val="0"/>
        </w:rPr>
        <w:t>Hình</w:t>
      </w:r>
      <w:proofErr w:type="spellEnd"/>
      <w:r>
        <w:rPr>
          <w:b/>
          <w:bCs w:val="0"/>
        </w:rPr>
        <w:t xml:space="preserve"> 3.25</w:t>
      </w:r>
      <w:r>
        <w:rPr>
          <w:b/>
          <w:bCs w:val="0"/>
          <w:lang w:val="vi-VN"/>
        </w:rPr>
        <w:t>. MobileNetV2</w:t>
      </w:r>
      <w:bookmarkEnd w:id="1807"/>
    </w:p>
    <w:p w14:paraId="658974E7" w14:textId="77777777" w:rsidR="00014921" w:rsidRDefault="00974781">
      <w:pPr>
        <w:pStyle w:val="NormalWeb"/>
      </w:pPr>
      <w:proofErr w:type="spellStart"/>
      <w:r>
        <w:t>Hình</w:t>
      </w:r>
      <w:proofErr w:type="spellEnd"/>
      <w:r>
        <w:t xml:space="preserve"> </w:t>
      </w:r>
      <w:proofErr w:type="spellStart"/>
      <w:r>
        <w:t>trên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MobileNet_V2</w:t>
      </w:r>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80%</w:t>
      </w:r>
      <w:r>
        <w:t xml:space="preserve"> </w:t>
      </w:r>
      <w:proofErr w:type="spellStart"/>
      <w:r>
        <w:t>trên</w:t>
      </w:r>
      <w:proofErr w:type="spellEnd"/>
      <w:r>
        <w:t xml:space="preserve"> 733 </w:t>
      </w:r>
      <w:proofErr w:type="spellStart"/>
      <w:r>
        <w:t>mẫu</w:t>
      </w:r>
      <w:proofErr w:type="spellEnd"/>
      <w:r>
        <w:t xml:space="preserve"> –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EfficientNet_B3 </w:t>
      </w:r>
      <w:proofErr w:type="spellStart"/>
      <w:r>
        <w:t>và</w:t>
      </w:r>
      <w:proofErr w:type="spellEnd"/>
      <w:r>
        <w:t xml:space="preserve"> ResNet50.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vẫn</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rất</w:t>
      </w:r>
      <w:proofErr w:type="spellEnd"/>
      <w:r>
        <w:t xml:space="preserve"> </w:t>
      </w:r>
      <w:proofErr w:type="spellStart"/>
      <w:r>
        <w:t>cao</w:t>
      </w:r>
      <w:proofErr w:type="spellEnd"/>
      <w:r>
        <w:t xml:space="preserve"> </w:t>
      </w:r>
      <w:proofErr w:type="spellStart"/>
      <w:r>
        <w:t>với</w:t>
      </w:r>
      <w:proofErr w:type="spellEnd"/>
      <w:r>
        <w:t xml:space="preserve"> </w:t>
      </w:r>
      <w:r>
        <w:lastRenderedPageBreak/>
        <w:t>f1-score</w:t>
      </w:r>
      <w:r>
        <w:t xml:space="preserve"> </w:t>
      </w:r>
      <w:r>
        <w:rPr>
          <w:rStyle w:val="Strong"/>
        </w:rPr>
        <w:t>0.97</w:t>
      </w:r>
      <w:r>
        <w:t xml:space="preserve">, </w:t>
      </w:r>
      <w:proofErr w:type="spellStart"/>
      <w:r>
        <w:t>khẳng</w:t>
      </w:r>
      <w:proofErr w:type="spellEnd"/>
      <w:r>
        <w:t xml:space="preserve"> </w:t>
      </w:r>
      <w:proofErr w:type="spellStart"/>
      <w:r>
        <w:t>định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ở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Lớp</w:t>
      </w:r>
      <w:proofErr w:type="spellEnd"/>
      <w:r>
        <w:t xml:space="preserve"> 2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khá</w:t>
      </w:r>
      <w:proofErr w:type="spellEnd"/>
      <w:r>
        <w:t xml:space="preserve"> </w:t>
      </w:r>
      <w:proofErr w:type="spellStart"/>
      <w:r>
        <w:t>với</w:t>
      </w:r>
      <w:proofErr w:type="spellEnd"/>
      <w:r>
        <w:t xml:space="preserve"> f1-score </w:t>
      </w:r>
      <w:r>
        <w:rPr>
          <w:rStyle w:val="Strong"/>
        </w:rPr>
        <w:t>0.73</w:t>
      </w:r>
      <w:r>
        <w:t xml:space="preserve">, </w:t>
      </w:r>
      <w:proofErr w:type="spellStart"/>
      <w:r>
        <w:t>tuy</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thấp</w:t>
      </w:r>
      <w:proofErr w:type="spellEnd"/>
      <w:r>
        <w:t xml:space="preserve"> (f1-score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r>
        <w:rPr>
          <w:rStyle w:val="Strong"/>
        </w:rPr>
        <w:t>0.31</w:t>
      </w:r>
      <w:r>
        <w:t xml:space="preserve"> </w:t>
      </w:r>
      <w:proofErr w:type="spellStart"/>
      <w:r>
        <w:t>và</w:t>
      </w:r>
      <w:proofErr w:type="spellEnd"/>
      <w:r>
        <w:t xml:space="preserve"> </w:t>
      </w:r>
      <w:r>
        <w:rPr>
          <w:rStyle w:val="Strong"/>
        </w:rPr>
        <w:t>0.51</w:t>
      </w:r>
      <w:r>
        <w:t xml:space="preserve">). </w:t>
      </w:r>
      <w:proofErr w:type="spellStart"/>
      <w:r>
        <w:t>Lớp</w:t>
      </w:r>
      <w:proofErr w:type="spellEnd"/>
      <w:r>
        <w:t xml:space="preserve"> 1 </w:t>
      </w:r>
      <w:proofErr w:type="spellStart"/>
      <w:r>
        <w:t>cũng</w:t>
      </w:r>
      <w:proofErr w:type="spellEnd"/>
      <w:r>
        <w:t xml:space="preserve"> </w:t>
      </w:r>
      <w:proofErr w:type="spellStart"/>
      <w:r>
        <w:t>chỉ</w:t>
      </w:r>
      <w:proofErr w:type="spellEnd"/>
      <w:r>
        <w:t xml:space="preserve"> </w:t>
      </w:r>
      <w:proofErr w:type="spellStart"/>
      <w:r>
        <w:t>đạt</w:t>
      </w:r>
      <w:proofErr w:type="spellEnd"/>
      <w:r>
        <w:t xml:space="preserve"> f1-scor</w:t>
      </w:r>
      <w:r>
        <w:t xml:space="preserve">e </w:t>
      </w:r>
      <w:r>
        <w:rPr>
          <w:rStyle w:val="Strong"/>
        </w:rPr>
        <w:t>0.53</w:t>
      </w:r>
      <w:r>
        <w:t xml:space="preserve">, </w:t>
      </w:r>
      <w:proofErr w:type="spellStart"/>
      <w:r>
        <w:t>phản</w:t>
      </w:r>
      <w:proofErr w:type="spellEnd"/>
      <w:r>
        <w:t xml:space="preserve"> </w:t>
      </w:r>
      <w:proofErr w:type="spellStart"/>
      <w:r>
        <w:t>ánh</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nhóm</w:t>
      </w:r>
      <w:proofErr w:type="spellEnd"/>
      <w:r>
        <w:t xml:space="preserve"> </w:t>
      </w:r>
      <w:proofErr w:type="spellStart"/>
      <w:r>
        <w:t>này</w:t>
      </w:r>
      <w:proofErr w:type="spellEnd"/>
      <w:r>
        <w:t>.</w:t>
      </w:r>
    </w:p>
    <w:p w14:paraId="6556B6CE" w14:textId="77777777" w:rsidR="00014921" w:rsidRDefault="00974781">
      <w:pPr>
        <w:pStyle w:val="NormalWeb"/>
      </w:pPr>
      <w:proofErr w:type="spellStart"/>
      <w:r>
        <w:t>Chỉ</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đạt</w:t>
      </w:r>
      <w:proofErr w:type="spellEnd"/>
      <w:r>
        <w:t xml:space="preserve"> </w:t>
      </w:r>
      <w:r>
        <w:rPr>
          <w:rStyle w:val="Strong"/>
        </w:rPr>
        <w:t>0.79–0.80</w:t>
      </w:r>
      <w:r>
        <w:t xml:space="preserve">, </w:t>
      </w:r>
      <w:proofErr w:type="spellStart"/>
      <w:r>
        <w:t>trong</w:t>
      </w:r>
      <w:proofErr w:type="spellEnd"/>
      <w:r>
        <w:t xml:space="preserve"> </w:t>
      </w:r>
      <w:proofErr w:type="spellStart"/>
      <w:r>
        <w:t>khi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thấp</w:t>
      </w:r>
      <w:proofErr w:type="spellEnd"/>
      <w:r>
        <w:t xml:space="preserve"> </w:t>
      </w:r>
      <w:proofErr w:type="spellStart"/>
      <w:r>
        <w:t>hơn</w:t>
      </w:r>
      <w:proofErr w:type="spellEnd"/>
      <w:r>
        <w:t xml:space="preserve"> </w:t>
      </w:r>
      <w:proofErr w:type="spellStart"/>
      <w:r>
        <w:t>rõ</w:t>
      </w:r>
      <w:proofErr w:type="spellEnd"/>
      <w:r>
        <w:t xml:space="preserve"> </w:t>
      </w:r>
      <w:proofErr w:type="spellStart"/>
      <w:r>
        <w:t>rệt</w:t>
      </w:r>
      <w:proofErr w:type="spellEnd"/>
      <w:r>
        <w:t xml:space="preserve"> (f1-score </w:t>
      </w:r>
      <w:proofErr w:type="spellStart"/>
      <w:r>
        <w:t>chỉ</w:t>
      </w:r>
      <w:proofErr w:type="spellEnd"/>
      <w:r>
        <w:t xml:space="preserve"> </w:t>
      </w:r>
      <w:r>
        <w:rPr>
          <w:rStyle w:val="Strong"/>
        </w:rPr>
        <w:t>0.61</w:t>
      </w:r>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4AAFE476" w14:textId="77777777" w:rsidR="00014921" w:rsidRDefault="00974781">
      <w:pPr>
        <w:pStyle w:val="NormalWeb"/>
      </w:pPr>
      <w:proofErr w:type="spellStart"/>
      <w:r>
        <w:t>Biểu</w:t>
      </w:r>
      <w:proofErr w:type="spellEnd"/>
      <w:r>
        <w:t xml:space="preserve"> </w:t>
      </w:r>
      <w:proofErr w:type="spellStart"/>
      <w:r>
        <w:t>đồ</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minh</w:t>
      </w:r>
      <w:proofErr w:type="spellEnd"/>
      <w:r>
        <w:t xml:space="preserve"> </w:t>
      </w:r>
      <w:proofErr w:type="spellStart"/>
      <w:r>
        <w:t>họa</w:t>
      </w:r>
      <w:proofErr w:type="spellEnd"/>
      <w:r>
        <w:t xml:space="preserve"> </w:t>
      </w:r>
      <w:proofErr w:type="spellStart"/>
      <w:r>
        <w:t>rõ</w:t>
      </w:r>
      <w:proofErr w:type="spellEnd"/>
      <w:r>
        <w:t xml:space="preserve"> </w:t>
      </w:r>
      <w:proofErr w:type="spellStart"/>
      <w:r>
        <w:t>sự</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355/361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và</w:t>
      </w:r>
      <w:proofErr w:type="spellEnd"/>
      <w:r>
        <w:t xml:space="preserve"> </w:t>
      </w:r>
      <w:proofErr w:type="spellStart"/>
      <w:r>
        <w:t>lớp</w:t>
      </w:r>
      <w:proofErr w:type="spellEnd"/>
      <w:r>
        <w:t xml:space="preserve"> 2 </w:t>
      </w:r>
      <w:proofErr w:type="spellStart"/>
      <w:r>
        <w:t>có</w:t>
      </w:r>
      <w:proofErr w:type="spellEnd"/>
      <w:r>
        <w:t xml:space="preserve"> </w:t>
      </w:r>
      <w:r>
        <w:rPr>
          <w:rStyle w:val="Strong"/>
        </w:rPr>
        <w:t xml:space="preserve">152/200 </w:t>
      </w:r>
      <w:proofErr w:type="spellStart"/>
      <w:r>
        <w:rPr>
          <w:rStyle w:val="Strong"/>
        </w:rPr>
        <w:t>mẫu</w:t>
      </w:r>
      <w:proofErr w:type="spellEnd"/>
      <w:r>
        <w:rPr>
          <w:rStyle w:val="Strong"/>
        </w:rPr>
        <w:t xml:space="preserve"> </w:t>
      </w:r>
      <w:proofErr w:type="spellStart"/>
      <w:r>
        <w:rPr>
          <w:rStyle w:val="Strong"/>
        </w:rPr>
        <w:t>đúng</w:t>
      </w:r>
      <w:proofErr w:type="spellEnd"/>
      <w:r>
        <w:t xml:space="preserve">, </w:t>
      </w:r>
      <w:proofErr w:type="spellStart"/>
      <w:r>
        <w:t>nhưng</w:t>
      </w:r>
      <w:proofErr w:type="spellEnd"/>
      <w:r>
        <w:t xml:space="preserve"> </w:t>
      </w:r>
      <w:proofErr w:type="spellStart"/>
      <w:r>
        <w:t>lớp</w:t>
      </w:r>
      <w:proofErr w:type="spellEnd"/>
      <w:r>
        <w:t xml:space="preserve"> 1 </w:t>
      </w:r>
      <w:proofErr w:type="spellStart"/>
      <w:r>
        <w:t>có</w:t>
      </w:r>
      <w:proofErr w:type="spellEnd"/>
      <w:r>
        <w:t xml:space="preserve"> </w:t>
      </w:r>
      <w:r>
        <w:rPr>
          <w:rStyle w:val="Strong"/>
        </w:rPr>
        <w:t xml:space="preserve">26 </w:t>
      </w:r>
      <w:proofErr w:type="spellStart"/>
      <w:r>
        <w:rPr>
          <w:rStyle w:val="Strong"/>
        </w:rPr>
        <w:t>mẫu</w:t>
      </w:r>
      <w:proofErr w:type="spellEnd"/>
      <w:r>
        <w:rPr>
          <w:rStyle w:val="Strong"/>
        </w:rPr>
        <w:t xml:space="preserve"> </w:t>
      </w:r>
      <w:proofErr w:type="spellStart"/>
      <w:r>
        <w:rPr>
          <w:rStyle w:val="Strong"/>
        </w:rPr>
        <w:t>bị</w:t>
      </w:r>
      <w:proofErr w:type="spellEnd"/>
      <w:r>
        <w:rPr>
          <w:rStyle w:val="Strong"/>
        </w:rPr>
        <w:t xml:space="preserve"> </w:t>
      </w:r>
      <w:proofErr w:type="spellStart"/>
      <w:r>
        <w:rPr>
          <w:rStyle w:val="Strong"/>
        </w:rPr>
        <w:t>nhầm</w:t>
      </w:r>
      <w:proofErr w:type="spellEnd"/>
      <w:r>
        <w:rPr>
          <w:rStyle w:val="Strong"/>
        </w:rPr>
        <w:t xml:space="preserve"> sang </w:t>
      </w:r>
      <w:proofErr w:type="spellStart"/>
      <w:r>
        <w:rPr>
          <w:rStyle w:val="Strong"/>
        </w:rPr>
        <w:t>lớp</w:t>
      </w:r>
      <w:proofErr w:type="spellEnd"/>
      <w:r>
        <w:rPr>
          <w:rStyle w:val="Strong"/>
        </w:rPr>
        <w:t xml:space="preserve"> 2</w:t>
      </w:r>
      <w:r>
        <w:t xml:space="preserve">, </w:t>
      </w:r>
      <w:proofErr w:type="spellStart"/>
      <w:r>
        <w:t>lớp</w:t>
      </w:r>
      <w:proofErr w:type="spellEnd"/>
      <w:r>
        <w:t xml:space="preserve"> 3 </w:t>
      </w:r>
      <w:proofErr w:type="spellStart"/>
      <w:r>
        <w:t>chỉ</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đúng</w:t>
      </w:r>
      <w:proofErr w:type="spellEnd"/>
      <w:r>
        <w:t xml:space="preserve"> </w:t>
      </w:r>
      <w:r>
        <w:rPr>
          <w:rStyle w:val="Strong"/>
        </w:rPr>
        <w:t xml:space="preserve">10/39 </w:t>
      </w:r>
      <w:proofErr w:type="spellStart"/>
      <w:r>
        <w:rPr>
          <w:rStyle w:val="Strong"/>
        </w:rPr>
        <w:t>mẫu</w:t>
      </w:r>
      <w:proofErr w:type="spellEnd"/>
      <w:r>
        <w:t xml:space="preserve">, </w:t>
      </w:r>
      <w:proofErr w:type="spellStart"/>
      <w:r>
        <w:t>còn</w:t>
      </w:r>
      <w:proofErr w:type="spellEnd"/>
      <w:r>
        <w:t xml:space="preserve"> </w:t>
      </w:r>
      <w:proofErr w:type="spellStart"/>
      <w:r>
        <w:t>lớp</w:t>
      </w:r>
      <w:proofErr w:type="spellEnd"/>
      <w:r>
        <w:t xml:space="preserve"> 4 </w:t>
      </w:r>
      <w:proofErr w:type="spellStart"/>
      <w:r>
        <w:t>thường</w:t>
      </w:r>
      <w:proofErr w:type="spellEnd"/>
      <w:r>
        <w:t xml:space="preserve"> </w:t>
      </w:r>
      <w:proofErr w:type="spellStart"/>
      <w:r>
        <w:t>xuyên</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và</w:t>
      </w:r>
      <w:proofErr w:type="spellEnd"/>
      <w:r>
        <w:t xml:space="preserve"> </w:t>
      </w:r>
      <w:proofErr w:type="spellStart"/>
      <w:r>
        <w:t>lớp</w:t>
      </w:r>
      <w:proofErr w:type="spellEnd"/>
      <w:r>
        <w:t xml:space="preserve"> 4 </w:t>
      </w:r>
      <w:proofErr w:type="spellStart"/>
      <w:r>
        <w:t>chính</w:t>
      </w:r>
      <w:proofErr w:type="spellEnd"/>
      <w:r>
        <w:t xml:space="preserve"> </w:t>
      </w:r>
      <w:proofErr w:type="spellStart"/>
      <w:r>
        <w:t>nó</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rằng</w:t>
      </w:r>
      <w:proofErr w:type="spellEnd"/>
      <w:r>
        <w:t xml:space="preserve"> MobileNet_V2 </w:t>
      </w:r>
      <w:proofErr w:type="spellStart"/>
      <w:r>
        <w:t>tuy</w:t>
      </w:r>
      <w:proofErr w:type="spellEnd"/>
      <w:r>
        <w:t xml:space="preserve"> </w:t>
      </w:r>
      <w:proofErr w:type="spellStart"/>
      <w:r>
        <w:t>nhẹ</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ở </w:t>
      </w:r>
      <w:proofErr w:type="spellStart"/>
      <w:r>
        <w:t>một</w:t>
      </w:r>
      <w:proofErr w:type="spellEnd"/>
      <w:r>
        <w:t xml:space="preserve"> </w:t>
      </w:r>
      <w:proofErr w:type="spellStart"/>
      <w:r>
        <w:t>số</w:t>
      </w:r>
      <w:proofErr w:type="spellEnd"/>
      <w:r>
        <w:t xml:space="preserve"> </w:t>
      </w:r>
      <w:proofErr w:type="spellStart"/>
      <w:r>
        <w:t>lớp</w:t>
      </w:r>
      <w:proofErr w:type="spellEnd"/>
      <w:r>
        <w:t xml:space="preserve"> </w:t>
      </w:r>
      <w:proofErr w:type="spellStart"/>
      <w:r>
        <w:t>lớn</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kém</w:t>
      </w:r>
      <w:proofErr w:type="spellEnd"/>
      <w:r>
        <w:t xml:space="preserve"> </w:t>
      </w:r>
      <w:proofErr w:type="spellStart"/>
      <w:r>
        <w:t>hơn</w:t>
      </w:r>
      <w:proofErr w:type="spellEnd"/>
      <w:r>
        <w:t xml:space="preserve"> so </w:t>
      </w:r>
      <w:proofErr w:type="spellStart"/>
      <w:r>
        <w:t>với</w:t>
      </w:r>
      <w:proofErr w:type="spellEnd"/>
      <w:r>
        <w:t xml:space="preserve"> EfficientNet_B3 </w:t>
      </w:r>
      <w:proofErr w:type="spellStart"/>
      <w:r>
        <w:t>và</w:t>
      </w:r>
      <w:proofErr w:type="spellEnd"/>
      <w:r>
        <w:t xml:space="preserve"> ResNet50, </w:t>
      </w:r>
      <w:proofErr w:type="spellStart"/>
      <w:r>
        <w:t>đặc</w:t>
      </w:r>
      <w:proofErr w:type="spellEnd"/>
      <w:r>
        <w:t xml:space="preserve"> </w:t>
      </w:r>
      <w:proofErr w:type="spellStart"/>
      <w:r>
        <w:t>biệt</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nhỏ</w:t>
      </w:r>
      <w:proofErr w:type="spellEnd"/>
      <w:r>
        <w:t xml:space="preserve"> </w:t>
      </w:r>
      <w:proofErr w:type="spellStart"/>
      <w:r>
        <w:t>và</w:t>
      </w:r>
      <w:proofErr w:type="spellEnd"/>
      <w:r>
        <w:t xml:space="preserve"> </w:t>
      </w:r>
      <w:proofErr w:type="spellStart"/>
      <w:r>
        <w:t>khó</w:t>
      </w:r>
      <w:proofErr w:type="spellEnd"/>
      <w:r>
        <w:t xml:space="preserve"> </w:t>
      </w:r>
      <w:proofErr w:type="spellStart"/>
      <w:r>
        <w:t>phân</w:t>
      </w:r>
      <w:proofErr w:type="spellEnd"/>
      <w:r>
        <w:t xml:space="preserve"> </w:t>
      </w:r>
      <w:proofErr w:type="spellStart"/>
      <w:r>
        <w:t>biệt</w:t>
      </w:r>
      <w:proofErr w:type="spellEnd"/>
      <w:r>
        <w:t>.</w:t>
      </w:r>
    </w:p>
    <w:p w14:paraId="58DC64B9" w14:textId="77777777" w:rsidR="00014921" w:rsidRDefault="00014921">
      <w:pPr>
        <w:pStyle w:val="NormalWeb"/>
      </w:pPr>
    </w:p>
    <w:p w14:paraId="1A10EF97" w14:textId="77777777" w:rsidR="00014921" w:rsidRDefault="00974781">
      <w:pPr>
        <w:pStyle w:val="Heading4"/>
        <w:rPr>
          <w:lang w:val="vi-VN"/>
        </w:rPr>
      </w:pPr>
      <w:r>
        <w:rPr>
          <w:lang w:val="vi-VN"/>
        </w:rPr>
        <w:t>MobileNetV2+ LR</w:t>
      </w:r>
    </w:p>
    <w:p w14:paraId="16C43A4A" w14:textId="77777777" w:rsidR="00014921" w:rsidRDefault="00974781">
      <w:r>
        <w:rPr>
          <w:noProof/>
        </w:rPr>
        <w:drawing>
          <wp:inline distT="0" distB="0" distL="114300" distR="114300" wp14:anchorId="0134DC37" wp14:editId="63F0CBFF">
            <wp:extent cx="5939790" cy="4752340"/>
            <wp:effectExtent l="0" t="0" r="3810" b="2540"/>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41"/>
                    <a:stretch>
                      <a:fillRect/>
                    </a:stretch>
                  </pic:blipFill>
                  <pic:spPr>
                    <a:xfrm>
                      <a:off x="0" y="0"/>
                      <a:ext cx="5939790" cy="4752340"/>
                    </a:xfrm>
                    <a:prstGeom prst="rect">
                      <a:avLst/>
                    </a:prstGeom>
                    <a:noFill/>
                    <a:ln>
                      <a:noFill/>
                    </a:ln>
                  </pic:spPr>
                </pic:pic>
              </a:graphicData>
            </a:graphic>
          </wp:inline>
        </w:drawing>
      </w:r>
    </w:p>
    <w:p w14:paraId="00FCF8D6" w14:textId="77777777" w:rsidR="00014921" w:rsidRDefault="00974781">
      <w:pPr>
        <w:pStyle w:val="Caption"/>
        <w:jc w:val="center"/>
        <w:rPr>
          <w:b/>
          <w:bCs w:val="0"/>
          <w:lang w:val="vi-VN"/>
        </w:rPr>
      </w:pPr>
      <w:bookmarkStart w:id="1808" w:name="_Toc18194"/>
      <w:proofErr w:type="spellStart"/>
      <w:r>
        <w:rPr>
          <w:b/>
          <w:bCs w:val="0"/>
        </w:rPr>
        <w:t>Hình</w:t>
      </w:r>
      <w:proofErr w:type="spellEnd"/>
      <w:r>
        <w:rPr>
          <w:b/>
          <w:bCs w:val="0"/>
        </w:rPr>
        <w:t xml:space="preserve"> 3.26</w:t>
      </w:r>
      <w:r>
        <w:rPr>
          <w:b/>
          <w:bCs w:val="0"/>
          <w:lang w:val="vi-VN"/>
        </w:rPr>
        <w:t>. MobileNetV2 + LR</w:t>
      </w:r>
      <w:bookmarkEnd w:id="1808"/>
    </w:p>
    <w:p w14:paraId="03E2D5F4" w14:textId="77777777" w:rsidR="00014921" w:rsidRDefault="00974781">
      <w:pPr>
        <w:pStyle w:val="NormalWeb"/>
      </w:pPr>
      <w:proofErr w:type="spellStart"/>
      <w:r>
        <w:lastRenderedPageBreak/>
        <w:t>Hình</w:t>
      </w:r>
      <w:proofErr w:type="spellEnd"/>
      <w:r>
        <w:t xml:space="preserve"> </w:t>
      </w:r>
      <w:proofErr w:type="spellStart"/>
      <w:r>
        <w:t>trên</w:t>
      </w:r>
      <w:proofErr w:type="spellEnd"/>
      <w:r>
        <w:t xml:space="preserve"> </w:t>
      </w:r>
      <w:proofErr w:type="spellStart"/>
      <w:r>
        <w:t>minh</w:t>
      </w:r>
      <w:proofErr w:type="spellEnd"/>
      <w:r>
        <w:t xml:space="preserve"> </w:t>
      </w:r>
      <w:proofErr w:type="spellStart"/>
      <w:r>
        <w:t>họa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w:t>
      </w:r>
      <w:r>
        <w:t>iá</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 xml:space="preserve">MobileNet_V2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Logistic Regression</w:t>
      </w:r>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(accuracy) </w:t>
      </w:r>
      <w:proofErr w:type="spellStart"/>
      <w:r>
        <w:t>đạt</w:t>
      </w:r>
      <w:proofErr w:type="spellEnd"/>
      <w:r>
        <w:t xml:space="preserve"> </w:t>
      </w:r>
      <w:r>
        <w:rPr>
          <w:rStyle w:val="Strong"/>
        </w:rPr>
        <w:t>79%</w:t>
      </w:r>
      <w:r>
        <w:t xml:space="preserve"> </w:t>
      </w:r>
      <w:proofErr w:type="spellStart"/>
      <w:r>
        <w:t>trên</w:t>
      </w:r>
      <w:proofErr w:type="spellEnd"/>
      <w:r>
        <w:t xml:space="preserve"> 733 </w:t>
      </w:r>
      <w:proofErr w:type="spellStart"/>
      <w:r>
        <w:t>mẫu</w:t>
      </w:r>
      <w:proofErr w:type="spellEnd"/>
      <w:r>
        <w:t xml:space="preserve"> – </w:t>
      </w:r>
      <w:proofErr w:type="spellStart"/>
      <w:r>
        <w:t>thấp</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vẫn</w:t>
      </w:r>
      <w:proofErr w:type="spellEnd"/>
      <w:r>
        <w:t xml:space="preserve">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rất</w:t>
      </w:r>
      <w:proofErr w:type="spellEnd"/>
      <w:r>
        <w:t xml:space="preserve"> </w:t>
      </w:r>
      <w:proofErr w:type="spellStart"/>
      <w:r>
        <w:t>cao</w:t>
      </w:r>
      <w:proofErr w:type="spellEnd"/>
      <w:r>
        <w:t xml:space="preserve"> </w:t>
      </w:r>
      <w:proofErr w:type="spellStart"/>
      <w:r>
        <w:t>với</w:t>
      </w:r>
      <w:proofErr w:type="spellEnd"/>
      <w:r>
        <w:t xml:space="preserve"> f1-score </w:t>
      </w:r>
      <w:r>
        <w:rPr>
          <w:rStyle w:val="Strong"/>
        </w:rPr>
        <w:t>0.97</w:t>
      </w:r>
      <w:r>
        <w:t xml:space="preserve">, </w:t>
      </w:r>
      <w:proofErr w:type="spellStart"/>
      <w:r>
        <w:t>nhưng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còn</w:t>
      </w:r>
      <w:proofErr w:type="spellEnd"/>
      <w:r>
        <w:t xml:space="preserve"> </w:t>
      </w:r>
      <w:proofErr w:type="spellStart"/>
      <w:r>
        <w:t>lại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lớp</w:t>
      </w:r>
      <w:proofErr w:type="spellEnd"/>
      <w:r>
        <w:t xml:space="preserve"> 3 </w:t>
      </w:r>
      <w:proofErr w:type="spellStart"/>
      <w:r>
        <w:t>và</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khá</w:t>
      </w:r>
      <w:proofErr w:type="spellEnd"/>
      <w:r>
        <w:t xml:space="preserve"> </w:t>
      </w:r>
      <w:proofErr w:type="spellStart"/>
      <w:r>
        <w:t>thấp</w:t>
      </w:r>
      <w:proofErr w:type="spellEnd"/>
      <w:r>
        <w:t xml:space="preserve"> (f1-score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r>
        <w:rPr>
          <w:rStyle w:val="Strong"/>
        </w:rPr>
        <w:t>0.32</w:t>
      </w:r>
      <w:r>
        <w:t xml:space="preserve"> </w:t>
      </w:r>
      <w:proofErr w:type="spellStart"/>
      <w:r>
        <w:t>và</w:t>
      </w:r>
      <w:proofErr w:type="spellEnd"/>
      <w:r>
        <w:t xml:space="preserve"> </w:t>
      </w:r>
      <w:r>
        <w:rPr>
          <w:rStyle w:val="Strong"/>
        </w:rPr>
        <w:t>0.47</w:t>
      </w:r>
      <w:r>
        <w:t xml:space="preserve">). </w:t>
      </w:r>
      <w:proofErr w:type="spellStart"/>
      <w:r>
        <w:t>Lớp</w:t>
      </w:r>
      <w:proofErr w:type="spellEnd"/>
      <w:r>
        <w:t xml:space="preserve"> 2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khá</w:t>
      </w:r>
      <w:proofErr w:type="spellEnd"/>
      <w:r>
        <w:t xml:space="preserve"> </w:t>
      </w:r>
      <w:proofErr w:type="spellStart"/>
      <w:r>
        <w:t>với</w:t>
      </w:r>
      <w:proofErr w:type="spellEnd"/>
      <w:r>
        <w:t xml:space="preserve"> f1-score </w:t>
      </w:r>
      <w:r>
        <w:rPr>
          <w:rStyle w:val="Strong"/>
        </w:rPr>
        <w:t>0.74</w:t>
      </w:r>
      <w:r>
        <w:t xml:space="preserve">, </w:t>
      </w:r>
      <w:proofErr w:type="spellStart"/>
      <w:r>
        <w:t>nhưng</w:t>
      </w:r>
      <w:proofErr w:type="spellEnd"/>
      <w:r>
        <w:t xml:space="preserve"> </w:t>
      </w:r>
      <w:proofErr w:type="spellStart"/>
      <w:r>
        <w:t>lớp</w:t>
      </w:r>
      <w:proofErr w:type="spellEnd"/>
      <w:r>
        <w:t xml:space="preserve"> 1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r>
        <w:rPr>
          <w:rStyle w:val="Strong"/>
        </w:rPr>
        <w:t>0.51</w:t>
      </w:r>
      <w:r>
        <w:t>.</w:t>
      </w:r>
    </w:p>
    <w:p w14:paraId="3036AB90" w14:textId="77777777" w:rsidR="00014921" w:rsidRDefault="00974781">
      <w:pPr>
        <w:pStyle w:val="NormalWeb"/>
      </w:pPr>
      <w:proofErr w:type="spellStart"/>
      <w:r>
        <w:t>Chỉ</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average) </w:t>
      </w:r>
      <w:proofErr w:type="spellStart"/>
      <w:r>
        <w:t>đạt</w:t>
      </w:r>
      <w:proofErr w:type="spellEnd"/>
      <w:r>
        <w:t xml:space="preserve"> </w:t>
      </w:r>
      <w:r>
        <w:rPr>
          <w:rStyle w:val="Strong"/>
        </w:rPr>
        <w:t>0.79</w:t>
      </w:r>
      <w:r>
        <w:t>,</w:t>
      </w:r>
      <w:r>
        <w:t xml:space="preserve"> </w:t>
      </w:r>
      <w:proofErr w:type="spellStart"/>
      <w:r>
        <w:t>trong</w:t>
      </w:r>
      <w:proofErr w:type="spellEnd"/>
      <w:r>
        <w:t xml:space="preserve"> </w:t>
      </w:r>
      <w:proofErr w:type="spellStart"/>
      <w:r>
        <w:t>khi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thấp</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(f1-score </w:t>
      </w:r>
      <w:proofErr w:type="spellStart"/>
      <w:r>
        <w:t>chỉ</w:t>
      </w:r>
      <w:proofErr w:type="spellEnd"/>
      <w:r>
        <w:t xml:space="preserve"> </w:t>
      </w:r>
      <w:r>
        <w:rPr>
          <w:rStyle w:val="Strong"/>
        </w:rPr>
        <w:t>0.60</w:t>
      </w:r>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mạnh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w:t>
      </w:r>
    </w:p>
    <w:p w14:paraId="3C6081F2" w14:textId="77777777" w:rsidR="00014921" w:rsidRDefault="00974781">
      <w:pPr>
        <w:pStyle w:val="NormalWeb"/>
      </w:pPr>
      <w:proofErr w:type="spellStart"/>
      <w:r>
        <w:t>Biểu</w:t>
      </w:r>
      <w:proofErr w:type="spellEnd"/>
      <w:r>
        <w:t xml:space="preserve"> </w:t>
      </w:r>
      <w:proofErr w:type="spellStart"/>
      <w:r>
        <w:t>đồ</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có</w:t>
      </w:r>
      <w:proofErr w:type="spellEnd"/>
      <w:r>
        <w:t xml:space="preserve"> </w:t>
      </w:r>
      <w:r>
        <w:rPr>
          <w:rStyle w:val="Strong"/>
        </w:rPr>
        <w:t xml:space="preserve">352/361 </w:t>
      </w:r>
      <w:proofErr w:type="spellStart"/>
      <w:r>
        <w:rPr>
          <w:rStyle w:val="Strong"/>
        </w:rPr>
        <w:t>mẫu</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t xml:space="preserve">, </w:t>
      </w:r>
      <w:proofErr w:type="spellStart"/>
      <w:r>
        <w:t>và</w:t>
      </w:r>
      <w:proofErr w:type="spellEnd"/>
      <w:r>
        <w:t xml:space="preserve"> </w:t>
      </w:r>
      <w:proofErr w:type="spellStart"/>
      <w:r>
        <w:t>lớp</w:t>
      </w:r>
      <w:proofErr w:type="spellEnd"/>
      <w:r>
        <w:t xml:space="preserve"> 2 </w:t>
      </w:r>
      <w:proofErr w:type="spellStart"/>
      <w:r>
        <w:t>đạt</w:t>
      </w:r>
      <w:proofErr w:type="spellEnd"/>
      <w:r>
        <w:t xml:space="preserve"> </w:t>
      </w:r>
      <w:r>
        <w:rPr>
          <w:rStyle w:val="Strong"/>
        </w:rPr>
        <w:t xml:space="preserve">154/200 </w:t>
      </w:r>
      <w:proofErr w:type="spellStart"/>
      <w:r>
        <w:rPr>
          <w:rStyle w:val="Strong"/>
        </w:rPr>
        <w:t>mẫu</w:t>
      </w:r>
      <w:proofErr w:type="spellEnd"/>
      <w:r>
        <w:rPr>
          <w:rStyle w:val="Strong"/>
        </w:rPr>
        <w:t xml:space="preserve"> </w:t>
      </w:r>
      <w:proofErr w:type="spellStart"/>
      <w:r>
        <w:rPr>
          <w:rStyle w:val="Strong"/>
        </w:rPr>
        <w:t>đúng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lớp</w:t>
      </w:r>
      <w:proofErr w:type="spellEnd"/>
      <w:r>
        <w:t xml:space="preserve"> 1 </w:t>
      </w:r>
      <w:proofErr w:type="spellStart"/>
      <w:r>
        <w:t>có</w:t>
      </w:r>
      <w:proofErr w:type="spellEnd"/>
      <w:r>
        <w:t xml:space="preserve"> </w:t>
      </w:r>
      <w:r>
        <w:rPr>
          <w:rStyle w:val="Strong"/>
        </w:rPr>
        <w:t xml:space="preserve">24 </w:t>
      </w:r>
      <w:proofErr w:type="spellStart"/>
      <w:r>
        <w:rPr>
          <w:rStyle w:val="Strong"/>
        </w:rPr>
        <w:t>mẫu</w:t>
      </w:r>
      <w:proofErr w:type="spellEnd"/>
      <w:r>
        <w:rPr>
          <w:rStyle w:val="Strong"/>
        </w:rPr>
        <w:t xml:space="preserve"> </w:t>
      </w:r>
      <w:proofErr w:type="spellStart"/>
      <w:r>
        <w:rPr>
          <w:rStyle w:val="Strong"/>
        </w:rPr>
        <w:t>bị</w:t>
      </w:r>
      <w:proofErr w:type="spellEnd"/>
      <w:r>
        <w:rPr>
          <w:rStyle w:val="Strong"/>
        </w:rPr>
        <w:t xml:space="preserve"> </w:t>
      </w:r>
      <w:proofErr w:type="spellStart"/>
      <w:r>
        <w:rPr>
          <w:rStyle w:val="Strong"/>
        </w:rPr>
        <w:t>nhầm</w:t>
      </w:r>
      <w:proofErr w:type="spellEnd"/>
      <w:r>
        <w:rPr>
          <w:rStyle w:val="Strong"/>
        </w:rPr>
        <w:t xml:space="preserve"> sang </w:t>
      </w:r>
      <w:proofErr w:type="spellStart"/>
      <w:r>
        <w:rPr>
          <w:rStyle w:val="Strong"/>
        </w:rPr>
        <w:t>lớp</w:t>
      </w:r>
      <w:proofErr w:type="spellEnd"/>
      <w:r>
        <w:rPr>
          <w:rStyle w:val="Strong"/>
        </w:rPr>
        <w:t xml:space="preserve"> 2</w:t>
      </w:r>
      <w:r>
        <w:t xml:space="preserve">, </w:t>
      </w:r>
      <w:proofErr w:type="spellStart"/>
      <w:r>
        <w:t>lớp</w:t>
      </w:r>
      <w:proofErr w:type="spellEnd"/>
      <w:r>
        <w:t xml:space="preserve"> 3 </w:t>
      </w:r>
      <w:proofErr w:type="spellStart"/>
      <w:r>
        <w:t>chỉ</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xác</w:t>
      </w:r>
      <w:proofErr w:type="spellEnd"/>
      <w:r>
        <w:t xml:space="preserve"> </w:t>
      </w:r>
      <w:r>
        <w:rPr>
          <w:rStyle w:val="Strong"/>
        </w:rPr>
        <w:t xml:space="preserve">11/39 </w:t>
      </w:r>
      <w:proofErr w:type="spellStart"/>
      <w:r>
        <w:rPr>
          <w:rStyle w:val="Strong"/>
        </w:rPr>
        <w:t>mẫu</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nhầm</w:t>
      </w:r>
      <w:proofErr w:type="spellEnd"/>
      <w:r>
        <w:t xml:space="preserve"> </w:t>
      </w:r>
      <w:proofErr w:type="spellStart"/>
      <w:r>
        <w:t>lẫn</w:t>
      </w:r>
      <w:proofErr w:type="spellEnd"/>
      <w:r>
        <w:t xml:space="preserve"> sang </w:t>
      </w:r>
      <w:proofErr w:type="spellStart"/>
      <w:r>
        <w:t>lớp</w:t>
      </w:r>
      <w:proofErr w:type="spellEnd"/>
      <w:r>
        <w:t xml:space="preserve"> 2 </w:t>
      </w:r>
      <w:proofErr w:type="spellStart"/>
      <w:r>
        <w:t>và</w:t>
      </w:r>
      <w:proofErr w:type="spellEnd"/>
      <w:r>
        <w:t xml:space="preserve"> </w:t>
      </w:r>
      <w:proofErr w:type="spellStart"/>
      <w:r>
        <w:t>lớp</w:t>
      </w:r>
      <w:proofErr w:type="spellEnd"/>
      <w:r>
        <w:t xml:space="preserve"> 4,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4 </w:t>
      </w:r>
      <w:proofErr w:type="spellStart"/>
      <w:r>
        <w:t>cũng</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nhiều</w:t>
      </w:r>
      <w:proofErr w:type="spellEnd"/>
      <w:r>
        <w:t xml:space="preserve"> </w:t>
      </w:r>
      <w:proofErr w:type="spellStart"/>
      <w:r>
        <w:t>với</w:t>
      </w:r>
      <w:proofErr w:type="spellEnd"/>
      <w:r>
        <w:t xml:space="preserve"> </w:t>
      </w:r>
      <w:proofErr w:type="spellStart"/>
      <w:r>
        <w:t>lớp</w:t>
      </w:r>
      <w:proofErr w:type="spellEnd"/>
      <w:r>
        <w:t xml:space="preserve"> 2 (</w:t>
      </w:r>
      <w:r>
        <w:rPr>
          <w:rStyle w:val="Strong"/>
        </w:rPr>
        <w:t xml:space="preserve">22 </w:t>
      </w:r>
      <w:proofErr w:type="spellStart"/>
      <w:r>
        <w:rPr>
          <w:rStyle w:val="Strong"/>
        </w:rPr>
        <w:t>mẫu</w:t>
      </w:r>
      <w:proofErr w:type="spellEnd"/>
      <w:r>
        <w:t xml:space="preserve">) </w:t>
      </w:r>
      <w:proofErr w:type="spellStart"/>
      <w:r>
        <w:t>và</w:t>
      </w:r>
      <w:proofErr w:type="spellEnd"/>
      <w:r>
        <w:t xml:space="preserve"> </w:t>
      </w:r>
      <w:proofErr w:type="spellStart"/>
      <w:r>
        <w:t>lớp</w:t>
      </w:r>
      <w:proofErr w:type="spellEnd"/>
      <w:r>
        <w:t xml:space="preserve"> 3 (</w:t>
      </w:r>
      <w:r>
        <w:rPr>
          <w:rStyle w:val="Strong"/>
        </w:rPr>
        <w:t xml:space="preserve">8 </w:t>
      </w:r>
      <w:proofErr w:type="spellStart"/>
      <w:r>
        <w:rPr>
          <w:rStyle w:val="Strong"/>
        </w:rPr>
        <w:t>mẫu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MobileNet_V2 + Logistic Regression </w:t>
      </w:r>
      <w:proofErr w:type="spellStart"/>
      <w:r>
        <w:t>kém</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 xml:space="preserve"> so </w:t>
      </w:r>
      <w:proofErr w:type="spellStart"/>
      <w:r>
        <w:t>với</w:t>
      </w:r>
      <w:proofErr w:type="spellEnd"/>
      <w:r>
        <w:t xml:space="preserve"> </w:t>
      </w:r>
      <w:r>
        <w:t xml:space="preserve">MobileNet_V2 </w:t>
      </w:r>
      <w:proofErr w:type="spellStart"/>
      <w:r>
        <w:t>thuần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khó</w:t>
      </w:r>
      <w:proofErr w:type="spellEnd"/>
      <w:r>
        <w:t xml:space="preserve"> </w:t>
      </w:r>
      <w:proofErr w:type="spellStart"/>
      <w:r>
        <w:t>khăn</w:t>
      </w:r>
      <w:proofErr w:type="spellEnd"/>
      <w:r>
        <w:t xml:space="preserve"> </w:t>
      </w:r>
      <w:proofErr w:type="spellStart"/>
      <w:r>
        <w:t>rõ</w:t>
      </w:r>
      <w:proofErr w:type="spellEnd"/>
      <w:r>
        <w:t xml:space="preserve"> </w:t>
      </w:r>
      <w:proofErr w:type="spellStart"/>
      <w:r>
        <w:t>rệt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nhỏ</w:t>
      </w:r>
      <w:proofErr w:type="spellEnd"/>
      <w:r>
        <w:t>.</w:t>
      </w:r>
    </w:p>
    <w:p w14:paraId="5D65F82B" w14:textId="77777777" w:rsidR="00014921" w:rsidRDefault="00014921">
      <w:pPr>
        <w:pStyle w:val="NormalWeb"/>
        <w:rPr>
          <w:lang w:val="vi-VN"/>
        </w:rPr>
      </w:pPr>
    </w:p>
    <w:p w14:paraId="2BEE6449" w14:textId="77777777" w:rsidR="00014921" w:rsidRDefault="00974781">
      <w:pPr>
        <w:pStyle w:val="Heading4"/>
        <w:rPr>
          <w:lang w:val="vi-VN"/>
        </w:rPr>
      </w:pPr>
      <w:r>
        <w:rPr>
          <w:lang w:val="vi-VN"/>
        </w:rPr>
        <w:lastRenderedPageBreak/>
        <w:t>MobileNetV2 + XGBoost</w:t>
      </w:r>
    </w:p>
    <w:p w14:paraId="738A161D" w14:textId="77777777" w:rsidR="00014921" w:rsidRDefault="00974781">
      <w:r>
        <w:rPr>
          <w:noProof/>
        </w:rPr>
        <w:drawing>
          <wp:inline distT="0" distB="0" distL="114300" distR="114300" wp14:anchorId="27CEE150" wp14:editId="46A679AD">
            <wp:extent cx="5934710" cy="5113020"/>
            <wp:effectExtent l="0" t="0" r="8890" b="762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42"/>
                    <a:stretch>
                      <a:fillRect/>
                    </a:stretch>
                  </pic:blipFill>
                  <pic:spPr>
                    <a:xfrm>
                      <a:off x="0" y="0"/>
                      <a:ext cx="5934710" cy="5113020"/>
                    </a:xfrm>
                    <a:prstGeom prst="rect">
                      <a:avLst/>
                    </a:prstGeom>
                    <a:noFill/>
                    <a:ln>
                      <a:noFill/>
                    </a:ln>
                  </pic:spPr>
                </pic:pic>
              </a:graphicData>
            </a:graphic>
          </wp:inline>
        </w:drawing>
      </w:r>
    </w:p>
    <w:p w14:paraId="137F4F53" w14:textId="77777777" w:rsidR="00014921" w:rsidRDefault="00974781">
      <w:pPr>
        <w:pStyle w:val="Caption"/>
        <w:jc w:val="center"/>
        <w:rPr>
          <w:b/>
          <w:bCs w:val="0"/>
          <w:lang w:val="vi-VN"/>
        </w:rPr>
      </w:pPr>
      <w:bookmarkStart w:id="1809" w:name="_Toc17118"/>
      <w:proofErr w:type="spellStart"/>
      <w:r>
        <w:rPr>
          <w:b/>
          <w:bCs w:val="0"/>
        </w:rPr>
        <w:t>Hình</w:t>
      </w:r>
      <w:proofErr w:type="spellEnd"/>
      <w:r>
        <w:rPr>
          <w:b/>
          <w:bCs w:val="0"/>
        </w:rPr>
        <w:t xml:space="preserve"> 3.27</w:t>
      </w:r>
      <w:r>
        <w:rPr>
          <w:b/>
          <w:bCs w:val="0"/>
          <w:lang w:val="vi-VN"/>
        </w:rPr>
        <w:t>. MobileNet V2 + XGBoost</w:t>
      </w:r>
      <w:bookmarkEnd w:id="1809"/>
    </w:p>
    <w:p w14:paraId="1612CF23" w14:textId="77777777" w:rsidR="00014921" w:rsidRDefault="00974781">
      <w:pPr>
        <w:pStyle w:val="NormalWeb"/>
      </w:pPr>
      <w:proofErr w:type="spellStart"/>
      <w:r>
        <w:t>Về</w:t>
      </w:r>
      <w:proofErr w:type="spellEnd"/>
      <w:r>
        <w:t xml:space="preserve"> </w:t>
      </w:r>
      <w:proofErr w:type="spellStart"/>
      <w:r>
        <w:rPr>
          <w:rStyle w:val="Strong"/>
        </w:rPr>
        <w:t>hiệu</w:t>
      </w:r>
      <w:proofErr w:type="spellEnd"/>
      <w:r>
        <w:rPr>
          <w:rStyle w:val="Strong"/>
        </w:rPr>
        <w:t xml:space="preserve"> </w:t>
      </w:r>
      <w:proofErr w:type="spellStart"/>
      <w:r>
        <w:rPr>
          <w:rStyle w:val="Strong"/>
        </w:rPr>
        <w:t>suất</w:t>
      </w:r>
      <w:proofErr w:type="spellEnd"/>
      <w:r>
        <w:rPr>
          <w:rStyle w:val="Strong"/>
        </w:rPr>
        <w:t xml:space="preserve"> </w:t>
      </w:r>
      <w:proofErr w:type="spellStart"/>
      <w:r>
        <w:rPr>
          <w:rStyle w:val="Strong"/>
        </w:rPr>
        <w:t>tổng</w:t>
      </w:r>
      <w:proofErr w:type="spellEnd"/>
      <w:r>
        <w:rPr>
          <w:rStyle w:val="Strong"/>
        </w:rPr>
        <w:t xml:space="preserve"> </w:t>
      </w:r>
      <w:proofErr w:type="spellStart"/>
      <w:r>
        <w:rPr>
          <w:rStyle w:val="Strong"/>
        </w:rPr>
        <w:t>quan</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80% </w:t>
      </w:r>
      <w:proofErr w:type="spellStart"/>
      <w:r>
        <w:t>trên</w:t>
      </w:r>
      <w:proofErr w:type="spellEnd"/>
      <w:r>
        <w:t xml:space="preserve"> 733 </w:t>
      </w:r>
      <w:proofErr w:type="spellStart"/>
      <w:r>
        <w:t>mẫu</w:t>
      </w:r>
      <w:proofErr w:type="spellEnd"/>
      <w:r>
        <w:t xml:space="preserve"> </w:t>
      </w:r>
      <w:proofErr w:type="spellStart"/>
      <w:r>
        <w:t>kiểm</w:t>
      </w:r>
      <w:proofErr w:type="spellEnd"/>
      <w:r>
        <w:t xml:space="preserve"> </w:t>
      </w:r>
      <w:proofErr w:type="spellStart"/>
      <w:r>
        <w:t>thử</w:t>
      </w:r>
      <w:proofErr w:type="spellEnd"/>
      <w:r>
        <w:t xml:space="preserve">. F1-score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(macro average) </w:t>
      </w:r>
      <w:proofErr w:type="spellStart"/>
      <w:r>
        <w:t>chỉ</w:t>
      </w:r>
      <w:proofErr w:type="spellEnd"/>
      <w:r>
        <w:t xml:space="preserve"> </w:t>
      </w:r>
      <w:proofErr w:type="spellStart"/>
      <w:r>
        <w:t>đạt</w:t>
      </w:r>
      <w:proofErr w:type="spellEnd"/>
      <w:r>
        <w:t xml:space="preserve"> 0.62,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weighted average (0.79),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vẫn</w:t>
      </w:r>
      <w:proofErr w:type="spellEnd"/>
      <w:r>
        <w:t xml:space="preserve"> </w:t>
      </w:r>
      <w:proofErr w:type="spellStart"/>
      <w:r>
        <w:t>còn</w:t>
      </w:r>
      <w:proofErr w:type="spellEnd"/>
      <w:r>
        <w:t xml:space="preserve"> </w:t>
      </w:r>
      <w:proofErr w:type="spellStart"/>
      <w:r>
        <w:t>rõ</w:t>
      </w:r>
      <w:proofErr w:type="spellEnd"/>
      <w:r>
        <w:t xml:space="preserve"> </w:t>
      </w:r>
      <w:proofErr w:type="spellStart"/>
      <w:r>
        <w:t>rệt</w:t>
      </w:r>
      <w:proofErr w:type="spellEnd"/>
      <w:r>
        <w:t xml:space="preserve">. </w:t>
      </w:r>
      <w:proofErr w:type="spellStart"/>
      <w:r>
        <w:t>Trong</w:t>
      </w:r>
      <w:proofErr w:type="spellEnd"/>
      <w:r>
        <w:t xml:space="preserve"> </w:t>
      </w:r>
      <w:proofErr w:type="spellStart"/>
      <w:r>
        <w:t>đó</w:t>
      </w:r>
      <w:proofErr w:type="spellEnd"/>
      <w:r>
        <w:t xml:space="preserve">, </w:t>
      </w:r>
      <w:proofErr w:type="spellStart"/>
      <w:r>
        <w:t>lớp</w:t>
      </w:r>
      <w:proofErr w:type="spellEnd"/>
      <w:r>
        <w:t xml:space="preserve"> 0 </w:t>
      </w:r>
      <w:proofErr w:type="spellStart"/>
      <w:r>
        <w:t>tiếp</w:t>
      </w:r>
      <w:proofErr w:type="spellEnd"/>
      <w:r>
        <w:t xml:space="preserve"> </w:t>
      </w:r>
      <w:proofErr w:type="spellStart"/>
      <w:r>
        <w:t>tục</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với</w:t>
      </w:r>
      <w:proofErr w:type="spellEnd"/>
      <w:r>
        <w:t xml:space="preserve"> f1-score </w:t>
      </w:r>
      <w:proofErr w:type="spellStart"/>
      <w:r>
        <w:t>đạt</w:t>
      </w:r>
      <w:proofErr w:type="spellEnd"/>
      <w:r>
        <w:t xml:space="preserve"> 0.97,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Lớp</w:t>
      </w:r>
      <w:proofErr w:type="spellEnd"/>
      <w:r>
        <w:t xml:space="preserve"> 2 </w:t>
      </w:r>
      <w:proofErr w:type="spellStart"/>
      <w:r>
        <w:t>giữ</w:t>
      </w:r>
      <w:proofErr w:type="spellEnd"/>
      <w:r>
        <w:t xml:space="preserve"> </w:t>
      </w:r>
      <w:proofErr w:type="spellStart"/>
      <w:r>
        <w:t>mức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khá</w:t>
      </w:r>
      <w:proofErr w:type="spellEnd"/>
      <w:r>
        <w:t xml:space="preserve"> </w:t>
      </w:r>
      <w:proofErr w:type="spellStart"/>
      <w:r>
        <w:t>tốt</w:t>
      </w:r>
      <w:proofErr w:type="spellEnd"/>
      <w:r>
        <w:t xml:space="preserve"> </w:t>
      </w:r>
      <w:proofErr w:type="spellStart"/>
      <w:r>
        <w:t>với</w:t>
      </w:r>
      <w:proofErr w:type="spellEnd"/>
      <w:r>
        <w:t xml:space="preserve"> f1-s</w:t>
      </w:r>
      <w:r>
        <w:t xml:space="preserve">core 0.74. </w:t>
      </w:r>
      <w:proofErr w:type="spellStart"/>
      <w:r>
        <w:t>Ngược</w:t>
      </w:r>
      <w:proofErr w:type="spellEnd"/>
      <w:r>
        <w:t xml:space="preserve"> </w:t>
      </w:r>
      <w:proofErr w:type="spellStart"/>
      <w:r>
        <w:t>lại</w:t>
      </w:r>
      <w:proofErr w:type="spellEnd"/>
      <w:r>
        <w:t xml:space="preserve">,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4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lần</w:t>
      </w:r>
      <w:proofErr w:type="spellEnd"/>
      <w:r>
        <w:t xml:space="preserve"> </w:t>
      </w:r>
      <w:proofErr w:type="spellStart"/>
      <w:r>
        <w:t>lượt</w:t>
      </w:r>
      <w:proofErr w:type="spellEnd"/>
      <w:r>
        <w:t xml:space="preserve"> 0.56 </w:t>
      </w:r>
      <w:proofErr w:type="spellStart"/>
      <w:r>
        <w:t>và</w:t>
      </w:r>
      <w:proofErr w:type="spellEnd"/>
      <w:r>
        <w:t xml:space="preserve"> 0.49),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3 </w:t>
      </w:r>
      <w:proofErr w:type="spellStart"/>
      <w:r>
        <w:t>là</w:t>
      </w:r>
      <w:proofErr w:type="spellEnd"/>
      <w:r>
        <w:t xml:space="preserve"> </w:t>
      </w:r>
      <w:proofErr w:type="spellStart"/>
      <w:r>
        <w:t>yếu</w:t>
      </w:r>
      <w:proofErr w:type="spellEnd"/>
      <w:r>
        <w:t xml:space="preserve"> </w:t>
      </w:r>
      <w:proofErr w:type="spellStart"/>
      <w:r>
        <w:t>nhất</w:t>
      </w:r>
      <w:proofErr w:type="spellEnd"/>
      <w:r>
        <w:t xml:space="preserve"> </w:t>
      </w:r>
      <w:proofErr w:type="spellStart"/>
      <w:r>
        <w:t>với</w:t>
      </w:r>
      <w:proofErr w:type="spellEnd"/>
      <w:r>
        <w:t xml:space="preserve"> f1-score </w:t>
      </w:r>
      <w:proofErr w:type="spellStart"/>
      <w:r>
        <w:t>chỉ</w:t>
      </w:r>
      <w:proofErr w:type="spellEnd"/>
      <w:r>
        <w:t xml:space="preserve"> 0.33.</w:t>
      </w:r>
    </w:p>
    <w:p w14:paraId="6AA13D17" w14:textId="77777777" w:rsidR="00014921" w:rsidRDefault="00974781">
      <w:pPr>
        <w:pStyle w:val="NormalWeb"/>
      </w:pP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r>
        <w:rPr>
          <w:rStyle w:val="Strong"/>
        </w:rPr>
        <w:t xml:space="preserve">ma </w:t>
      </w:r>
      <w:proofErr w:type="spellStart"/>
      <w:r>
        <w:rPr>
          <w:rStyle w:val="Strong"/>
        </w:rPr>
        <w:t>trận</w:t>
      </w:r>
      <w:proofErr w:type="spellEnd"/>
      <w:r>
        <w:rPr>
          <w:rStyle w:val="Strong"/>
        </w:rPr>
        <w:t xml:space="preserve"> </w:t>
      </w:r>
      <w:proofErr w:type="spellStart"/>
      <w:r>
        <w:rPr>
          <w:rStyle w:val="Strong"/>
        </w:rPr>
        <w:t>nhầm</w:t>
      </w:r>
      <w:proofErr w:type="spellEnd"/>
      <w:r>
        <w:rPr>
          <w:rStyle w:val="Strong"/>
        </w:rPr>
        <w:t xml:space="preserve"> </w:t>
      </w:r>
      <w:proofErr w:type="spellStart"/>
      <w:r>
        <w:rPr>
          <w:rStyle w:val="Strong"/>
        </w:rP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lớp</w:t>
      </w:r>
      <w:proofErr w:type="spellEnd"/>
      <w:r>
        <w:t xml:space="preserve"> 0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xác</w:t>
      </w:r>
      <w:proofErr w:type="spellEnd"/>
      <w:r>
        <w:t xml:space="preserve"> 353/361 </w:t>
      </w:r>
      <w:proofErr w:type="spellStart"/>
      <w:r>
        <w:t>mẫu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rất</w:t>
      </w:r>
      <w:proofErr w:type="spellEnd"/>
      <w:r>
        <w:t xml:space="preserve"> </w:t>
      </w:r>
      <w:proofErr w:type="spellStart"/>
      <w:r>
        <w:t>cao</w:t>
      </w:r>
      <w:proofErr w:type="spellEnd"/>
      <w:r>
        <w:t xml:space="preserve">. </w:t>
      </w:r>
      <w:proofErr w:type="spellStart"/>
      <w:r>
        <w:t>Lớp</w:t>
      </w:r>
      <w:proofErr w:type="spellEnd"/>
      <w:r>
        <w:t xml:space="preserve"> 2 </w:t>
      </w:r>
      <w:proofErr w:type="spellStart"/>
      <w:r>
        <w:t>có</w:t>
      </w:r>
      <w:proofErr w:type="spellEnd"/>
      <w:r>
        <w:t xml:space="preserve"> 157/200 </w:t>
      </w:r>
      <w:proofErr w:type="spellStart"/>
      <w:r>
        <w:t>mẫu</w:t>
      </w:r>
      <w:proofErr w:type="spellEnd"/>
      <w:r>
        <w:t xml:space="preserve"> </w:t>
      </w:r>
      <w:proofErr w:type="spellStart"/>
      <w:r>
        <w:t>đúng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có</w:t>
      </w:r>
      <w:proofErr w:type="spellEnd"/>
      <w:r>
        <w:t xml:space="preserve"> 18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1 </w:t>
      </w:r>
      <w:proofErr w:type="spellStart"/>
      <w:r>
        <w:t>và</w:t>
      </w:r>
      <w:proofErr w:type="spellEnd"/>
      <w:r>
        <w:t xml:space="preserve"> 10 </w:t>
      </w:r>
      <w:proofErr w:type="spellStart"/>
      <w:r>
        <w:t>mẫu</w:t>
      </w:r>
      <w:proofErr w:type="spellEnd"/>
      <w:r>
        <w:t xml:space="preserve"> sang </w:t>
      </w:r>
      <w:proofErr w:type="spellStart"/>
      <w:r>
        <w:t>lớp</w:t>
      </w:r>
      <w:proofErr w:type="spellEnd"/>
      <w:r>
        <w:t xml:space="preserve"> 3. </w:t>
      </w:r>
      <w:proofErr w:type="spellStart"/>
      <w:r>
        <w:t>Lớp</w:t>
      </w:r>
      <w:proofErr w:type="spellEnd"/>
      <w:r>
        <w:t xml:space="preserve"> 1 </w:t>
      </w:r>
      <w:proofErr w:type="spellStart"/>
      <w:r>
        <w:t>chỉ</w:t>
      </w:r>
      <w:proofErr w:type="spellEnd"/>
      <w:r>
        <w:t xml:space="preserve"> </w:t>
      </w:r>
      <w:proofErr w:type="spellStart"/>
      <w:r>
        <w:t>có</w:t>
      </w:r>
      <w:proofErr w:type="spellEnd"/>
      <w:r>
        <w:t xml:space="preserve"> 39/74 </w:t>
      </w:r>
      <w:proofErr w:type="spellStart"/>
      <w:r>
        <w:t>mẫu</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(2</w:t>
      </w:r>
      <w:r>
        <w:t xml:space="preserve">7 </w:t>
      </w:r>
      <w:proofErr w:type="spellStart"/>
      <w:r>
        <w:t>mẫu</w:t>
      </w:r>
      <w:proofErr w:type="spellEnd"/>
      <w:r>
        <w:t xml:space="preserve">). </w:t>
      </w:r>
      <w:proofErr w:type="spellStart"/>
      <w:r>
        <w:t>Lớp</w:t>
      </w:r>
      <w:proofErr w:type="spellEnd"/>
      <w:r>
        <w:t xml:space="preserve"> 3 </w:t>
      </w:r>
      <w:proofErr w:type="spellStart"/>
      <w:r>
        <w:t>chỉ</w:t>
      </w:r>
      <w:proofErr w:type="spellEnd"/>
      <w:r>
        <w:t xml:space="preserve"> </w:t>
      </w:r>
      <w:proofErr w:type="spellStart"/>
      <w:r>
        <w:t>đạt</w:t>
      </w:r>
      <w:proofErr w:type="spellEnd"/>
      <w:r>
        <w:t xml:space="preserve"> 11/39 </w:t>
      </w:r>
      <w:proofErr w:type="spellStart"/>
      <w:r>
        <w:t>mẫu</w:t>
      </w:r>
      <w:proofErr w:type="spellEnd"/>
      <w:r>
        <w:t xml:space="preserve"> </w:t>
      </w:r>
      <w:proofErr w:type="spellStart"/>
      <w:r>
        <w:t>đúng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có</w:t>
      </w:r>
      <w:proofErr w:type="spellEnd"/>
      <w:r>
        <w:t xml:space="preserve"> </w:t>
      </w:r>
      <w:proofErr w:type="spellStart"/>
      <w:r>
        <w:t>tới</w:t>
      </w:r>
      <w:proofErr w:type="spellEnd"/>
      <w:r>
        <w:t xml:space="preserve"> 14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thành</w:t>
      </w:r>
      <w:proofErr w:type="spellEnd"/>
      <w:r>
        <w:t xml:space="preserve"> </w:t>
      </w:r>
      <w:proofErr w:type="spellStart"/>
      <w:r>
        <w:t>lớp</w:t>
      </w:r>
      <w:proofErr w:type="spellEnd"/>
      <w:r>
        <w:t xml:space="preserve"> 2 </w:t>
      </w:r>
      <w:proofErr w:type="spellStart"/>
      <w:r>
        <w:t>và</w:t>
      </w:r>
      <w:proofErr w:type="spellEnd"/>
      <w:r>
        <w:t xml:space="preserve"> 13 </w:t>
      </w:r>
      <w:proofErr w:type="spellStart"/>
      <w:r>
        <w:t>mẫu</w:t>
      </w:r>
      <w:proofErr w:type="spellEnd"/>
      <w:r>
        <w:t xml:space="preserve"> </w:t>
      </w:r>
      <w:proofErr w:type="spellStart"/>
      <w:r>
        <w:t>thành</w:t>
      </w:r>
      <w:proofErr w:type="spellEnd"/>
      <w:r>
        <w:t xml:space="preserve"> </w:t>
      </w:r>
      <w:proofErr w:type="spellStart"/>
      <w:r>
        <w:t>lớp</w:t>
      </w:r>
      <w:proofErr w:type="spellEnd"/>
      <w:r>
        <w:t xml:space="preserve"> 4. </w:t>
      </w:r>
      <w:proofErr w:type="spellStart"/>
      <w:r>
        <w:t>Lớp</w:t>
      </w:r>
      <w:proofErr w:type="spellEnd"/>
      <w:r>
        <w:t xml:space="preserve"> 4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27/59 </w:t>
      </w:r>
      <w:proofErr w:type="spellStart"/>
      <w:r>
        <w:t>mẫu</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có</w:t>
      </w:r>
      <w:proofErr w:type="spellEnd"/>
      <w:r>
        <w:t xml:space="preserve"> </w:t>
      </w:r>
      <w:proofErr w:type="spellStart"/>
      <w:r>
        <w:t>tới</w:t>
      </w:r>
      <w:proofErr w:type="spellEnd"/>
      <w:r>
        <w:t xml:space="preserve"> 23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w:t>
      </w:r>
    </w:p>
    <w:p w14:paraId="46B19138" w14:textId="77777777" w:rsidR="00014921" w:rsidRDefault="00974781">
      <w:pPr>
        <w:pStyle w:val="NormalWeb"/>
      </w:pPr>
      <w:r>
        <w:t xml:space="preserve">So </w:t>
      </w:r>
      <w:proofErr w:type="spellStart"/>
      <w:r>
        <w:t>sánh</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MobileNet_V2 + Logistic Regression</w:t>
      </w:r>
      <w:r>
        <w:t xml:space="preserve">, </w:t>
      </w:r>
      <w:proofErr w:type="spellStart"/>
      <w:r>
        <w:t>mô</w:t>
      </w:r>
      <w:proofErr w:type="spellEnd"/>
      <w:r>
        <w:t xml:space="preserve"> </w:t>
      </w:r>
      <w:proofErr w:type="spellStart"/>
      <w:r>
        <w:t>hình</w:t>
      </w:r>
      <w:proofErr w:type="spellEnd"/>
      <w:r>
        <w:t xml:space="preserve"> </w:t>
      </w:r>
      <w:proofErr w:type="spellStart"/>
      <w:r>
        <w:t>XGBoost</w:t>
      </w:r>
      <w:proofErr w:type="spellEnd"/>
      <w:r>
        <w:t xml:space="preserve"> </w:t>
      </w:r>
      <w:proofErr w:type="spellStart"/>
      <w:r>
        <w:t>có</w:t>
      </w:r>
      <w:proofErr w:type="spellEnd"/>
      <w:r>
        <w:t xml:space="preserve"> </w:t>
      </w:r>
      <w:proofErr w:type="spellStart"/>
      <w:r>
        <w:t>sự</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nhẹ</w:t>
      </w:r>
      <w:proofErr w:type="spellEnd"/>
      <w:r>
        <w:t xml:space="preserve"> ở f1-score </w:t>
      </w:r>
      <w:proofErr w:type="spellStart"/>
      <w:r>
        <w:t>của</w:t>
      </w:r>
      <w:proofErr w:type="spellEnd"/>
      <w:r>
        <w:t xml:space="preserve">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3, </w:t>
      </w:r>
      <w:proofErr w:type="spellStart"/>
      <w:r>
        <w:t>đồng</w:t>
      </w:r>
      <w:proofErr w:type="spellEnd"/>
      <w:r>
        <w:t xml:space="preserve"> </w:t>
      </w:r>
      <w:proofErr w:type="spellStart"/>
      <w:r>
        <w:t>thời</w:t>
      </w:r>
      <w:proofErr w:type="spellEnd"/>
      <w:r>
        <w:t xml:space="preserve"> macro average </w:t>
      </w:r>
      <w:proofErr w:type="spellStart"/>
      <w:r>
        <w:t>cũng</w:t>
      </w:r>
      <w:proofErr w:type="spellEnd"/>
      <w:r>
        <w:t xml:space="preserve"> </w:t>
      </w:r>
      <w:proofErr w:type="spellStart"/>
      <w:r>
        <w:t>nhỉnh</w:t>
      </w:r>
      <w:proofErr w:type="spellEnd"/>
      <w:r>
        <w:t xml:space="preserve"> </w:t>
      </w:r>
      <w:proofErr w:type="spellStart"/>
      <w:r>
        <w:t>hơn</w:t>
      </w:r>
      <w:proofErr w:type="spellEnd"/>
      <w:r>
        <w:t xml:space="preserve"> </w:t>
      </w:r>
      <w:proofErr w:type="spellStart"/>
      <w:r>
        <w:lastRenderedPageBreak/>
        <w:t>một</w:t>
      </w:r>
      <w:proofErr w:type="spellEnd"/>
      <w:r>
        <w:t xml:space="preserve"> </w:t>
      </w:r>
      <w:proofErr w:type="spellStart"/>
      <w:r>
        <w:t>chút</w:t>
      </w:r>
      <w:proofErr w:type="spellEnd"/>
      <w:r>
        <w:t xml:space="preserve"> (0.62 so </w:t>
      </w:r>
      <w:proofErr w:type="spellStart"/>
      <w:r>
        <w:t>với</w:t>
      </w:r>
      <w:proofErr w:type="spellEnd"/>
      <w:r>
        <w:t xml:space="preserve"> 0.60). </w:t>
      </w:r>
      <w:proofErr w:type="spellStart"/>
      <w:r>
        <w:t>Tuy</w:t>
      </w:r>
      <w:proofErr w:type="spellEnd"/>
      <w:r>
        <w:t xml:space="preserve"> </w:t>
      </w:r>
      <w:proofErr w:type="spellStart"/>
      <w:r>
        <w:t>nhiên</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rõ</w:t>
      </w:r>
      <w:proofErr w:type="spellEnd"/>
      <w:r>
        <w:t xml:space="preserve"> </w:t>
      </w:r>
      <w:proofErr w:type="spellStart"/>
      <w:r>
        <w:t>rệt</w:t>
      </w:r>
      <w:proofErr w:type="spellEnd"/>
      <w:r>
        <w:t xml:space="preserve">, </w:t>
      </w:r>
      <w:proofErr w:type="spellStart"/>
      <w:r>
        <w:t>và</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thuộc</w:t>
      </w:r>
      <w:proofErr w:type="spellEnd"/>
      <w:r>
        <w:t xml:space="preserve"> </w:t>
      </w:r>
      <w:proofErr w:type="spellStart"/>
      <w:r>
        <w:t>lớp</w:t>
      </w:r>
      <w:proofErr w:type="spellEnd"/>
      <w:r>
        <w:t xml:space="preserve"> 3 </w:t>
      </w:r>
      <w:proofErr w:type="spellStart"/>
      <w:r>
        <w:t>v</w:t>
      </w:r>
      <w:r>
        <w:t>à</w:t>
      </w:r>
      <w:proofErr w:type="spellEnd"/>
      <w:r>
        <w:t xml:space="preserve"> </w:t>
      </w:r>
      <w:proofErr w:type="spellStart"/>
      <w:r>
        <w:t>lớp</w:t>
      </w:r>
      <w:proofErr w:type="spellEnd"/>
      <w:r>
        <w:t xml:space="preserve"> 4. </w:t>
      </w:r>
      <w:proofErr w:type="spellStart"/>
      <w:r>
        <w:t>Nhìn</w:t>
      </w:r>
      <w:proofErr w:type="spellEnd"/>
      <w:r>
        <w:t xml:space="preserve"> </w:t>
      </w:r>
      <w:proofErr w:type="spellStart"/>
      <w:r>
        <w:t>chung</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của</w:t>
      </w:r>
      <w:proofErr w:type="spellEnd"/>
      <w:r>
        <w:t xml:space="preserve"> MobileNet_V2, </w:t>
      </w:r>
      <w:proofErr w:type="spellStart"/>
      <w:r>
        <w:t>mô</w:t>
      </w:r>
      <w:proofErr w:type="spellEnd"/>
      <w:r>
        <w:t xml:space="preserve"> </w:t>
      </w:r>
      <w:proofErr w:type="spellStart"/>
      <w:r>
        <w:t>hình</w:t>
      </w:r>
      <w:proofErr w:type="spellEnd"/>
      <w:r>
        <w:t xml:space="preserve"> </w:t>
      </w:r>
      <w:proofErr w:type="spellStart"/>
      <w:r>
        <w:t>gốc</w:t>
      </w:r>
      <w:proofErr w:type="spellEnd"/>
      <w:r>
        <w:t xml:space="preserve"> </w:t>
      </w:r>
      <w:proofErr w:type="spellStart"/>
      <w:r>
        <w:t>tỏ</w:t>
      </w:r>
      <w:proofErr w:type="spellEnd"/>
      <w:r>
        <w:t xml:space="preserve"> ra </w:t>
      </w:r>
      <w:proofErr w:type="spellStart"/>
      <w:r>
        <w:t>cân</w:t>
      </w:r>
      <w:proofErr w:type="spellEnd"/>
      <w:r>
        <w:t xml:space="preserve"> </w:t>
      </w:r>
      <w:proofErr w:type="spellStart"/>
      <w:r>
        <w:t>bằng</w:t>
      </w:r>
      <w:proofErr w:type="spellEnd"/>
      <w:r>
        <w:t xml:space="preserve"> </w:t>
      </w:r>
      <w:proofErr w:type="spellStart"/>
      <w:r>
        <w:t>hơn</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XGBoost</w:t>
      </w:r>
      <w:proofErr w:type="spellEnd"/>
      <w:r>
        <w:t xml:space="preserve"> </w:t>
      </w:r>
      <w:proofErr w:type="spellStart"/>
      <w:r>
        <w:t>nhỉnh</w:t>
      </w:r>
      <w:proofErr w:type="spellEnd"/>
      <w:r>
        <w:t xml:space="preserve"> </w:t>
      </w:r>
      <w:proofErr w:type="spellStart"/>
      <w:r>
        <w:t>hơn</w:t>
      </w:r>
      <w:proofErr w:type="spellEnd"/>
      <w:r>
        <w:t xml:space="preserve"> Logistic Regression </w:t>
      </w:r>
      <w:proofErr w:type="spellStart"/>
      <w:r>
        <w:t>nhưng</w:t>
      </w:r>
      <w:proofErr w:type="spellEnd"/>
      <w:r>
        <w:t xml:space="preserve"> </w:t>
      </w:r>
      <w:proofErr w:type="spellStart"/>
      <w:r>
        <w:t>vẫn</w:t>
      </w:r>
      <w:proofErr w:type="spellEnd"/>
      <w:r>
        <w:t xml:space="preserve"> </w:t>
      </w:r>
      <w:proofErr w:type="spellStart"/>
      <w:r>
        <w:t>kém</w:t>
      </w:r>
      <w:proofErr w:type="spellEnd"/>
      <w:r>
        <w:t xml:space="preserve"> </w:t>
      </w:r>
      <w:proofErr w:type="spellStart"/>
      <w:r>
        <w:t>xa</w:t>
      </w:r>
      <w:proofErr w:type="spellEnd"/>
      <w:r>
        <w:t xml:space="preserve"> so </w:t>
      </w:r>
      <w:proofErr w:type="spellStart"/>
      <w:r>
        <w:t>với</w:t>
      </w:r>
      <w:proofErr w:type="spellEnd"/>
      <w:r>
        <w:t xml:space="preserve"> </w:t>
      </w:r>
      <w:r>
        <w:rPr>
          <w:rStyle w:val="Strong"/>
        </w:rPr>
        <w:t xml:space="preserve">ResNet50 + </w:t>
      </w:r>
      <w:proofErr w:type="spellStart"/>
      <w:r>
        <w:rPr>
          <w:rStyle w:val="Strong"/>
        </w:rPr>
        <w:t>XGBoost</w:t>
      </w:r>
      <w:proofErr w:type="spellEnd"/>
      <w:r>
        <w:t xml:space="preserve"> – </w:t>
      </w:r>
      <w:proofErr w:type="spellStart"/>
      <w:r>
        <w:t>vốn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nhất</w:t>
      </w:r>
      <w:proofErr w:type="spellEnd"/>
      <w:r>
        <w:t>.</w:t>
      </w:r>
    </w:p>
    <w:p w14:paraId="251CE078" w14:textId="77777777" w:rsidR="00014921" w:rsidRDefault="00014921">
      <w:pPr>
        <w:pStyle w:val="NormalWeb"/>
      </w:pPr>
    </w:p>
    <w:p w14:paraId="5FDC2E3D" w14:textId="77777777" w:rsidR="00014921" w:rsidRDefault="00974781">
      <w:pPr>
        <w:pStyle w:val="Heading3"/>
        <w:rPr>
          <w:lang w:val="vi-VN"/>
        </w:rPr>
      </w:pPr>
      <w:bookmarkStart w:id="1810" w:name="_Toc23893"/>
      <w:r>
        <w:rPr>
          <w:lang w:val="vi-VN"/>
        </w:rPr>
        <w:t>So sánh 3 m</w:t>
      </w:r>
      <w:r>
        <w:rPr>
          <w:lang w:val="vi-VN"/>
        </w:rPr>
        <w:t>odel và 3 model kết hợp</w:t>
      </w:r>
      <w:bookmarkEnd w:id="1810"/>
      <w:r>
        <w:rPr>
          <w:lang w:val="vi-VN"/>
        </w:rPr>
        <w:t xml:space="preserve"> </w:t>
      </w:r>
    </w:p>
    <w:p w14:paraId="1CE6C16A" w14:textId="77777777" w:rsidR="00014921" w:rsidRDefault="00974781">
      <w:pPr>
        <w:pStyle w:val="NormalWeb"/>
      </w:pP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khá</w:t>
      </w:r>
      <w:proofErr w:type="spellEnd"/>
      <w:r>
        <w:t xml:space="preserve"> </w:t>
      </w:r>
      <w:proofErr w:type="spellStart"/>
      <w:r>
        <w:t>rõ</w:t>
      </w:r>
      <w:proofErr w:type="spellEnd"/>
      <w:r>
        <w:t xml:space="preserve"> </w:t>
      </w:r>
      <w:proofErr w:type="spellStart"/>
      <w:r>
        <w:t>rệt</w:t>
      </w:r>
      <w:proofErr w:type="spellEnd"/>
      <w:r>
        <w:t xml:space="preserve">. </w:t>
      </w:r>
      <w:proofErr w:type="spellStart"/>
      <w:r>
        <w:t>Nhìn</w:t>
      </w:r>
      <w:proofErr w:type="spellEnd"/>
      <w:r>
        <w:t xml:space="preserve"> </w:t>
      </w:r>
      <w:proofErr w:type="spellStart"/>
      <w:r>
        <w:t>chung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đều</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(accuracy) </w:t>
      </w:r>
      <w:proofErr w:type="spellStart"/>
      <w:r>
        <w:t>tương</w:t>
      </w:r>
      <w:proofErr w:type="spellEnd"/>
      <w:r>
        <w:t xml:space="preserve"> </w:t>
      </w:r>
      <w:proofErr w:type="spellStart"/>
      <w:r>
        <w:t>đối</w:t>
      </w:r>
      <w:proofErr w:type="spellEnd"/>
      <w:r>
        <w:t xml:space="preserve"> </w:t>
      </w:r>
      <w:proofErr w:type="spellStart"/>
      <w:r>
        <w:t>cao</w:t>
      </w:r>
      <w:proofErr w:type="spellEnd"/>
      <w:r>
        <w:t xml:space="preserve">, </w:t>
      </w:r>
      <w:proofErr w:type="spellStart"/>
      <w:r>
        <w:t>dao</w:t>
      </w:r>
      <w:proofErr w:type="spellEnd"/>
      <w:r>
        <w:t xml:space="preserve"> </w:t>
      </w:r>
      <w:proofErr w:type="spellStart"/>
      <w:r>
        <w:t>động</w:t>
      </w:r>
      <w:proofErr w:type="spellEnd"/>
      <w:r>
        <w:t xml:space="preserve"> </w:t>
      </w:r>
      <w:proofErr w:type="spellStart"/>
      <w:r>
        <w:t>khoảng</w:t>
      </w:r>
      <w:proofErr w:type="spellEnd"/>
      <w:r>
        <w:t xml:space="preserve"> 79–81%, </w:t>
      </w:r>
      <w:proofErr w:type="spellStart"/>
      <w:r>
        <w:t>tuy</w:t>
      </w:r>
      <w:proofErr w:type="spellEnd"/>
      <w:r>
        <w:t xml:space="preserve"> </w:t>
      </w:r>
      <w:proofErr w:type="spellStart"/>
      <w:r>
        <w:t>nhiên</w:t>
      </w:r>
      <w:proofErr w:type="spellEnd"/>
      <w:r>
        <w:t xml:space="preserve"> </w:t>
      </w:r>
      <w:proofErr w:type="spellStart"/>
      <w:r>
        <w:t>khi</w:t>
      </w:r>
      <w:proofErr w:type="spellEnd"/>
      <w:r>
        <w:t xml:space="preserve"> </w:t>
      </w:r>
      <w:proofErr w:type="spellStart"/>
      <w:r>
        <w:t>xe</w:t>
      </w:r>
      <w:r>
        <w:t>m</w:t>
      </w:r>
      <w:proofErr w:type="spellEnd"/>
      <w:r>
        <w:t xml:space="preserve"> </w:t>
      </w:r>
      <w:proofErr w:type="spellStart"/>
      <w:r>
        <w:t>xét</w:t>
      </w:r>
      <w:proofErr w:type="spellEnd"/>
      <w:r>
        <w:t xml:space="preserve"> </w:t>
      </w:r>
      <w:proofErr w:type="spellStart"/>
      <w:r>
        <w:t>kỹ</w:t>
      </w:r>
      <w:proofErr w:type="spellEnd"/>
      <w:r>
        <w:t xml:space="preserve"> </w:t>
      </w:r>
      <w:proofErr w:type="spellStart"/>
      <w:r>
        <w:t>hơn</w:t>
      </w:r>
      <w:proofErr w:type="spellEnd"/>
      <w:r>
        <w:t xml:space="preserve"> ở </w:t>
      </w:r>
      <w:proofErr w:type="spellStart"/>
      <w:r>
        <w:t>từng</w:t>
      </w:r>
      <w:proofErr w:type="spellEnd"/>
      <w:r>
        <w:t xml:space="preserve"> </w:t>
      </w:r>
      <w:proofErr w:type="spellStart"/>
      <w:r>
        <w:t>lớp</w:t>
      </w:r>
      <w:proofErr w:type="spellEnd"/>
      <w:r>
        <w:t xml:space="preserve"> </w:t>
      </w:r>
      <w:proofErr w:type="spellStart"/>
      <w:r>
        <w:t>thì</w:t>
      </w:r>
      <w:proofErr w:type="spellEnd"/>
      <w:r>
        <w:t xml:space="preserve"> </w:t>
      </w:r>
      <w:proofErr w:type="spellStart"/>
      <w:r>
        <w:t>sự</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khá</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đó</w:t>
      </w:r>
      <w:proofErr w:type="spellEnd"/>
      <w:r>
        <w:t xml:space="preserve">, </w:t>
      </w:r>
      <w:proofErr w:type="spellStart"/>
      <w:r>
        <w:t>lớp</w:t>
      </w:r>
      <w:proofErr w:type="spellEnd"/>
      <w:r>
        <w:t xml:space="preserve"> 0 </w:t>
      </w:r>
      <w:proofErr w:type="spellStart"/>
      <w:r>
        <w:t>luôn</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với</w:t>
      </w:r>
      <w:proofErr w:type="spellEnd"/>
      <w:r>
        <w:t xml:space="preserve"> f1-score </w:t>
      </w:r>
      <w:proofErr w:type="spellStart"/>
      <w:r>
        <w:t>xấp</w:t>
      </w:r>
      <w:proofErr w:type="spellEnd"/>
      <w:r>
        <w:t xml:space="preserve"> </w:t>
      </w:r>
      <w:proofErr w:type="spellStart"/>
      <w:r>
        <w:t>xỉ</w:t>
      </w:r>
      <w:proofErr w:type="spellEnd"/>
      <w:r>
        <w:t xml:space="preserve"> 0.97,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Lớp</w:t>
      </w:r>
      <w:proofErr w:type="spellEnd"/>
      <w:r>
        <w:t xml:space="preserve"> 2 </w:t>
      </w:r>
      <w:proofErr w:type="spellStart"/>
      <w:r>
        <w:t>cũng</w:t>
      </w:r>
      <w:proofErr w:type="spellEnd"/>
      <w:r>
        <w:t xml:space="preserve"> </w:t>
      </w:r>
      <w:proofErr w:type="spellStart"/>
      <w:r>
        <w:t>duy</w:t>
      </w:r>
      <w:proofErr w:type="spellEnd"/>
      <w:r>
        <w:t xml:space="preserve"> </w:t>
      </w:r>
      <w:proofErr w:type="spellStart"/>
      <w:r>
        <w:t>trì</w:t>
      </w:r>
      <w:proofErr w:type="spellEnd"/>
      <w:r>
        <w:t xml:space="preserve"> </w:t>
      </w:r>
      <w:proofErr w:type="spellStart"/>
      <w:r>
        <w:t>mức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khá</w:t>
      </w:r>
      <w:proofErr w:type="spellEnd"/>
      <w:r>
        <w:t xml:space="preserve"> </w:t>
      </w:r>
      <w:proofErr w:type="spellStart"/>
      <w:r>
        <w:t>cao</w:t>
      </w:r>
      <w:proofErr w:type="spellEnd"/>
      <w:r>
        <w:t xml:space="preserve"> </w:t>
      </w:r>
      <w:proofErr w:type="spellStart"/>
      <w:r>
        <w:t>với</w:t>
      </w:r>
      <w:proofErr w:type="spellEnd"/>
      <w:r>
        <w:t xml:space="preserve"> f1-score </w:t>
      </w:r>
      <w:proofErr w:type="spellStart"/>
      <w:r>
        <w:t>trên</w:t>
      </w:r>
      <w:proofErr w:type="spellEnd"/>
      <w:r>
        <w:t xml:space="preserve"> 0.74, </w:t>
      </w:r>
      <w:proofErr w:type="spellStart"/>
      <w:r>
        <w:t>mặc</w:t>
      </w:r>
      <w:proofErr w:type="spellEnd"/>
      <w:r>
        <w:t xml:space="preserve"> </w:t>
      </w:r>
      <w:proofErr w:type="spellStart"/>
      <w:r>
        <w:t>dù</w:t>
      </w:r>
      <w:proofErr w:type="spellEnd"/>
      <w:r>
        <w:t xml:space="preserve"> </w:t>
      </w:r>
      <w:proofErr w:type="spellStart"/>
      <w:r>
        <w:t>vẫn</w:t>
      </w:r>
      <w:proofErr w:type="spellEnd"/>
      <w:r>
        <w:t xml:space="preserve"> </w:t>
      </w:r>
      <w:proofErr w:type="spellStart"/>
      <w:r>
        <w:t>có</w:t>
      </w:r>
      <w:proofErr w:type="spellEnd"/>
      <w:r>
        <w:t xml:space="preserve"> </w:t>
      </w:r>
      <w:proofErr w:type="spellStart"/>
      <w:r>
        <w:t>sự</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đáng</w:t>
      </w:r>
      <w:proofErr w:type="spellEnd"/>
      <w:r>
        <w:t xml:space="preserve"> </w:t>
      </w:r>
      <w:proofErr w:type="spellStart"/>
      <w:r>
        <w:t>kể</w:t>
      </w:r>
      <w:proofErr w:type="spellEnd"/>
      <w:r>
        <w:t xml:space="preserve"> sang </w:t>
      </w:r>
      <w:proofErr w:type="spellStart"/>
      <w:r>
        <w:t>các</w:t>
      </w:r>
      <w:proofErr w:type="spellEnd"/>
      <w:r>
        <w:t xml:space="preserve"> </w:t>
      </w:r>
      <w:proofErr w:type="spellStart"/>
      <w:r>
        <w:t>lớp</w:t>
      </w:r>
      <w:proofErr w:type="spellEnd"/>
      <w:r>
        <w:t xml:space="preserve"> </w:t>
      </w:r>
      <w:proofErr w:type="spellStart"/>
      <w:r>
        <w:t>khác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3. </w:t>
      </w:r>
      <w:proofErr w:type="spellStart"/>
      <w:r>
        <w:t>Ngược</w:t>
      </w:r>
      <w:proofErr w:type="spellEnd"/>
      <w:r>
        <w:t xml:space="preserve"> </w:t>
      </w:r>
      <w:proofErr w:type="spellStart"/>
      <w:r>
        <w:t>lại</w:t>
      </w:r>
      <w:proofErr w:type="spellEnd"/>
      <w:r>
        <w:t xml:space="preserve">, </w:t>
      </w:r>
      <w:proofErr w:type="spellStart"/>
      <w:r>
        <w:t>lớp</w:t>
      </w:r>
      <w:proofErr w:type="spellEnd"/>
      <w:r>
        <w:t xml:space="preserve"> 1 </w:t>
      </w:r>
      <w:proofErr w:type="spellStart"/>
      <w:r>
        <w:t>và</w:t>
      </w:r>
      <w:proofErr w:type="spellEnd"/>
      <w:r>
        <w:t xml:space="preserve"> </w:t>
      </w:r>
      <w:proofErr w:type="spellStart"/>
      <w:r>
        <w:t>lớp</w:t>
      </w:r>
      <w:proofErr w:type="spellEnd"/>
      <w:r>
        <w:t xml:space="preserve"> 4 </w:t>
      </w:r>
      <w:proofErr w:type="spellStart"/>
      <w:r>
        <w:t>chỉ</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trung</w:t>
      </w:r>
      <w:proofErr w:type="spellEnd"/>
      <w:r>
        <w:t xml:space="preserve"> </w:t>
      </w:r>
      <w:proofErr w:type="spellStart"/>
      <w:r>
        <w:t>bình</w:t>
      </w:r>
      <w:proofErr w:type="spellEnd"/>
      <w:r>
        <w:t xml:space="preserve"> (f1-score </w:t>
      </w:r>
      <w:proofErr w:type="spellStart"/>
      <w:r>
        <w:t>khoảng</w:t>
      </w:r>
      <w:proofErr w:type="spellEnd"/>
      <w:r>
        <w:t xml:space="preserve"> 0.49–0.56),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3 </w:t>
      </w:r>
      <w:proofErr w:type="spellStart"/>
      <w:r>
        <w:t>là</w:t>
      </w:r>
      <w:proofErr w:type="spellEnd"/>
      <w:r>
        <w:t xml:space="preserve"> </w:t>
      </w:r>
      <w:proofErr w:type="spellStart"/>
      <w:r>
        <w:t>yếu</w:t>
      </w:r>
      <w:proofErr w:type="spellEnd"/>
      <w:r>
        <w:t xml:space="preserve"> </w:t>
      </w:r>
      <w:proofErr w:type="spellStart"/>
      <w:r>
        <w:t>nhất</w:t>
      </w:r>
      <w:proofErr w:type="spellEnd"/>
      <w:r>
        <w:t xml:space="preserve"> </w:t>
      </w:r>
      <w:proofErr w:type="spellStart"/>
      <w:r>
        <w:t>với</w:t>
      </w:r>
      <w:proofErr w:type="spellEnd"/>
      <w:r>
        <w:t xml:space="preserve"> f1-score </w:t>
      </w:r>
      <w:proofErr w:type="spellStart"/>
      <w:r>
        <w:t>chỉ</w:t>
      </w:r>
      <w:proofErr w:type="spellEnd"/>
      <w:r>
        <w:t xml:space="preserve"> </w:t>
      </w:r>
      <w:proofErr w:type="spellStart"/>
      <w:r>
        <w:t>quanh</w:t>
      </w:r>
      <w:proofErr w:type="spellEnd"/>
      <w:r>
        <w:t xml:space="preserve"> </w:t>
      </w:r>
      <w:proofErr w:type="spellStart"/>
      <w:r>
        <w:t>mức</w:t>
      </w:r>
      <w:proofErr w:type="spellEnd"/>
      <w:r>
        <w:t xml:space="preserve"> 0.3,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w:t>
      </w:r>
      <w:r>
        <w:t>iện</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thuộc</w:t>
      </w:r>
      <w:proofErr w:type="spellEnd"/>
      <w:r>
        <w:t xml:space="preserve"> </w:t>
      </w:r>
      <w:proofErr w:type="spellStart"/>
      <w:r>
        <w:t>lớp</w:t>
      </w:r>
      <w:proofErr w:type="spellEnd"/>
      <w:r>
        <w:t xml:space="preserve"> </w:t>
      </w:r>
      <w:proofErr w:type="spellStart"/>
      <w:r>
        <w:t>này</w:t>
      </w:r>
      <w:proofErr w:type="spellEnd"/>
      <w:r>
        <w:t>.</w:t>
      </w:r>
    </w:p>
    <w:p w14:paraId="5B96BE85" w14:textId="77777777" w:rsidR="00014921" w:rsidRDefault="00974781">
      <w:pPr>
        <w:pStyle w:val="NormalWeb"/>
      </w:pPr>
      <w:proofErr w:type="spellStart"/>
      <w:r>
        <w:t>Xét</w:t>
      </w:r>
      <w:proofErr w:type="spellEnd"/>
      <w:r>
        <w:t xml:space="preserve"> </w:t>
      </w:r>
      <w:proofErr w:type="spellStart"/>
      <w:r>
        <w:t>riêng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trúc</w:t>
      </w:r>
      <w:proofErr w:type="spellEnd"/>
      <w:r>
        <w:t xml:space="preserve">, ResNet50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XGBoost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vừa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vừa</w:t>
      </w:r>
      <w:proofErr w:type="spellEnd"/>
      <w:r>
        <w:t xml:space="preserve"> </w:t>
      </w:r>
      <w:proofErr w:type="spellStart"/>
      <w:r>
        <w:t>cải</w:t>
      </w:r>
      <w:proofErr w:type="spellEnd"/>
      <w:r>
        <w:t xml:space="preserve"> </w:t>
      </w:r>
      <w:proofErr w:type="spellStart"/>
      <w:r>
        <w:t>thiện</w:t>
      </w:r>
      <w:proofErr w:type="spellEnd"/>
      <w:r>
        <w:t xml:space="preserve"> f1-score ở </w:t>
      </w:r>
      <w:proofErr w:type="spellStart"/>
      <w:r>
        <w:t>các</w:t>
      </w:r>
      <w:proofErr w:type="spellEnd"/>
      <w:r>
        <w:t xml:space="preserve"> </w:t>
      </w:r>
      <w:proofErr w:type="spellStart"/>
      <w:r>
        <w:t>lớp</w:t>
      </w:r>
      <w:proofErr w:type="spellEnd"/>
      <w:r>
        <w:t xml:space="preserve"> </w:t>
      </w:r>
      <w:proofErr w:type="spellStart"/>
      <w:r>
        <w:t>khó</w:t>
      </w:r>
      <w:proofErr w:type="spellEnd"/>
      <w:r>
        <w:t xml:space="preserve"> </w:t>
      </w:r>
      <w:proofErr w:type="spellStart"/>
      <w:r>
        <w:t>phân</w:t>
      </w:r>
      <w:proofErr w:type="spellEnd"/>
      <w:r>
        <w:t xml:space="preserve"> </w:t>
      </w:r>
      <w:proofErr w:type="spellStart"/>
      <w:r>
        <w:t>loại</w:t>
      </w:r>
      <w:proofErr w:type="spellEnd"/>
      <w:r>
        <w:t xml:space="preserve">. MobileNet_V2 </w:t>
      </w:r>
      <w:proofErr w:type="spellStart"/>
      <w:r>
        <w:t>gốc</w:t>
      </w:r>
      <w:proofErr w:type="spellEnd"/>
      <w:r>
        <w:t xml:space="preserve"> </w:t>
      </w:r>
      <w:proofErr w:type="spellStart"/>
      <w:r>
        <w:t>có</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khá</w:t>
      </w:r>
      <w:proofErr w:type="spellEnd"/>
      <w:r>
        <w:t xml:space="preserve">, </w:t>
      </w:r>
      <w:proofErr w:type="spellStart"/>
      <w:r>
        <w:t>trong</w:t>
      </w:r>
      <w:proofErr w:type="spellEnd"/>
      <w:r>
        <w:t xml:space="preserve"> </w:t>
      </w:r>
      <w:proofErr w:type="spellStart"/>
      <w:r>
        <w:t>khi</w:t>
      </w:r>
      <w:proofErr w:type="spellEnd"/>
      <w:r>
        <w:t xml:space="preserve"> </w:t>
      </w:r>
      <w:proofErr w:type="spellStart"/>
      <w:r>
        <w:t>khi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Logistic Regression hay </w:t>
      </w:r>
      <w:proofErr w:type="spellStart"/>
      <w:r>
        <w:t>XGBoost</w:t>
      </w:r>
      <w:proofErr w:type="spellEnd"/>
      <w:r>
        <w:t xml:space="preserve"> </w:t>
      </w:r>
      <w:proofErr w:type="spellStart"/>
      <w:r>
        <w:t>thì</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không</w:t>
      </w:r>
      <w:proofErr w:type="spellEnd"/>
      <w:r>
        <w:t xml:space="preserve"> </w:t>
      </w:r>
      <w:proofErr w:type="spellStart"/>
      <w:r>
        <w:t>tăng</w:t>
      </w:r>
      <w:proofErr w:type="spellEnd"/>
      <w:r>
        <w:t xml:space="preserve"> </w:t>
      </w:r>
      <w:proofErr w:type="spellStart"/>
      <w:r>
        <w:t>nhiều</w:t>
      </w:r>
      <w:proofErr w:type="spellEnd"/>
      <w:r>
        <w:t xml:space="preserve">, </w:t>
      </w:r>
      <w:proofErr w:type="spellStart"/>
      <w:r>
        <w:t>và</w:t>
      </w:r>
      <w:proofErr w:type="spellEnd"/>
      <w:r>
        <w:t xml:space="preserve"> </w:t>
      </w:r>
      <w:proofErr w:type="spellStart"/>
      <w:r>
        <w:t>mặc</w:t>
      </w:r>
      <w:proofErr w:type="spellEnd"/>
      <w:r>
        <w:t xml:space="preserve"> </w:t>
      </w:r>
      <w:proofErr w:type="spellStart"/>
      <w:r>
        <w:t>dù</w:t>
      </w:r>
      <w:proofErr w:type="spellEnd"/>
      <w:r>
        <w:t xml:space="preserve"> </w:t>
      </w:r>
      <w:proofErr w:type="spellStart"/>
      <w:r>
        <w:t>XGBoost</w:t>
      </w:r>
      <w:proofErr w:type="spellEnd"/>
      <w:r>
        <w:t xml:space="preserve"> </w:t>
      </w:r>
      <w:proofErr w:type="spellStart"/>
      <w:r>
        <w:t>nhỉnh</w:t>
      </w:r>
      <w:proofErr w:type="spellEnd"/>
      <w:r>
        <w:t xml:space="preserve"> </w:t>
      </w:r>
      <w:proofErr w:type="spellStart"/>
      <w:r>
        <w:t>hơn</w:t>
      </w:r>
      <w:proofErr w:type="spellEnd"/>
      <w:r>
        <w:t xml:space="preserve"> Logistic Regression </w:t>
      </w:r>
      <w:proofErr w:type="spellStart"/>
      <w:r>
        <w:t>một</w:t>
      </w:r>
      <w:proofErr w:type="spellEnd"/>
      <w:r>
        <w:t xml:space="preserve"> </w:t>
      </w:r>
      <w:proofErr w:type="spellStart"/>
      <w:r>
        <w:t>chút</w:t>
      </w:r>
      <w:proofErr w:type="spellEnd"/>
      <w:r>
        <w:t xml:space="preserve"> (macro F1 0.62 so </w:t>
      </w:r>
      <w:proofErr w:type="spellStart"/>
      <w:r>
        <w:t>với</w:t>
      </w:r>
      <w:proofErr w:type="spellEnd"/>
      <w:r>
        <w:t xml:space="preserve"> 0.60), </w:t>
      </w:r>
      <w:proofErr w:type="spellStart"/>
      <w:r>
        <w:t>nhưng</w:t>
      </w:r>
      <w:proofErr w:type="spellEnd"/>
      <w:r>
        <w:t xml:space="preserve"> </w:t>
      </w:r>
      <w:proofErr w:type="spellStart"/>
      <w:r>
        <w:t>sự</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Như</w:t>
      </w:r>
      <w:proofErr w:type="spellEnd"/>
      <w:r>
        <w:t xml:space="preserve"> </w:t>
      </w:r>
      <w:proofErr w:type="spellStart"/>
      <w:r>
        <w:t>vậy</w:t>
      </w:r>
      <w:proofErr w:type="spellEnd"/>
      <w:r>
        <w:t xml:space="preserve">, </w:t>
      </w:r>
      <w:proofErr w:type="spellStart"/>
      <w:r>
        <w:t>có</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rằng</w:t>
      </w:r>
      <w:proofErr w:type="spellEnd"/>
      <w:r>
        <w:t xml:space="preserve"> ResNet50 + </w:t>
      </w:r>
      <w:proofErr w:type="spellStart"/>
      <w:r>
        <w:t>XGBoost</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trong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MobileNet_V2 </w:t>
      </w:r>
      <w:proofErr w:type="spellStart"/>
      <w:r>
        <w:t>vẫn</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ở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những</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khó</w:t>
      </w:r>
      <w:proofErr w:type="spellEnd"/>
      <w:r>
        <w:t>.</w:t>
      </w:r>
    </w:p>
    <w:p w14:paraId="4117EB4E" w14:textId="77777777" w:rsidR="00014921" w:rsidRDefault="00974781">
      <w:pPr>
        <w:pStyle w:val="Heading3"/>
        <w:rPr>
          <w:lang w:val="vi-VN"/>
        </w:rPr>
      </w:pPr>
      <w:bookmarkStart w:id="1811" w:name="_Toc15362"/>
      <w:r>
        <w:rPr>
          <w:lang w:val="vi-VN"/>
        </w:rPr>
        <w:lastRenderedPageBreak/>
        <w:t>Đánh giá trên tập validation</w:t>
      </w:r>
      <w:bookmarkEnd w:id="1811"/>
    </w:p>
    <w:p w14:paraId="4DAAD3E5" w14:textId="77777777" w:rsidR="00014921" w:rsidRDefault="00974781">
      <w:r>
        <w:rPr>
          <w:noProof/>
        </w:rPr>
        <w:drawing>
          <wp:inline distT="0" distB="0" distL="114300" distR="114300" wp14:anchorId="7B96C3DA" wp14:editId="61E47283">
            <wp:extent cx="5939790" cy="5140960"/>
            <wp:effectExtent l="0" t="0" r="3810" b="10160"/>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3"/>
                    <pic:cNvPicPr>
                      <a:picLocks noChangeAspect="1"/>
                    </pic:cNvPicPr>
                  </pic:nvPicPr>
                  <pic:blipFill>
                    <a:blip r:embed="rId43"/>
                    <a:stretch>
                      <a:fillRect/>
                    </a:stretch>
                  </pic:blipFill>
                  <pic:spPr>
                    <a:xfrm>
                      <a:off x="0" y="0"/>
                      <a:ext cx="5939790" cy="5140960"/>
                    </a:xfrm>
                    <a:prstGeom prst="rect">
                      <a:avLst/>
                    </a:prstGeom>
                    <a:noFill/>
                    <a:ln>
                      <a:noFill/>
                    </a:ln>
                  </pic:spPr>
                </pic:pic>
              </a:graphicData>
            </a:graphic>
          </wp:inline>
        </w:drawing>
      </w:r>
    </w:p>
    <w:p w14:paraId="2D8FD9C0" w14:textId="77777777" w:rsidR="00014921" w:rsidRDefault="00974781">
      <w:pPr>
        <w:pStyle w:val="Caption"/>
        <w:jc w:val="center"/>
        <w:rPr>
          <w:b/>
          <w:bCs w:val="0"/>
          <w:lang w:val="vi-VN"/>
        </w:rPr>
      </w:pPr>
      <w:bookmarkStart w:id="1812" w:name="_Toc14657"/>
      <w:proofErr w:type="spellStart"/>
      <w:r>
        <w:rPr>
          <w:b/>
          <w:bCs w:val="0"/>
        </w:rPr>
        <w:t>Hình</w:t>
      </w:r>
      <w:proofErr w:type="spellEnd"/>
      <w:r>
        <w:rPr>
          <w:b/>
          <w:bCs w:val="0"/>
        </w:rPr>
        <w:t xml:space="preserve"> 3.28</w:t>
      </w:r>
      <w:r>
        <w:rPr>
          <w:b/>
          <w:bCs w:val="0"/>
          <w:lang w:val="vi-VN"/>
        </w:rPr>
        <w:t>. Kết quả đánh giá trên tập validation</w:t>
      </w:r>
      <w:bookmarkEnd w:id="1812"/>
    </w:p>
    <w:p w14:paraId="02A16143" w14:textId="77777777" w:rsidR="00014921" w:rsidRDefault="00974781">
      <w:pPr>
        <w:rPr>
          <w:b/>
          <w:bCs/>
          <w:szCs w:val="26"/>
          <w:lang w:val="vi-VN"/>
        </w:rPr>
      </w:pP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đánh</w:t>
      </w:r>
      <w:proofErr w:type="spellEnd"/>
      <w:r>
        <w:rPr>
          <w:rFonts w:eastAsia="SimSun"/>
          <w:szCs w:val="26"/>
        </w:rPr>
        <w:t xml:space="preserve"> </w:t>
      </w:r>
      <w:proofErr w:type="spellStart"/>
      <w:r>
        <w:rPr>
          <w:rFonts w:eastAsia="SimSun"/>
          <w:szCs w:val="26"/>
        </w:rPr>
        <w:t>giá</w:t>
      </w:r>
      <w:proofErr w:type="spellEnd"/>
      <w:r>
        <w:rPr>
          <w:rFonts w:eastAsia="SimSun"/>
          <w:szCs w:val="26"/>
        </w:rPr>
        <w:t xml:space="preserve"> </w:t>
      </w:r>
      <w:proofErr w:type="spellStart"/>
      <w:r>
        <w:rPr>
          <w:rFonts w:eastAsia="SimSun"/>
          <w:szCs w:val="26"/>
        </w:rPr>
        <w:t>trên</w:t>
      </w:r>
      <w:proofErr w:type="spellEnd"/>
      <w:r>
        <w:rPr>
          <w:rFonts w:eastAsia="SimSun"/>
          <w:szCs w:val="26"/>
        </w:rPr>
        <w:t xml:space="preserve"> </w:t>
      </w:r>
      <w:proofErr w:type="spellStart"/>
      <w:r>
        <w:rPr>
          <w:rFonts w:eastAsia="SimSun"/>
          <w:szCs w:val="26"/>
        </w:rPr>
        <w:t>t</w:t>
      </w:r>
      <w:r>
        <w:rPr>
          <w:rFonts w:eastAsia="SimSun"/>
          <w:szCs w:val="26"/>
        </w:rPr>
        <w:t>ậ</w:t>
      </w:r>
      <w:r>
        <w:rPr>
          <w:rFonts w:eastAsia="SimSun"/>
          <w:szCs w:val="26"/>
        </w:rPr>
        <w:t>p</w:t>
      </w:r>
      <w:proofErr w:type="spellEnd"/>
      <w:r>
        <w:rPr>
          <w:rFonts w:eastAsia="SimSun"/>
          <w:szCs w:val="26"/>
        </w:rPr>
        <w:t xml:space="preserve"> validation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(stacking)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ba</w:t>
      </w:r>
      <w:proofErr w:type="spellEnd"/>
      <w:r>
        <w:rPr>
          <w:rFonts w:eastAsia="SimSun"/>
          <w:szCs w:val="26"/>
        </w:rPr>
        <w:t xml:space="preserve"> backbone </w:t>
      </w:r>
      <w:r>
        <w:rPr>
          <w:rStyle w:val="Strong"/>
          <w:rFonts w:eastAsia="SimSun"/>
          <w:szCs w:val="26"/>
        </w:rPr>
        <w:t xml:space="preserve">EfficientNet_B3, ResNet50 </w:t>
      </w:r>
      <w:proofErr w:type="spellStart"/>
      <w:r>
        <w:rPr>
          <w:rStyle w:val="Strong"/>
          <w:rFonts w:eastAsia="SimSun"/>
          <w:szCs w:val="26"/>
        </w:rPr>
        <w:t>và</w:t>
      </w:r>
      <w:proofErr w:type="spellEnd"/>
      <w:r>
        <w:rPr>
          <w:rStyle w:val="Strong"/>
          <w:rFonts w:eastAsia="SimSun"/>
          <w:szCs w:val="26"/>
        </w:rPr>
        <w:t xml:space="preserve"> MobileNet_V2</w:t>
      </w:r>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Style w:val="Strong"/>
          <w:rFonts w:eastAsia="SimSun"/>
          <w:szCs w:val="26"/>
        </w:rPr>
        <w:t>đ</w:t>
      </w:r>
      <w:r>
        <w:rPr>
          <w:rStyle w:val="Strong"/>
          <w:rFonts w:eastAsia="SimSun"/>
          <w:szCs w:val="26"/>
        </w:rPr>
        <w:t>ộ</w:t>
      </w:r>
      <w:proofErr w:type="spellEnd"/>
      <w:r>
        <w:rPr>
          <w:rStyle w:val="Strong"/>
          <w:rFonts w:eastAsia="SimSun"/>
          <w:szCs w:val="26"/>
        </w:rPr>
        <w:t xml:space="preserve"> </w:t>
      </w:r>
      <w:proofErr w:type="spellStart"/>
      <w:r>
        <w:rPr>
          <w:rStyle w:val="Strong"/>
          <w:rFonts w:eastAsia="SimSun"/>
          <w:szCs w:val="26"/>
        </w:rPr>
        <w:t>chính</w:t>
      </w:r>
      <w:proofErr w:type="spellEnd"/>
      <w:r>
        <w:rPr>
          <w:rStyle w:val="Strong"/>
          <w:rFonts w:eastAsia="SimSun"/>
          <w:szCs w:val="26"/>
        </w:rPr>
        <w:t xml:space="preserve"> </w:t>
      </w:r>
      <w:proofErr w:type="spellStart"/>
      <w:r>
        <w:rPr>
          <w:rStyle w:val="Strong"/>
          <w:rFonts w:eastAsia="SimSun"/>
          <w:szCs w:val="26"/>
        </w:rPr>
        <w:t>xác</w:t>
      </w:r>
      <w:proofErr w:type="spellEnd"/>
      <w:r>
        <w:rPr>
          <w:rStyle w:val="Strong"/>
          <w:rFonts w:eastAsia="SimSun"/>
          <w:szCs w:val="26"/>
        </w:rPr>
        <w:t xml:space="preserve"> 83.61%</w:t>
      </w:r>
      <w:r>
        <w:rPr>
          <w:rFonts w:eastAsia="SimSun"/>
          <w:szCs w:val="26"/>
        </w:rPr>
        <w:t xml:space="preserve"> </w:t>
      </w:r>
      <w:proofErr w:type="spellStart"/>
      <w:r>
        <w:rPr>
          <w:rFonts w:eastAsia="SimSun"/>
          <w:szCs w:val="26"/>
        </w:rPr>
        <w:t>cùng</w:t>
      </w:r>
      <w:proofErr w:type="spellEnd"/>
      <w:r>
        <w:rPr>
          <w:rFonts w:eastAsia="SimSun"/>
          <w:szCs w:val="26"/>
        </w:rPr>
        <w:t xml:space="preserve"> </w:t>
      </w:r>
      <w:proofErr w:type="spellStart"/>
      <w:r>
        <w:rPr>
          <w:rFonts w:eastAsia="SimSun"/>
          <w:szCs w:val="26"/>
        </w:rPr>
        <w:t>ch</w:t>
      </w:r>
      <w:r>
        <w:rPr>
          <w:rFonts w:eastAsia="SimSun"/>
          <w:szCs w:val="26"/>
        </w:rPr>
        <w:t>ỉ</w:t>
      </w:r>
      <w:proofErr w:type="spellEnd"/>
      <w:r>
        <w:rPr>
          <w:rFonts w:eastAsia="SimSun"/>
          <w:szCs w:val="26"/>
        </w:rPr>
        <w:t xml:space="preserve"> </w:t>
      </w:r>
      <w:proofErr w:type="spellStart"/>
      <w:r>
        <w:rPr>
          <w:rFonts w:eastAsia="SimSun"/>
          <w:szCs w:val="26"/>
        </w:rPr>
        <w:t>s</w:t>
      </w:r>
      <w:r>
        <w:rPr>
          <w:rFonts w:eastAsia="SimSun"/>
          <w:szCs w:val="26"/>
        </w:rPr>
        <w:t>ố</w:t>
      </w:r>
      <w:proofErr w:type="spellEnd"/>
      <w:r>
        <w:rPr>
          <w:rFonts w:eastAsia="SimSun"/>
          <w:szCs w:val="26"/>
        </w:rPr>
        <w:t xml:space="preserve"> </w:t>
      </w:r>
      <w:r>
        <w:rPr>
          <w:rStyle w:val="Strong"/>
          <w:rFonts w:eastAsia="SimSun"/>
          <w:szCs w:val="26"/>
        </w:rPr>
        <w:t>Quadratic Weighted Kappa = 0.8750</w:t>
      </w:r>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đ</w:t>
      </w:r>
      <w:r>
        <w:rPr>
          <w:rFonts w:eastAsia="SimSun"/>
          <w:szCs w:val="26"/>
        </w:rPr>
        <w:t>ồ</w:t>
      </w:r>
      <w:r>
        <w:rPr>
          <w:rFonts w:eastAsia="SimSun"/>
          <w:szCs w:val="26"/>
        </w:rPr>
        <w:t>ng</w:t>
      </w:r>
      <w:proofErr w:type="spellEnd"/>
      <w:r>
        <w:rPr>
          <w:rFonts w:eastAsia="SimSun"/>
          <w:szCs w:val="26"/>
        </w:rPr>
        <w:t xml:space="preserve"> </w:t>
      </w:r>
      <w:proofErr w:type="spellStart"/>
      <w:r>
        <w:rPr>
          <w:rFonts w:eastAsia="SimSun"/>
          <w:szCs w:val="26"/>
        </w:rPr>
        <w:t>thu</w:t>
      </w:r>
      <w:r>
        <w:rPr>
          <w:rFonts w:eastAsia="SimSun"/>
          <w:szCs w:val="26"/>
        </w:rPr>
        <w:t>ậ</w:t>
      </w:r>
      <w:r>
        <w:rPr>
          <w:rFonts w:eastAsia="SimSun"/>
          <w:szCs w:val="26"/>
        </w:rPr>
        <w:t>n</w:t>
      </w:r>
      <w:proofErr w:type="spellEnd"/>
      <w:r>
        <w:rPr>
          <w:rFonts w:eastAsia="SimSun"/>
          <w:szCs w:val="26"/>
        </w:rPr>
        <w:t xml:space="preserve"> </w:t>
      </w:r>
      <w:proofErr w:type="spellStart"/>
      <w:r>
        <w:rPr>
          <w:rFonts w:eastAsia="SimSun"/>
          <w:szCs w:val="26"/>
        </w:rPr>
        <w:t>r</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nhãn</w:t>
      </w:r>
      <w:proofErr w:type="spellEnd"/>
      <w:r>
        <w:rPr>
          <w:rFonts w:eastAsia="SimSun"/>
          <w:szCs w:val="26"/>
        </w:rPr>
        <w:t xml:space="preserve"> </w:t>
      </w:r>
      <w:proofErr w:type="spellStart"/>
      <w:r>
        <w:rPr>
          <w:rFonts w:eastAsia="SimSun"/>
          <w:szCs w:val="26"/>
        </w:rPr>
        <w:t>g</w:t>
      </w:r>
      <w:r>
        <w:rPr>
          <w:rFonts w:eastAsia="SimSun"/>
          <w:szCs w:val="26"/>
        </w:rPr>
        <w:t>ố</w:t>
      </w:r>
      <w:r>
        <w:rPr>
          <w:rFonts w:eastAsia="SimSun"/>
          <w:szCs w:val="26"/>
        </w:rPr>
        <w:t>c</w:t>
      </w:r>
      <w:proofErr w:type="spellEnd"/>
      <w:r>
        <w:rPr>
          <w:rFonts w:eastAsia="SimSun"/>
          <w:szCs w:val="26"/>
        </w:rPr>
        <w:t xml:space="preserve">. So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đơn</w:t>
      </w:r>
      <w:proofErr w:type="spellEnd"/>
      <w:r>
        <w:rPr>
          <w:rFonts w:eastAsia="SimSun"/>
          <w:szCs w:val="26"/>
        </w:rPr>
        <w:t xml:space="preserve"> </w:t>
      </w:r>
      <w:proofErr w:type="spellStart"/>
      <w:r>
        <w:rPr>
          <w:rFonts w:eastAsia="SimSun"/>
          <w:szCs w:val="26"/>
        </w:rPr>
        <w:t>l</w:t>
      </w:r>
      <w:r>
        <w:rPr>
          <w:rFonts w:eastAsia="SimSun"/>
          <w:szCs w:val="26"/>
        </w:rPr>
        <w:t>ẻ</w:t>
      </w:r>
      <w:proofErr w:type="spellEnd"/>
      <w:r>
        <w:rPr>
          <w:rFonts w:eastAsia="SimSun"/>
          <w:szCs w:val="26"/>
        </w:rPr>
        <w:t xml:space="preserve"> </w:t>
      </w:r>
      <w:proofErr w:type="spellStart"/>
      <w:r>
        <w:rPr>
          <w:rFonts w:eastAsia="SimSun"/>
          <w:szCs w:val="26"/>
        </w:rPr>
        <w:t>trư</w:t>
      </w:r>
      <w:r>
        <w:rPr>
          <w:rFonts w:eastAsia="SimSun"/>
          <w:szCs w:val="26"/>
        </w:rPr>
        <w:t>ớ</w:t>
      </w:r>
      <w:r>
        <w:rPr>
          <w:rFonts w:eastAsia="SimSun"/>
          <w:szCs w:val="26"/>
        </w:rPr>
        <w:t>c</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stacking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s</w:t>
      </w:r>
      <w:r>
        <w:rPr>
          <w:rFonts w:eastAsia="SimSun"/>
          <w:szCs w:val="26"/>
        </w:rPr>
        <w:t>ự</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rõ</w:t>
      </w:r>
      <w:proofErr w:type="spellEnd"/>
      <w:r>
        <w:rPr>
          <w:rFonts w:eastAsia="SimSun"/>
          <w:szCs w:val="26"/>
        </w:rPr>
        <w:t xml:space="preserve"> </w:t>
      </w:r>
      <w:proofErr w:type="spellStart"/>
      <w:r>
        <w:rPr>
          <w:rFonts w:eastAsia="SimSun"/>
          <w:szCs w:val="26"/>
        </w:rPr>
        <w:t>r</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đ</w:t>
      </w:r>
      <w:r>
        <w:rPr>
          <w:rFonts w:eastAsia="SimSun"/>
          <w:szCs w:val="26"/>
        </w:rPr>
        <w:t>ặ</w:t>
      </w:r>
      <w:r>
        <w:rPr>
          <w:rFonts w:eastAsia="SimSun"/>
          <w:szCs w:val="26"/>
        </w:rPr>
        <w:t>c</w:t>
      </w:r>
      <w:proofErr w:type="spellEnd"/>
      <w:r>
        <w:rPr>
          <w:rFonts w:eastAsia="SimSun"/>
          <w:szCs w:val="26"/>
        </w:rPr>
        <w:t xml:space="preserve"> </w:t>
      </w:r>
      <w:proofErr w:type="spellStart"/>
      <w:r>
        <w:rPr>
          <w:rFonts w:eastAsia="SimSun"/>
          <w:szCs w:val="26"/>
        </w:rPr>
        <w:t>bi</w:t>
      </w:r>
      <w:r>
        <w:rPr>
          <w:rFonts w:eastAsia="SimSun"/>
          <w:szCs w:val="26"/>
        </w:rPr>
        <w:t>ệ</w:t>
      </w:r>
      <w:r>
        <w:rPr>
          <w:rFonts w:eastAsia="SimSun"/>
          <w:szCs w:val="26"/>
        </w:rPr>
        <w:t>t</w:t>
      </w:r>
      <w:proofErr w:type="spellEnd"/>
      <w:r>
        <w:rPr>
          <w:rFonts w:eastAsia="SimSun"/>
          <w:szCs w:val="26"/>
        </w:rPr>
        <w:t xml:space="preserve"> </w:t>
      </w:r>
      <w:proofErr w:type="spellStart"/>
      <w:r>
        <w:rPr>
          <w:rFonts w:eastAsia="SimSun"/>
          <w:szCs w:val="26"/>
        </w:rPr>
        <w:t>v</w:t>
      </w:r>
      <w:r>
        <w:rPr>
          <w:rFonts w:eastAsia="SimSun"/>
          <w:szCs w:val="26"/>
        </w:rPr>
        <w:t>ề</w:t>
      </w:r>
      <w:proofErr w:type="spellEnd"/>
      <w:r>
        <w:rPr>
          <w:rFonts w:eastAsia="SimSun"/>
          <w:szCs w:val="26"/>
        </w:rPr>
        <w:t xml:space="preserve"> </w:t>
      </w:r>
      <w:r>
        <w:rPr>
          <w:rStyle w:val="Strong"/>
          <w:rFonts w:eastAsia="SimSun"/>
          <w:szCs w:val="26"/>
        </w:rPr>
        <w:t>macro f1-score (0.67)</w:t>
      </w:r>
      <w:r>
        <w:rPr>
          <w:rFonts w:eastAsia="SimSun"/>
          <w:szCs w:val="26"/>
        </w:rPr>
        <w:t xml:space="preserve">, </w:t>
      </w:r>
      <w:proofErr w:type="spellStart"/>
      <w:r>
        <w:rPr>
          <w:rFonts w:eastAsia="SimSun"/>
          <w:szCs w:val="26"/>
        </w:rPr>
        <w:t>cho</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cân</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t</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w:t>
      </w:r>
      <w:proofErr w:type="spellStart"/>
      <w:r>
        <w:rPr>
          <w:rFonts w:eastAsia="SimSun"/>
          <w:szCs w:val="26"/>
        </w:rPr>
        <w:t>C</w:t>
      </w:r>
      <w:r>
        <w:rPr>
          <w:rFonts w:eastAsia="SimSun"/>
          <w:szCs w:val="26"/>
        </w:rPr>
        <w:t>ụ</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0 </w:t>
      </w:r>
      <w:proofErr w:type="spellStart"/>
      <w:r>
        <w:rPr>
          <w:rFonts w:eastAsia="SimSun"/>
          <w:szCs w:val="26"/>
        </w:rPr>
        <w:t>ti</w:t>
      </w:r>
      <w:r>
        <w:rPr>
          <w:rFonts w:eastAsia="SimSun"/>
          <w:szCs w:val="26"/>
        </w:rPr>
        <w:t>ế</w:t>
      </w:r>
      <w:r>
        <w:rPr>
          <w:rFonts w:eastAsia="SimSun"/>
          <w:szCs w:val="26"/>
        </w:rPr>
        <w:t>p</w:t>
      </w:r>
      <w:proofErr w:type="spellEnd"/>
      <w:r>
        <w:rPr>
          <w:rFonts w:eastAsia="SimSun"/>
          <w:szCs w:val="26"/>
        </w:rPr>
        <w:t xml:space="preserve"> </w:t>
      </w:r>
      <w:proofErr w:type="spellStart"/>
      <w:r>
        <w:rPr>
          <w:rFonts w:eastAsia="SimSun"/>
          <w:szCs w:val="26"/>
        </w:rPr>
        <w:t>t</w:t>
      </w:r>
      <w:r>
        <w:rPr>
          <w:rFonts w:eastAsia="SimSun"/>
          <w:szCs w:val="26"/>
        </w:rPr>
        <w:t>ụ</w:t>
      </w:r>
      <w:r>
        <w:rPr>
          <w:rFonts w:eastAsia="SimSun"/>
          <w:szCs w:val="26"/>
        </w:rPr>
        <w:t>c</w:t>
      </w:r>
      <w:proofErr w:type="spellEnd"/>
      <w:r>
        <w:rPr>
          <w:rFonts w:eastAsia="SimSun"/>
          <w:szCs w:val="26"/>
        </w:rPr>
        <w:t xml:space="preserve">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su</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vư</w:t>
      </w:r>
      <w:r>
        <w:rPr>
          <w:rFonts w:eastAsia="SimSun"/>
          <w:szCs w:val="26"/>
        </w:rPr>
        <w:t>ợ</w:t>
      </w:r>
      <w:r>
        <w:rPr>
          <w:rFonts w:eastAsia="SimSun"/>
          <w:szCs w:val="26"/>
        </w:rPr>
        <w:t>t</w:t>
      </w:r>
      <w:proofErr w:type="spellEnd"/>
      <w:r>
        <w:rPr>
          <w:rFonts w:eastAsia="SimSun"/>
          <w:szCs w:val="26"/>
        </w:rPr>
        <w:t xml:space="preserve"> </w:t>
      </w:r>
      <w:proofErr w:type="spellStart"/>
      <w:r>
        <w:rPr>
          <w:rFonts w:eastAsia="SimSun"/>
          <w:szCs w:val="26"/>
        </w:rPr>
        <w:t>tr</w:t>
      </w:r>
      <w:r>
        <w:rPr>
          <w:rFonts w:eastAsia="SimSun"/>
          <w:szCs w:val="26"/>
        </w:rPr>
        <w:t>ộ</w:t>
      </w:r>
      <w:r>
        <w:rPr>
          <w:rFonts w:eastAsia="SimSun"/>
          <w:szCs w:val="26"/>
        </w:rPr>
        <w:t>i</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r>
        <w:rPr>
          <w:rStyle w:val="Strong"/>
          <w:rFonts w:eastAsia="SimSun"/>
          <w:szCs w:val="26"/>
        </w:rPr>
        <w:t>f1-score 0.98</w:t>
      </w:r>
      <w:r>
        <w:rPr>
          <w:rFonts w:eastAsia="SimSun"/>
          <w:szCs w:val="26"/>
        </w:rPr>
        <w:t xml:space="preserve">, </w:t>
      </w:r>
      <w:proofErr w:type="spellStart"/>
      <w:r>
        <w:rPr>
          <w:rFonts w:eastAsia="SimSun"/>
          <w:szCs w:val="26"/>
        </w:rPr>
        <w:t>g</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hoàn</w:t>
      </w:r>
      <w:proofErr w:type="spellEnd"/>
      <w:r>
        <w:rPr>
          <w:rFonts w:eastAsia="SimSun"/>
          <w:szCs w:val="26"/>
        </w:rPr>
        <w:t xml:space="preserve"> </w:t>
      </w:r>
      <w:proofErr w:type="spellStart"/>
      <w:r>
        <w:rPr>
          <w:rFonts w:eastAsia="SimSun"/>
          <w:szCs w:val="26"/>
        </w:rPr>
        <w:t>toàn</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2 </w:t>
      </w:r>
      <w:proofErr w:type="spellStart"/>
      <w:r>
        <w:rPr>
          <w:rFonts w:eastAsia="SimSun"/>
          <w:szCs w:val="26"/>
        </w:rPr>
        <w:t>cũng</w:t>
      </w:r>
      <w:proofErr w:type="spellEnd"/>
      <w:r>
        <w:rPr>
          <w:rFonts w:eastAsia="SimSun"/>
          <w:szCs w:val="26"/>
        </w:rPr>
        <w:t xml:space="preserve"> </w:t>
      </w:r>
      <w:proofErr w:type="spellStart"/>
      <w:r>
        <w:rPr>
          <w:rFonts w:eastAsia="SimSun"/>
          <w:szCs w:val="26"/>
        </w:rPr>
        <w:t>ổ</w:t>
      </w:r>
      <w:r>
        <w:rPr>
          <w:rFonts w:eastAsia="SimSun"/>
          <w:szCs w:val="26"/>
        </w:rPr>
        <w:t>n</w:t>
      </w:r>
      <w:proofErr w:type="spellEnd"/>
      <w:r>
        <w:rPr>
          <w:rFonts w:eastAsia="SimSun"/>
          <w:szCs w:val="26"/>
        </w:rPr>
        <w:t xml:space="preserve"> </w:t>
      </w:r>
      <w:proofErr w:type="spellStart"/>
      <w:r>
        <w:rPr>
          <w:rFonts w:eastAsia="SimSun"/>
          <w:szCs w:val="26"/>
        </w:rPr>
        <w:t>đ</w:t>
      </w:r>
      <w:r>
        <w:rPr>
          <w:rFonts w:eastAsia="SimSun"/>
          <w:szCs w:val="26"/>
        </w:rPr>
        <w:t>ị</w:t>
      </w:r>
      <w:r>
        <w:rPr>
          <w:rFonts w:eastAsia="SimSun"/>
          <w:szCs w:val="26"/>
        </w:rPr>
        <w:t>nh</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m</w:t>
      </w:r>
      <w:r>
        <w:rPr>
          <w:rFonts w:eastAsia="SimSun"/>
          <w:szCs w:val="26"/>
        </w:rPr>
        <w:t>ứ</w:t>
      </w:r>
      <w:r>
        <w:rPr>
          <w:rFonts w:eastAsia="SimSun"/>
          <w:szCs w:val="26"/>
        </w:rPr>
        <w:t>c</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v</w:t>
      </w:r>
      <w:r>
        <w:rPr>
          <w:rFonts w:eastAsia="SimSun"/>
          <w:szCs w:val="26"/>
        </w:rPr>
        <w:t>ớ</w:t>
      </w:r>
      <w:r>
        <w:rPr>
          <w:rFonts w:eastAsia="SimSun"/>
          <w:szCs w:val="26"/>
        </w:rPr>
        <w:t>i</w:t>
      </w:r>
      <w:proofErr w:type="spellEnd"/>
      <w:r>
        <w:rPr>
          <w:rFonts w:eastAsia="SimSun"/>
          <w:szCs w:val="26"/>
        </w:rPr>
        <w:t xml:space="preserve"> </w:t>
      </w:r>
      <w:r>
        <w:rPr>
          <w:rStyle w:val="Strong"/>
          <w:rFonts w:eastAsia="SimSun"/>
          <w:szCs w:val="26"/>
        </w:rPr>
        <w:t>f1-score 0.80</w:t>
      </w:r>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khi</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1 </w:t>
      </w:r>
      <w:proofErr w:type="spellStart"/>
      <w:r>
        <w:rPr>
          <w:rFonts w:eastAsia="SimSun"/>
          <w:szCs w:val="26"/>
        </w:rPr>
        <w:t>và</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3 </w:t>
      </w:r>
      <w:proofErr w:type="spellStart"/>
      <w:r>
        <w:rPr>
          <w:rFonts w:eastAsia="SimSun"/>
          <w:szCs w:val="26"/>
        </w:rPr>
        <w:t>đ</w:t>
      </w:r>
      <w:r>
        <w:rPr>
          <w:rFonts w:eastAsia="SimSun"/>
          <w:szCs w:val="26"/>
        </w:rPr>
        <w:t>ạ</w:t>
      </w:r>
      <w:r>
        <w:rPr>
          <w:rFonts w:eastAsia="SimSun"/>
          <w:szCs w:val="26"/>
        </w:rPr>
        <w:t>t</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trung</w:t>
      </w:r>
      <w:proofErr w:type="spellEnd"/>
      <w:r>
        <w:rPr>
          <w:rFonts w:eastAsia="SimSun"/>
          <w:szCs w:val="26"/>
        </w:rPr>
        <w:t xml:space="preserve"> </w:t>
      </w:r>
      <w:proofErr w:type="spellStart"/>
      <w:r>
        <w:rPr>
          <w:rFonts w:eastAsia="SimSun"/>
          <w:szCs w:val="26"/>
        </w:rPr>
        <w:t>bình</w:t>
      </w:r>
      <w:proofErr w:type="spellEnd"/>
      <w:r>
        <w:rPr>
          <w:rFonts w:eastAsia="SimSun"/>
          <w:szCs w:val="26"/>
        </w:rPr>
        <w:t xml:space="preserve"> (</w:t>
      </w:r>
      <w:proofErr w:type="spellStart"/>
      <w:r>
        <w:rPr>
          <w:rFonts w:eastAsia="SimSun"/>
          <w:szCs w:val="26"/>
        </w:rPr>
        <w:t>l</w:t>
      </w:r>
      <w:r>
        <w:rPr>
          <w:rFonts w:eastAsia="SimSun"/>
          <w:szCs w:val="26"/>
        </w:rPr>
        <w:t>ầ</w:t>
      </w:r>
      <w:r>
        <w:rPr>
          <w:rFonts w:eastAsia="SimSun"/>
          <w:szCs w:val="26"/>
        </w:rPr>
        <w:t>n</w:t>
      </w:r>
      <w:proofErr w:type="spellEnd"/>
      <w:r>
        <w:rPr>
          <w:rFonts w:eastAsia="SimSun"/>
          <w:szCs w:val="26"/>
        </w:rPr>
        <w:t xml:space="preserve"> </w:t>
      </w:r>
      <w:proofErr w:type="spellStart"/>
      <w:r>
        <w:rPr>
          <w:rFonts w:eastAsia="SimSun"/>
          <w:szCs w:val="26"/>
        </w:rPr>
        <w:t>lư</w:t>
      </w:r>
      <w:r>
        <w:rPr>
          <w:rFonts w:eastAsia="SimSun"/>
          <w:szCs w:val="26"/>
        </w:rPr>
        <w:t>ợ</w:t>
      </w:r>
      <w:r>
        <w:rPr>
          <w:rFonts w:eastAsia="SimSun"/>
          <w:szCs w:val="26"/>
        </w:rPr>
        <w:t>t</w:t>
      </w:r>
      <w:proofErr w:type="spellEnd"/>
      <w:r>
        <w:rPr>
          <w:rFonts w:eastAsia="SimSun"/>
          <w:szCs w:val="26"/>
        </w:rPr>
        <w:t xml:space="preserve"> 0.57 </w:t>
      </w:r>
      <w:proofErr w:type="spellStart"/>
      <w:r>
        <w:rPr>
          <w:rFonts w:eastAsia="SimSun"/>
          <w:szCs w:val="26"/>
        </w:rPr>
        <w:t>và</w:t>
      </w:r>
      <w:proofErr w:type="spellEnd"/>
      <w:r>
        <w:rPr>
          <w:rFonts w:eastAsia="SimSun"/>
          <w:szCs w:val="26"/>
        </w:rPr>
        <w:t xml:space="preserve"> 0.52). </w:t>
      </w:r>
      <w:proofErr w:type="spellStart"/>
      <w:r>
        <w:rPr>
          <w:rFonts w:eastAsia="SimSun"/>
          <w:szCs w:val="26"/>
        </w:rPr>
        <w:t>Đáng</w:t>
      </w:r>
      <w:proofErr w:type="spellEnd"/>
      <w:r>
        <w:rPr>
          <w:rFonts w:eastAsia="SimSun"/>
          <w:szCs w:val="26"/>
        </w:rPr>
        <w:t xml:space="preserve"> </w:t>
      </w:r>
      <w:proofErr w:type="spellStart"/>
      <w:r>
        <w:rPr>
          <w:rFonts w:eastAsia="SimSun"/>
          <w:szCs w:val="26"/>
        </w:rPr>
        <w:t>chú</w:t>
      </w:r>
      <w:proofErr w:type="spellEnd"/>
      <w:r>
        <w:rPr>
          <w:rFonts w:eastAsia="SimSun"/>
          <w:szCs w:val="26"/>
        </w:rPr>
        <w:t xml:space="preserve"> ý,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 xml:space="preserve"> 4 – </w:t>
      </w:r>
      <w:proofErr w:type="spellStart"/>
      <w:r>
        <w:rPr>
          <w:rFonts w:eastAsia="SimSun"/>
          <w:szCs w:val="26"/>
        </w:rPr>
        <w:t>v</w:t>
      </w:r>
      <w:r>
        <w:rPr>
          <w:rFonts w:eastAsia="SimSun"/>
          <w:szCs w:val="26"/>
        </w:rPr>
        <w:t>ố</w:t>
      </w:r>
      <w:r>
        <w:rPr>
          <w:rFonts w:eastAsia="SimSun"/>
          <w:szCs w:val="26"/>
        </w:rPr>
        <w:t>n</w:t>
      </w:r>
      <w:proofErr w:type="spellEnd"/>
      <w:r>
        <w:rPr>
          <w:rFonts w:eastAsia="SimSun"/>
          <w:szCs w:val="26"/>
        </w:rPr>
        <w:t xml:space="preserve"> </w:t>
      </w:r>
      <w:proofErr w:type="spellStart"/>
      <w:r>
        <w:rPr>
          <w:rFonts w:eastAsia="SimSun"/>
          <w:szCs w:val="26"/>
        </w:rPr>
        <w:t>g</w:t>
      </w:r>
      <w:r>
        <w:rPr>
          <w:rFonts w:eastAsia="SimSun"/>
          <w:szCs w:val="26"/>
        </w:rPr>
        <w:t>ặ</w:t>
      </w:r>
      <w:r>
        <w:rPr>
          <w:rFonts w:eastAsia="SimSun"/>
          <w:szCs w:val="26"/>
        </w:rPr>
        <w:t>p</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w:t>
      </w:r>
      <w:proofErr w:type="spellStart"/>
      <w:r>
        <w:rPr>
          <w:rFonts w:eastAsia="SimSun"/>
          <w:szCs w:val="26"/>
        </w:rPr>
        <w:t>khó</w:t>
      </w:r>
      <w:proofErr w:type="spellEnd"/>
      <w:r>
        <w:rPr>
          <w:rFonts w:eastAsia="SimSun"/>
          <w:szCs w:val="26"/>
        </w:rPr>
        <w:t xml:space="preserve"> </w:t>
      </w:r>
      <w:proofErr w:type="spellStart"/>
      <w:r>
        <w:rPr>
          <w:rFonts w:eastAsia="SimSun"/>
          <w:szCs w:val="26"/>
        </w:rPr>
        <w:t>khăn</w:t>
      </w:r>
      <w:proofErr w:type="spellEnd"/>
      <w:r>
        <w:rPr>
          <w:rFonts w:eastAsia="SimSun"/>
          <w:szCs w:val="26"/>
        </w:rPr>
        <w:t xml:space="preserve"> </w:t>
      </w:r>
      <w:r>
        <w:rPr>
          <w:rFonts w:eastAsia="SimSun"/>
          <w:szCs w:val="26"/>
        </w:rPr>
        <w:t>ở</w:t>
      </w:r>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trư</w:t>
      </w:r>
      <w:r>
        <w:rPr>
          <w:rFonts w:eastAsia="SimSun"/>
          <w:szCs w:val="26"/>
        </w:rPr>
        <w:t>ớ</w:t>
      </w:r>
      <w:r>
        <w:rPr>
          <w:rFonts w:eastAsia="SimSun"/>
          <w:szCs w:val="26"/>
        </w:rPr>
        <w:t>c</w:t>
      </w:r>
      <w:proofErr w:type="spellEnd"/>
      <w:r>
        <w:rPr>
          <w:rFonts w:eastAsia="SimSun"/>
          <w:szCs w:val="26"/>
        </w:rPr>
        <w:t xml:space="preserve"> – </w:t>
      </w:r>
      <w:proofErr w:type="spellStart"/>
      <w:r>
        <w:rPr>
          <w:rFonts w:eastAsia="SimSun"/>
          <w:szCs w:val="26"/>
        </w:rPr>
        <w:t>đã</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lên</w:t>
      </w:r>
      <w:proofErr w:type="spellEnd"/>
      <w:r>
        <w:rPr>
          <w:rFonts w:eastAsia="SimSun"/>
          <w:szCs w:val="26"/>
        </w:rPr>
        <w:t xml:space="preserve"> </w:t>
      </w:r>
      <w:r>
        <w:rPr>
          <w:rStyle w:val="Strong"/>
          <w:rFonts w:eastAsia="SimSun"/>
          <w:szCs w:val="26"/>
        </w:rPr>
        <w:t>f1-score 0.50</w:t>
      </w:r>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đáng</w:t>
      </w:r>
      <w:proofErr w:type="spellEnd"/>
      <w:r>
        <w:rPr>
          <w:rFonts w:eastAsia="SimSun"/>
          <w:szCs w:val="26"/>
        </w:rPr>
        <w:t xml:space="preserve"> </w:t>
      </w:r>
      <w:proofErr w:type="spellStart"/>
      <w:r>
        <w:rPr>
          <w:rFonts w:eastAsia="SimSun"/>
          <w:szCs w:val="26"/>
        </w:rPr>
        <w:t>k</w:t>
      </w:r>
      <w:r>
        <w:rPr>
          <w:rFonts w:eastAsia="SimSun"/>
          <w:szCs w:val="26"/>
        </w:rPr>
        <w:t>ể</w:t>
      </w:r>
      <w:proofErr w:type="spellEnd"/>
      <w:r>
        <w:rPr>
          <w:rFonts w:eastAsia="SimSun"/>
          <w:szCs w:val="26"/>
        </w:rPr>
        <w:t xml:space="preserve">. </w:t>
      </w:r>
      <w:proofErr w:type="spellStart"/>
      <w:r>
        <w:rPr>
          <w:rFonts w:eastAsia="SimSun"/>
          <w:szCs w:val="26"/>
        </w:rPr>
        <w:t>Như</w:t>
      </w:r>
      <w:proofErr w:type="spellEnd"/>
      <w:r>
        <w:rPr>
          <w:rFonts w:eastAsia="SimSun"/>
          <w:szCs w:val="26"/>
        </w:rPr>
        <w:t xml:space="preserve"> </w:t>
      </w:r>
      <w:proofErr w:type="spellStart"/>
      <w:r>
        <w:rPr>
          <w:rFonts w:eastAsia="SimSun"/>
          <w:szCs w:val="26"/>
        </w:rPr>
        <w:t>v</w:t>
      </w:r>
      <w:r>
        <w:rPr>
          <w:rFonts w:eastAsia="SimSun"/>
          <w:szCs w:val="26"/>
        </w:rPr>
        <w:t>ậ</w:t>
      </w:r>
      <w:r>
        <w:rPr>
          <w:rFonts w:eastAsia="SimSun"/>
          <w:szCs w:val="26"/>
        </w:rPr>
        <w:t>y</w:t>
      </w:r>
      <w:proofErr w:type="spellEnd"/>
      <w:r>
        <w:rPr>
          <w:rFonts w:eastAsia="SimSun"/>
          <w:szCs w:val="26"/>
        </w:rPr>
        <w:t xml:space="preserve">, </w:t>
      </w:r>
      <w:proofErr w:type="spellStart"/>
      <w:r>
        <w:rPr>
          <w:rFonts w:eastAsia="SimSun"/>
          <w:szCs w:val="26"/>
        </w:rPr>
        <w:t>có</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th</w:t>
      </w:r>
      <w:r>
        <w:rPr>
          <w:rFonts w:eastAsia="SimSun"/>
          <w:szCs w:val="26"/>
        </w:rPr>
        <w:t>ấ</w:t>
      </w:r>
      <w:r>
        <w:rPr>
          <w:rFonts w:eastAsia="SimSun"/>
          <w:szCs w:val="26"/>
        </w:rPr>
        <w:t>y</w:t>
      </w:r>
      <w:proofErr w:type="spellEnd"/>
      <w:r>
        <w:rPr>
          <w:rFonts w:eastAsia="SimSun"/>
          <w:szCs w:val="26"/>
        </w:rPr>
        <w:t xml:space="preserve"> </w:t>
      </w:r>
      <w:proofErr w:type="spellStart"/>
      <w:r>
        <w:rPr>
          <w:rFonts w:eastAsia="SimSun"/>
          <w:szCs w:val="26"/>
        </w:rPr>
        <w:t>vi</w:t>
      </w:r>
      <w:r>
        <w:rPr>
          <w:rFonts w:eastAsia="SimSun"/>
          <w:szCs w:val="26"/>
        </w:rPr>
        <w:t>ệ</w:t>
      </w:r>
      <w:r>
        <w:rPr>
          <w:rFonts w:eastAsia="SimSun"/>
          <w:szCs w:val="26"/>
        </w:rPr>
        <w:t>c</w:t>
      </w:r>
      <w:proofErr w:type="spellEnd"/>
      <w:r>
        <w:rPr>
          <w:rFonts w:eastAsia="SimSun"/>
          <w:szCs w:val="26"/>
        </w:rPr>
        <w:t xml:space="preserve"> </w:t>
      </w:r>
      <w:proofErr w:type="spellStart"/>
      <w:r>
        <w:rPr>
          <w:rFonts w:eastAsia="SimSun"/>
          <w:szCs w:val="26"/>
        </w:rPr>
        <w:t>k</w:t>
      </w:r>
      <w:r>
        <w:rPr>
          <w:rFonts w:eastAsia="SimSun"/>
          <w:szCs w:val="26"/>
        </w:rPr>
        <w:t>ế</w:t>
      </w:r>
      <w:r>
        <w:rPr>
          <w:rFonts w:eastAsia="SimSun"/>
          <w:szCs w:val="26"/>
        </w:rPr>
        <w:t>t</w:t>
      </w:r>
      <w:proofErr w:type="spellEnd"/>
      <w:r>
        <w:rPr>
          <w:rFonts w:eastAsia="SimSun"/>
          <w:szCs w:val="26"/>
        </w:rPr>
        <w:t xml:space="preserve"> </w:t>
      </w:r>
      <w:proofErr w:type="spellStart"/>
      <w:r>
        <w:rPr>
          <w:rFonts w:eastAsia="SimSun"/>
          <w:szCs w:val="26"/>
        </w:rPr>
        <w:t>h</w:t>
      </w:r>
      <w:r>
        <w:rPr>
          <w:rFonts w:eastAsia="SimSun"/>
          <w:szCs w:val="26"/>
        </w:rPr>
        <w:t>ợ</w:t>
      </w:r>
      <w:r>
        <w:rPr>
          <w:rFonts w:eastAsia="SimSun"/>
          <w:szCs w:val="26"/>
        </w:rPr>
        <w:t>p</w:t>
      </w:r>
      <w:proofErr w:type="spellEnd"/>
      <w:r>
        <w:rPr>
          <w:rFonts w:eastAsia="SimSun"/>
          <w:szCs w:val="26"/>
        </w:rPr>
        <w:t xml:space="preserve"> </w:t>
      </w:r>
      <w:proofErr w:type="spellStart"/>
      <w:r>
        <w:rPr>
          <w:rFonts w:eastAsia="SimSun"/>
          <w:szCs w:val="26"/>
        </w:rPr>
        <w:t>nhi</w:t>
      </w:r>
      <w:r>
        <w:rPr>
          <w:rFonts w:eastAsia="SimSun"/>
          <w:szCs w:val="26"/>
        </w:rPr>
        <w:t>ề</w:t>
      </w:r>
      <w:r>
        <w:rPr>
          <w:rFonts w:eastAsia="SimSun"/>
          <w:szCs w:val="26"/>
        </w:rPr>
        <w:t>u</w:t>
      </w:r>
      <w:proofErr w:type="spellEnd"/>
      <w:r>
        <w:rPr>
          <w:rFonts w:eastAsia="SimSun"/>
          <w:szCs w:val="26"/>
        </w:rPr>
        <w:t xml:space="preserve"> backbone </w:t>
      </w:r>
      <w:proofErr w:type="spellStart"/>
      <w:r>
        <w:rPr>
          <w:rFonts w:eastAsia="SimSun"/>
          <w:szCs w:val="26"/>
        </w:rPr>
        <w:t>đã</w:t>
      </w:r>
      <w:proofErr w:type="spellEnd"/>
      <w:r>
        <w:rPr>
          <w:rFonts w:eastAsia="SimSun"/>
          <w:szCs w:val="26"/>
        </w:rPr>
        <w:t xml:space="preserve"> </w:t>
      </w:r>
      <w:proofErr w:type="spellStart"/>
      <w:r>
        <w:rPr>
          <w:rFonts w:eastAsia="SimSun"/>
          <w:szCs w:val="26"/>
        </w:rPr>
        <w:t>giúp</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proofErr w:type="spellStart"/>
      <w:r>
        <w:rPr>
          <w:rFonts w:eastAsia="SimSun"/>
          <w:szCs w:val="26"/>
        </w:rPr>
        <w:t>khai</w:t>
      </w:r>
      <w:proofErr w:type="spellEnd"/>
      <w:r>
        <w:rPr>
          <w:rFonts w:eastAsia="SimSun"/>
          <w:szCs w:val="26"/>
        </w:rPr>
        <w:t xml:space="preserve"> </w:t>
      </w:r>
      <w:proofErr w:type="spellStart"/>
      <w:r>
        <w:rPr>
          <w:rFonts w:eastAsia="SimSun"/>
          <w:szCs w:val="26"/>
        </w:rPr>
        <w:t>thác</w:t>
      </w:r>
      <w:proofErr w:type="spellEnd"/>
      <w:r>
        <w:rPr>
          <w:rFonts w:eastAsia="SimSun"/>
          <w:szCs w:val="26"/>
        </w:rPr>
        <w:t xml:space="preserve"> </w:t>
      </w:r>
      <w:proofErr w:type="spellStart"/>
      <w:r>
        <w:rPr>
          <w:rFonts w:eastAsia="SimSun"/>
          <w:szCs w:val="26"/>
        </w:rPr>
        <w:t>đư</w:t>
      </w:r>
      <w:r>
        <w:rPr>
          <w:rFonts w:eastAsia="SimSun"/>
          <w:szCs w:val="26"/>
        </w:rPr>
        <w:t>ợ</w:t>
      </w:r>
      <w:r>
        <w:rPr>
          <w:rFonts w:eastAsia="SimSun"/>
          <w:szCs w:val="26"/>
        </w:rPr>
        <w:t>c</w:t>
      </w:r>
      <w:proofErr w:type="spellEnd"/>
      <w:r>
        <w:rPr>
          <w:rFonts w:eastAsia="SimSun"/>
          <w:szCs w:val="26"/>
        </w:rPr>
        <w:t xml:space="preserve"> </w:t>
      </w:r>
      <w:proofErr w:type="spellStart"/>
      <w:r>
        <w:rPr>
          <w:rFonts w:eastAsia="SimSun"/>
          <w:szCs w:val="26"/>
        </w:rPr>
        <w:t>th</w:t>
      </w:r>
      <w:r>
        <w:rPr>
          <w:rFonts w:eastAsia="SimSun"/>
          <w:szCs w:val="26"/>
        </w:rPr>
        <w:t>ế</w:t>
      </w:r>
      <w:proofErr w:type="spellEnd"/>
      <w:r>
        <w:rPr>
          <w:rFonts w:eastAsia="SimSun"/>
          <w:szCs w:val="26"/>
        </w:rPr>
        <w:t xml:space="preserve"> </w:t>
      </w:r>
      <w:proofErr w:type="spellStart"/>
      <w:r>
        <w:rPr>
          <w:rFonts w:eastAsia="SimSun"/>
          <w:szCs w:val="26"/>
        </w:rPr>
        <w:t>m</w:t>
      </w:r>
      <w:r>
        <w:rPr>
          <w:rFonts w:eastAsia="SimSun"/>
          <w:szCs w:val="26"/>
        </w:rPr>
        <w:t>ạ</w:t>
      </w:r>
      <w:r>
        <w:rPr>
          <w:rFonts w:eastAsia="SimSun"/>
          <w:szCs w:val="26"/>
        </w:rPr>
        <w:t>nh</w:t>
      </w:r>
      <w:proofErr w:type="spellEnd"/>
      <w:r>
        <w:rPr>
          <w:rFonts w:eastAsia="SimSun"/>
          <w:szCs w:val="26"/>
        </w:rPr>
        <w:t xml:space="preserve"> </w:t>
      </w:r>
      <w:proofErr w:type="spellStart"/>
      <w:r>
        <w:rPr>
          <w:rFonts w:eastAsia="SimSun"/>
          <w:szCs w:val="26"/>
        </w:rPr>
        <w:t>riêng</w:t>
      </w:r>
      <w:proofErr w:type="spellEnd"/>
      <w:r>
        <w:rPr>
          <w:rFonts w:eastAsia="SimSun"/>
          <w:szCs w:val="26"/>
        </w:rPr>
        <w:t xml:space="preserve"> </w:t>
      </w:r>
      <w:proofErr w:type="spellStart"/>
      <w:r>
        <w:rPr>
          <w:rFonts w:eastAsia="SimSun"/>
          <w:szCs w:val="26"/>
        </w:rPr>
        <w:t>c</w:t>
      </w:r>
      <w:r>
        <w:rPr>
          <w:rFonts w:eastAsia="SimSun"/>
          <w:szCs w:val="26"/>
        </w:rPr>
        <w:t>ủ</w:t>
      </w:r>
      <w:r>
        <w:rPr>
          <w:rFonts w:eastAsia="SimSun"/>
          <w:szCs w:val="26"/>
        </w:rPr>
        <w:t>a</w:t>
      </w:r>
      <w:proofErr w:type="spellEnd"/>
      <w:r>
        <w:rPr>
          <w:rFonts w:eastAsia="SimSun"/>
          <w:szCs w:val="26"/>
        </w:rPr>
        <w:t xml:space="preserve"> </w:t>
      </w:r>
      <w:proofErr w:type="spellStart"/>
      <w:r>
        <w:rPr>
          <w:rFonts w:eastAsia="SimSun"/>
          <w:szCs w:val="26"/>
        </w:rPr>
        <w:t>t</w:t>
      </w:r>
      <w:r>
        <w:rPr>
          <w:rFonts w:eastAsia="SimSun"/>
          <w:szCs w:val="26"/>
        </w:rPr>
        <w:t>ừ</w:t>
      </w:r>
      <w:r>
        <w:rPr>
          <w:rFonts w:eastAsia="SimSun"/>
          <w:szCs w:val="26"/>
        </w:rPr>
        <w:t>ng</w:t>
      </w:r>
      <w:proofErr w:type="spellEnd"/>
      <w:r>
        <w:rPr>
          <w:rFonts w:eastAsia="SimSun"/>
          <w:szCs w:val="26"/>
        </w:rPr>
        <w:t xml:space="preserve"> </w:t>
      </w:r>
      <w:proofErr w:type="spellStart"/>
      <w:r>
        <w:rPr>
          <w:rFonts w:eastAsia="SimSun"/>
          <w:szCs w:val="26"/>
        </w:rPr>
        <w:t>ki</w:t>
      </w:r>
      <w:r>
        <w:rPr>
          <w:rFonts w:eastAsia="SimSun"/>
          <w:szCs w:val="26"/>
        </w:rPr>
        <w:t>ế</w:t>
      </w:r>
      <w:r>
        <w:rPr>
          <w:rFonts w:eastAsia="SimSun"/>
          <w:szCs w:val="26"/>
        </w:rPr>
        <w:t>n</w:t>
      </w:r>
      <w:proofErr w:type="spellEnd"/>
      <w:r>
        <w:rPr>
          <w:rFonts w:eastAsia="SimSun"/>
          <w:szCs w:val="26"/>
        </w:rPr>
        <w:t xml:space="preserve"> </w:t>
      </w:r>
      <w:proofErr w:type="spellStart"/>
      <w:r>
        <w:rPr>
          <w:rFonts w:eastAsia="SimSun"/>
          <w:szCs w:val="26"/>
        </w:rPr>
        <w:t>trúc</w:t>
      </w:r>
      <w:proofErr w:type="spellEnd"/>
      <w:r>
        <w:rPr>
          <w:rFonts w:eastAsia="SimSun"/>
          <w:szCs w:val="26"/>
        </w:rPr>
        <w:t xml:space="preserve">, </w:t>
      </w:r>
      <w:proofErr w:type="spellStart"/>
      <w:r>
        <w:rPr>
          <w:rFonts w:eastAsia="SimSun"/>
          <w:szCs w:val="26"/>
        </w:rPr>
        <w:t>t</w:t>
      </w:r>
      <w:r>
        <w:rPr>
          <w:rFonts w:eastAsia="SimSun"/>
          <w:szCs w:val="26"/>
        </w:rPr>
        <w:t>ừ</w:t>
      </w:r>
      <w:proofErr w:type="spellEnd"/>
      <w:r>
        <w:rPr>
          <w:rFonts w:eastAsia="SimSun"/>
          <w:szCs w:val="26"/>
        </w:rPr>
        <w:t xml:space="preserve"> </w:t>
      </w:r>
      <w:proofErr w:type="spellStart"/>
      <w:r>
        <w:rPr>
          <w:rFonts w:eastAsia="SimSun"/>
          <w:szCs w:val="26"/>
        </w:rPr>
        <w:t>đó</w:t>
      </w:r>
      <w:proofErr w:type="spellEnd"/>
      <w:r>
        <w:rPr>
          <w:rFonts w:eastAsia="SimSun"/>
          <w:szCs w:val="26"/>
        </w:rPr>
        <w:t xml:space="preserve"> </w:t>
      </w:r>
      <w:proofErr w:type="spellStart"/>
      <w:r>
        <w:rPr>
          <w:rFonts w:eastAsia="SimSun"/>
          <w:szCs w:val="26"/>
        </w:rPr>
        <w:t>nâng</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hi</w:t>
      </w:r>
      <w:r>
        <w:rPr>
          <w:rFonts w:eastAsia="SimSun"/>
          <w:szCs w:val="26"/>
        </w:rPr>
        <w:t>ệ</w:t>
      </w:r>
      <w:r>
        <w:rPr>
          <w:rFonts w:eastAsia="SimSun"/>
          <w:szCs w:val="26"/>
        </w:rPr>
        <w:t>u</w:t>
      </w:r>
      <w:proofErr w:type="spellEnd"/>
      <w:r>
        <w:rPr>
          <w:rFonts w:eastAsia="SimSun"/>
          <w:szCs w:val="26"/>
        </w:rPr>
        <w:t xml:space="preserve"> </w:t>
      </w:r>
      <w:proofErr w:type="spellStart"/>
      <w:r>
        <w:rPr>
          <w:rFonts w:eastAsia="SimSun"/>
          <w:szCs w:val="26"/>
        </w:rPr>
        <w:t>qu</w:t>
      </w:r>
      <w:r>
        <w:rPr>
          <w:rFonts w:eastAsia="SimSun"/>
          <w:szCs w:val="26"/>
        </w:rPr>
        <w:t>ả</w:t>
      </w:r>
      <w:proofErr w:type="spellEnd"/>
      <w:r>
        <w:rPr>
          <w:rFonts w:eastAsia="SimSun"/>
          <w:szCs w:val="26"/>
        </w:rPr>
        <w:t xml:space="preserve"> </w:t>
      </w:r>
      <w:proofErr w:type="spellStart"/>
      <w:r>
        <w:rPr>
          <w:rFonts w:eastAsia="SimSun"/>
          <w:szCs w:val="26"/>
        </w:rPr>
        <w:t>d</w:t>
      </w:r>
      <w:r>
        <w:rPr>
          <w:rFonts w:eastAsia="SimSun"/>
          <w:szCs w:val="26"/>
        </w:rPr>
        <w:t>ự</w:t>
      </w:r>
      <w:proofErr w:type="spellEnd"/>
      <w:r>
        <w:rPr>
          <w:rFonts w:eastAsia="SimSun"/>
          <w:szCs w:val="26"/>
        </w:rPr>
        <w:t xml:space="preserve"> </w:t>
      </w:r>
      <w:proofErr w:type="spellStart"/>
      <w:r>
        <w:rPr>
          <w:rFonts w:eastAsia="SimSun"/>
          <w:szCs w:val="26"/>
        </w:rPr>
        <w:t>đoán</w:t>
      </w:r>
      <w:proofErr w:type="spellEnd"/>
      <w:r>
        <w:rPr>
          <w:rFonts w:eastAsia="SimSun"/>
          <w:szCs w:val="26"/>
        </w:rPr>
        <w:t xml:space="preserve"> </w:t>
      </w:r>
      <w:proofErr w:type="spellStart"/>
      <w:r>
        <w:rPr>
          <w:rFonts w:eastAsia="SimSun"/>
          <w:szCs w:val="26"/>
        </w:rPr>
        <w:t>t</w:t>
      </w:r>
      <w:r>
        <w:rPr>
          <w:rFonts w:eastAsia="SimSun"/>
          <w:szCs w:val="26"/>
        </w:rPr>
        <w:t>ổ</w:t>
      </w:r>
      <w:r>
        <w:rPr>
          <w:rFonts w:eastAsia="SimSun"/>
          <w:szCs w:val="26"/>
        </w:rPr>
        <w:t>ng</w:t>
      </w:r>
      <w:proofErr w:type="spellEnd"/>
      <w:r>
        <w:rPr>
          <w:rFonts w:eastAsia="SimSun"/>
          <w:szCs w:val="26"/>
        </w:rPr>
        <w:t xml:space="preserve"> </w:t>
      </w:r>
      <w:proofErr w:type="spellStart"/>
      <w:r>
        <w:rPr>
          <w:rFonts w:eastAsia="SimSun"/>
          <w:szCs w:val="26"/>
        </w:rPr>
        <w:t>th</w:t>
      </w:r>
      <w:r>
        <w:rPr>
          <w:rFonts w:eastAsia="SimSun"/>
          <w:szCs w:val="26"/>
        </w:rPr>
        <w:t>ể</w:t>
      </w:r>
      <w:proofErr w:type="spellEnd"/>
      <w:r>
        <w:rPr>
          <w:rFonts w:eastAsia="SimSun"/>
          <w:szCs w:val="26"/>
        </w:rPr>
        <w:t xml:space="preserve">. </w:t>
      </w:r>
      <w:proofErr w:type="spellStart"/>
      <w:r>
        <w:rPr>
          <w:rFonts w:eastAsia="SimSun"/>
          <w:szCs w:val="26"/>
        </w:rPr>
        <w:t>Trong</w:t>
      </w:r>
      <w:proofErr w:type="spellEnd"/>
      <w:r>
        <w:rPr>
          <w:rFonts w:eastAsia="SimSun"/>
          <w:szCs w:val="26"/>
        </w:rPr>
        <w:t xml:space="preserve"> </w:t>
      </w:r>
      <w:proofErr w:type="spellStart"/>
      <w:r>
        <w:rPr>
          <w:rFonts w:eastAsia="SimSun"/>
          <w:szCs w:val="26"/>
        </w:rPr>
        <w:t>toàn</w:t>
      </w:r>
      <w:proofErr w:type="spellEnd"/>
      <w:r>
        <w:rPr>
          <w:rFonts w:eastAsia="SimSun"/>
          <w:szCs w:val="26"/>
        </w:rPr>
        <w:t xml:space="preserve"> </w:t>
      </w:r>
      <w:proofErr w:type="spellStart"/>
      <w:r>
        <w:rPr>
          <w:rFonts w:eastAsia="SimSun"/>
          <w:szCs w:val="26"/>
        </w:rPr>
        <w:t>b</w:t>
      </w:r>
      <w:r>
        <w:rPr>
          <w:rFonts w:eastAsia="SimSun"/>
          <w:szCs w:val="26"/>
        </w:rPr>
        <w:t>ộ</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th</w:t>
      </w:r>
      <w:r>
        <w:rPr>
          <w:rFonts w:eastAsia="SimSun"/>
          <w:szCs w:val="26"/>
        </w:rPr>
        <w:t>ử</w:t>
      </w:r>
      <w:proofErr w:type="spellEnd"/>
      <w:r>
        <w:rPr>
          <w:rFonts w:eastAsia="SimSun"/>
          <w:szCs w:val="26"/>
        </w:rPr>
        <w:t xml:space="preserve"> </w:t>
      </w:r>
      <w:proofErr w:type="spellStart"/>
      <w:r>
        <w:rPr>
          <w:rFonts w:eastAsia="SimSun"/>
          <w:szCs w:val="26"/>
        </w:rPr>
        <w:t>nghi</w:t>
      </w:r>
      <w:r>
        <w:rPr>
          <w:rFonts w:eastAsia="SimSun"/>
          <w:szCs w:val="26"/>
        </w:rPr>
        <w:t>ệ</w:t>
      </w:r>
      <w:r>
        <w:rPr>
          <w:rFonts w:eastAsia="SimSun"/>
          <w:szCs w:val="26"/>
        </w:rPr>
        <w:t>m</w:t>
      </w:r>
      <w:proofErr w:type="spellEnd"/>
      <w:r>
        <w:rPr>
          <w:rFonts w:eastAsia="SimSun"/>
          <w:szCs w:val="26"/>
        </w:rPr>
        <w:t xml:space="preserve">, </w:t>
      </w:r>
      <w:proofErr w:type="spellStart"/>
      <w:r>
        <w:rPr>
          <w:rFonts w:eastAsia="SimSun"/>
          <w:szCs w:val="26"/>
        </w:rPr>
        <w:t>mô</w:t>
      </w:r>
      <w:proofErr w:type="spellEnd"/>
      <w:r>
        <w:rPr>
          <w:rFonts w:eastAsia="SimSun"/>
          <w:szCs w:val="26"/>
        </w:rPr>
        <w:t xml:space="preserve"> </w:t>
      </w:r>
      <w:proofErr w:type="spellStart"/>
      <w:r>
        <w:rPr>
          <w:rFonts w:eastAsia="SimSun"/>
          <w:szCs w:val="26"/>
        </w:rPr>
        <w:t>hình</w:t>
      </w:r>
      <w:proofErr w:type="spellEnd"/>
      <w:r>
        <w:rPr>
          <w:rFonts w:eastAsia="SimSun"/>
          <w:szCs w:val="26"/>
        </w:rPr>
        <w:t xml:space="preserve"> </w:t>
      </w:r>
      <w:r>
        <w:rPr>
          <w:rStyle w:val="Strong"/>
          <w:rFonts w:eastAsia="SimSun"/>
          <w:szCs w:val="26"/>
        </w:rPr>
        <w:t>stacking EfficientNet_B3 + ResNet50 + MobileNet_V2</w:t>
      </w:r>
      <w:r>
        <w:rPr>
          <w:rFonts w:eastAsia="SimSun"/>
          <w:szCs w:val="26"/>
        </w:rPr>
        <w:t xml:space="preserve"> </w:t>
      </w:r>
      <w:proofErr w:type="spellStart"/>
      <w:r>
        <w:rPr>
          <w:rFonts w:eastAsia="SimSun"/>
          <w:szCs w:val="26"/>
        </w:rPr>
        <w:t>ch</w:t>
      </w:r>
      <w:r>
        <w:rPr>
          <w:rFonts w:eastAsia="SimSun"/>
          <w:szCs w:val="26"/>
        </w:rPr>
        <w:t>ứ</w:t>
      </w:r>
      <w:r>
        <w:rPr>
          <w:rFonts w:eastAsia="SimSun"/>
          <w:szCs w:val="26"/>
        </w:rPr>
        <w:t>ng</w:t>
      </w:r>
      <w:proofErr w:type="spellEnd"/>
      <w:r>
        <w:rPr>
          <w:rFonts w:eastAsia="SimSun"/>
          <w:szCs w:val="26"/>
        </w:rPr>
        <w:t xml:space="preserve"> </w:t>
      </w:r>
      <w:proofErr w:type="spellStart"/>
      <w:r>
        <w:rPr>
          <w:rFonts w:eastAsia="SimSun"/>
          <w:szCs w:val="26"/>
        </w:rPr>
        <w:t>t</w:t>
      </w:r>
      <w:r>
        <w:rPr>
          <w:rFonts w:eastAsia="SimSun"/>
          <w:szCs w:val="26"/>
        </w:rPr>
        <w:t>ỏ</w:t>
      </w:r>
      <w:proofErr w:type="spellEnd"/>
      <w:r>
        <w:rPr>
          <w:rFonts w:eastAsia="SimSun"/>
          <w:szCs w:val="26"/>
        </w:rPr>
        <w:t xml:space="preserve"> </w:t>
      </w:r>
      <w:proofErr w:type="spellStart"/>
      <w:r>
        <w:rPr>
          <w:rFonts w:eastAsia="SimSun"/>
          <w:szCs w:val="26"/>
        </w:rPr>
        <w:t>là</w:t>
      </w:r>
      <w:proofErr w:type="spellEnd"/>
      <w:r>
        <w:rPr>
          <w:rFonts w:eastAsia="SimSun"/>
          <w:szCs w:val="26"/>
        </w:rPr>
        <w:t xml:space="preserve"> </w:t>
      </w:r>
      <w:proofErr w:type="spellStart"/>
      <w:r>
        <w:rPr>
          <w:rFonts w:eastAsia="SimSun"/>
          <w:szCs w:val="26"/>
        </w:rPr>
        <w:t>phương</w:t>
      </w:r>
      <w:proofErr w:type="spellEnd"/>
      <w:r>
        <w:rPr>
          <w:rFonts w:eastAsia="SimSun"/>
          <w:szCs w:val="26"/>
        </w:rPr>
        <w:t xml:space="preserve"> </w:t>
      </w:r>
      <w:proofErr w:type="spellStart"/>
      <w:r>
        <w:rPr>
          <w:rFonts w:eastAsia="SimSun"/>
          <w:szCs w:val="26"/>
        </w:rPr>
        <w:t>án</w:t>
      </w:r>
      <w:proofErr w:type="spellEnd"/>
      <w:r>
        <w:rPr>
          <w:rFonts w:eastAsia="SimSun"/>
          <w:szCs w:val="26"/>
        </w:rPr>
        <w:t xml:space="preserve"> </w:t>
      </w:r>
      <w:proofErr w:type="spellStart"/>
      <w:r>
        <w:rPr>
          <w:rFonts w:eastAsia="SimSun"/>
          <w:szCs w:val="26"/>
        </w:rPr>
        <w:t>t</w:t>
      </w:r>
      <w:r>
        <w:rPr>
          <w:rFonts w:eastAsia="SimSun"/>
          <w:szCs w:val="26"/>
        </w:rPr>
        <w:t>ố</w:t>
      </w:r>
      <w:r>
        <w:rPr>
          <w:rFonts w:eastAsia="SimSun"/>
          <w:szCs w:val="26"/>
        </w:rPr>
        <w:t>i</w:t>
      </w:r>
      <w:proofErr w:type="spellEnd"/>
      <w:r>
        <w:rPr>
          <w:rFonts w:eastAsia="SimSun"/>
          <w:szCs w:val="26"/>
        </w:rPr>
        <w:t xml:space="preserve"> </w:t>
      </w:r>
      <w:proofErr w:type="spellStart"/>
      <w:r>
        <w:rPr>
          <w:rFonts w:eastAsia="SimSun"/>
          <w:szCs w:val="26"/>
        </w:rPr>
        <w:t>ưu</w:t>
      </w:r>
      <w:proofErr w:type="spellEnd"/>
      <w:r>
        <w:rPr>
          <w:rFonts w:eastAsia="SimSun"/>
          <w:szCs w:val="26"/>
        </w:rPr>
        <w:t xml:space="preserve"> </w:t>
      </w:r>
      <w:proofErr w:type="spellStart"/>
      <w:r>
        <w:rPr>
          <w:rFonts w:eastAsia="SimSun"/>
          <w:szCs w:val="26"/>
        </w:rPr>
        <w:t>nh</w:t>
      </w:r>
      <w:r>
        <w:rPr>
          <w:rFonts w:eastAsia="SimSun"/>
          <w:szCs w:val="26"/>
        </w:rPr>
        <w:t>ấ</w:t>
      </w:r>
      <w:r>
        <w:rPr>
          <w:rFonts w:eastAsia="SimSun"/>
          <w:szCs w:val="26"/>
        </w:rPr>
        <w:t>t</w:t>
      </w:r>
      <w:proofErr w:type="spellEnd"/>
      <w:r>
        <w:rPr>
          <w:rFonts w:eastAsia="SimSun"/>
          <w:szCs w:val="26"/>
        </w:rPr>
        <w:t xml:space="preserve">, </w:t>
      </w:r>
      <w:proofErr w:type="spellStart"/>
      <w:r>
        <w:rPr>
          <w:rFonts w:eastAsia="SimSun"/>
          <w:szCs w:val="26"/>
        </w:rPr>
        <w:t>v</w:t>
      </w:r>
      <w:r>
        <w:rPr>
          <w:rFonts w:eastAsia="SimSun"/>
          <w:szCs w:val="26"/>
        </w:rPr>
        <w:t>ừ</w:t>
      </w:r>
      <w:r>
        <w:rPr>
          <w:rFonts w:eastAsia="SimSun"/>
          <w:szCs w:val="26"/>
        </w:rPr>
        <w:t>a</w:t>
      </w:r>
      <w:proofErr w:type="spellEnd"/>
      <w:r>
        <w:rPr>
          <w:rFonts w:eastAsia="SimSun"/>
          <w:szCs w:val="26"/>
        </w:rPr>
        <w:t xml:space="preserve"> </w:t>
      </w:r>
      <w:proofErr w:type="spellStart"/>
      <w:r>
        <w:rPr>
          <w:rFonts w:eastAsia="SimSun"/>
          <w:szCs w:val="26"/>
        </w:rPr>
        <w:t>đ</w:t>
      </w:r>
      <w:r>
        <w:rPr>
          <w:rFonts w:eastAsia="SimSun"/>
          <w:szCs w:val="26"/>
        </w:rPr>
        <w:t>ả</w:t>
      </w:r>
      <w:r>
        <w:rPr>
          <w:rFonts w:eastAsia="SimSun"/>
          <w:szCs w:val="26"/>
        </w:rPr>
        <w:t>m</w:t>
      </w:r>
      <w:proofErr w:type="spellEnd"/>
      <w:r>
        <w:rPr>
          <w:rFonts w:eastAsia="SimSun"/>
          <w:szCs w:val="26"/>
        </w:rPr>
        <w:t xml:space="preserve"> </w:t>
      </w:r>
      <w:proofErr w:type="spellStart"/>
      <w:r>
        <w:rPr>
          <w:rFonts w:eastAsia="SimSun"/>
          <w:szCs w:val="26"/>
        </w:rPr>
        <w:t>b</w:t>
      </w:r>
      <w:r>
        <w:rPr>
          <w:rFonts w:eastAsia="SimSun"/>
          <w:szCs w:val="26"/>
        </w:rPr>
        <w:t>ả</w:t>
      </w:r>
      <w:r>
        <w:rPr>
          <w:rFonts w:eastAsia="SimSun"/>
          <w:szCs w:val="26"/>
        </w:rPr>
        <w:t>o</w:t>
      </w:r>
      <w:proofErr w:type="spellEnd"/>
      <w:r>
        <w:rPr>
          <w:rFonts w:eastAsia="SimSun"/>
          <w:szCs w:val="26"/>
        </w:rPr>
        <w:t xml:space="preserve"> </w:t>
      </w:r>
      <w:proofErr w:type="spellStart"/>
      <w:r>
        <w:rPr>
          <w:rFonts w:eastAsia="SimSun"/>
          <w:szCs w:val="26"/>
        </w:rPr>
        <w:t>đ</w:t>
      </w:r>
      <w:r>
        <w:rPr>
          <w:rFonts w:eastAsia="SimSun"/>
          <w:szCs w:val="26"/>
        </w:rPr>
        <w:t>ộ</w:t>
      </w:r>
      <w:proofErr w:type="spellEnd"/>
      <w:r>
        <w:rPr>
          <w:rFonts w:eastAsia="SimSun"/>
          <w:szCs w:val="26"/>
        </w:rPr>
        <w:t xml:space="preserve"> </w:t>
      </w:r>
      <w:proofErr w:type="spellStart"/>
      <w:r>
        <w:rPr>
          <w:rFonts w:eastAsia="SimSun"/>
          <w:szCs w:val="26"/>
        </w:rPr>
        <w:t>chính</w:t>
      </w:r>
      <w:proofErr w:type="spellEnd"/>
      <w:r>
        <w:rPr>
          <w:rFonts w:eastAsia="SimSun"/>
          <w:szCs w:val="26"/>
        </w:rPr>
        <w:t xml:space="preserve"> </w:t>
      </w:r>
      <w:proofErr w:type="spellStart"/>
      <w:r>
        <w:rPr>
          <w:rFonts w:eastAsia="SimSun"/>
          <w:szCs w:val="26"/>
        </w:rPr>
        <w:t>xác</w:t>
      </w:r>
      <w:proofErr w:type="spellEnd"/>
      <w:r>
        <w:rPr>
          <w:rFonts w:eastAsia="SimSun"/>
          <w:szCs w:val="26"/>
        </w:rPr>
        <w:t xml:space="preserve"> </w:t>
      </w:r>
      <w:proofErr w:type="spellStart"/>
      <w:r>
        <w:rPr>
          <w:rFonts w:eastAsia="SimSun"/>
          <w:szCs w:val="26"/>
        </w:rPr>
        <w:t>cao</w:t>
      </w:r>
      <w:proofErr w:type="spellEnd"/>
      <w:r>
        <w:rPr>
          <w:rFonts w:eastAsia="SimSun"/>
          <w:szCs w:val="26"/>
        </w:rPr>
        <w:t xml:space="preserve">, </w:t>
      </w:r>
      <w:proofErr w:type="spellStart"/>
      <w:r>
        <w:rPr>
          <w:rFonts w:eastAsia="SimSun"/>
          <w:szCs w:val="26"/>
        </w:rPr>
        <w:t>v</w:t>
      </w:r>
      <w:r>
        <w:rPr>
          <w:rFonts w:eastAsia="SimSun"/>
          <w:szCs w:val="26"/>
        </w:rPr>
        <w:t>ừ</w:t>
      </w:r>
      <w:r>
        <w:rPr>
          <w:rFonts w:eastAsia="SimSun"/>
          <w:szCs w:val="26"/>
        </w:rPr>
        <w:t>a</w:t>
      </w:r>
      <w:proofErr w:type="spellEnd"/>
      <w:r>
        <w:rPr>
          <w:rFonts w:eastAsia="SimSun"/>
          <w:szCs w:val="26"/>
        </w:rPr>
        <w:t xml:space="preserve"> </w:t>
      </w:r>
      <w:proofErr w:type="spellStart"/>
      <w:r>
        <w:rPr>
          <w:rFonts w:eastAsia="SimSun"/>
          <w:szCs w:val="26"/>
        </w:rPr>
        <w:t>c</w:t>
      </w:r>
      <w:r>
        <w:rPr>
          <w:rFonts w:eastAsia="SimSun"/>
          <w:szCs w:val="26"/>
        </w:rPr>
        <w:t>ả</w:t>
      </w:r>
      <w:r>
        <w:rPr>
          <w:rFonts w:eastAsia="SimSun"/>
          <w:szCs w:val="26"/>
        </w:rPr>
        <w:t>i</w:t>
      </w:r>
      <w:proofErr w:type="spellEnd"/>
      <w:r>
        <w:rPr>
          <w:rFonts w:eastAsia="SimSun"/>
          <w:szCs w:val="26"/>
        </w:rPr>
        <w:t xml:space="preserve"> </w:t>
      </w:r>
      <w:proofErr w:type="spellStart"/>
      <w:r>
        <w:rPr>
          <w:rFonts w:eastAsia="SimSun"/>
          <w:szCs w:val="26"/>
        </w:rPr>
        <w:t>thi</w:t>
      </w:r>
      <w:r>
        <w:rPr>
          <w:rFonts w:eastAsia="SimSun"/>
          <w:szCs w:val="26"/>
        </w:rPr>
        <w:t>ệ</w:t>
      </w:r>
      <w:r>
        <w:rPr>
          <w:rFonts w:eastAsia="SimSun"/>
          <w:szCs w:val="26"/>
        </w:rPr>
        <w:t>n</w:t>
      </w:r>
      <w:proofErr w:type="spellEnd"/>
      <w:r>
        <w:rPr>
          <w:rFonts w:eastAsia="SimSun"/>
          <w:szCs w:val="26"/>
        </w:rPr>
        <w:t xml:space="preserve"> </w:t>
      </w:r>
      <w:proofErr w:type="spellStart"/>
      <w:r>
        <w:rPr>
          <w:rFonts w:eastAsia="SimSun"/>
          <w:szCs w:val="26"/>
        </w:rPr>
        <w:t>kh</w:t>
      </w:r>
      <w:r>
        <w:rPr>
          <w:rFonts w:eastAsia="SimSun"/>
          <w:szCs w:val="26"/>
        </w:rPr>
        <w:t>ả</w:t>
      </w:r>
      <w:proofErr w:type="spellEnd"/>
      <w:r>
        <w:rPr>
          <w:rFonts w:eastAsia="SimSun"/>
          <w:szCs w:val="26"/>
        </w:rPr>
        <w:t xml:space="preserve"> </w:t>
      </w:r>
      <w:proofErr w:type="spellStart"/>
      <w:r>
        <w:rPr>
          <w:rFonts w:eastAsia="SimSun"/>
          <w:szCs w:val="26"/>
        </w:rPr>
        <w:t>năng</w:t>
      </w:r>
      <w:proofErr w:type="spellEnd"/>
      <w:r>
        <w:rPr>
          <w:rFonts w:eastAsia="SimSun"/>
          <w:szCs w:val="26"/>
        </w:rPr>
        <w:t xml:space="preserve"> </w:t>
      </w:r>
      <w:proofErr w:type="spellStart"/>
      <w:r>
        <w:rPr>
          <w:rFonts w:eastAsia="SimSun"/>
          <w:szCs w:val="26"/>
        </w:rPr>
        <w:t>phân</w:t>
      </w:r>
      <w:proofErr w:type="spellEnd"/>
      <w:r>
        <w:rPr>
          <w:rFonts w:eastAsia="SimSun"/>
          <w:szCs w:val="26"/>
        </w:rPr>
        <w:t xml:space="preserve"> </w:t>
      </w:r>
      <w:proofErr w:type="spellStart"/>
      <w:r>
        <w:rPr>
          <w:rFonts w:eastAsia="SimSun"/>
          <w:szCs w:val="26"/>
        </w:rPr>
        <w:t>lo</w:t>
      </w:r>
      <w:r>
        <w:rPr>
          <w:rFonts w:eastAsia="SimSun"/>
          <w:szCs w:val="26"/>
        </w:rPr>
        <w:t>ạ</w:t>
      </w:r>
      <w:r>
        <w:rPr>
          <w:rFonts w:eastAsia="SimSun"/>
          <w:szCs w:val="26"/>
        </w:rPr>
        <w:t>i</w:t>
      </w:r>
      <w:proofErr w:type="spellEnd"/>
      <w:r>
        <w:rPr>
          <w:rFonts w:eastAsia="SimSun"/>
          <w:szCs w:val="26"/>
        </w:rPr>
        <w:t xml:space="preserve"> </w:t>
      </w:r>
      <w:proofErr w:type="spellStart"/>
      <w:r>
        <w:rPr>
          <w:rFonts w:eastAsia="SimSun"/>
          <w:szCs w:val="26"/>
        </w:rPr>
        <w:t>cân</w:t>
      </w:r>
      <w:proofErr w:type="spellEnd"/>
      <w:r>
        <w:rPr>
          <w:rFonts w:eastAsia="SimSun"/>
          <w:szCs w:val="26"/>
        </w:rPr>
        <w:t xml:space="preserve"> </w:t>
      </w:r>
      <w:proofErr w:type="spellStart"/>
      <w:r>
        <w:rPr>
          <w:rFonts w:eastAsia="SimSun"/>
          <w:szCs w:val="26"/>
        </w:rPr>
        <w:t>b</w:t>
      </w:r>
      <w:r>
        <w:rPr>
          <w:rFonts w:eastAsia="SimSun"/>
          <w:szCs w:val="26"/>
        </w:rPr>
        <w:t>ằ</w:t>
      </w:r>
      <w:r>
        <w:rPr>
          <w:rFonts w:eastAsia="SimSun"/>
          <w:szCs w:val="26"/>
        </w:rPr>
        <w:t>ng</w:t>
      </w:r>
      <w:proofErr w:type="spellEnd"/>
      <w:r>
        <w:rPr>
          <w:rFonts w:eastAsia="SimSun"/>
          <w:szCs w:val="26"/>
        </w:rPr>
        <w:t xml:space="preserve"> </w:t>
      </w:r>
      <w:proofErr w:type="spellStart"/>
      <w:r>
        <w:rPr>
          <w:rFonts w:eastAsia="SimSun"/>
          <w:szCs w:val="26"/>
        </w:rPr>
        <w:t>hơn</w:t>
      </w:r>
      <w:proofErr w:type="spellEnd"/>
      <w:r>
        <w:rPr>
          <w:rFonts w:eastAsia="SimSun"/>
          <w:szCs w:val="26"/>
        </w:rPr>
        <w:t xml:space="preserve"> </w:t>
      </w:r>
      <w:proofErr w:type="spellStart"/>
      <w:r>
        <w:rPr>
          <w:rFonts w:eastAsia="SimSun"/>
          <w:szCs w:val="26"/>
        </w:rPr>
        <w:t>gi</w:t>
      </w:r>
      <w:r>
        <w:rPr>
          <w:rFonts w:eastAsia="SimSun"/>
          <w:szCs w:val="26"/>
        </w:rPr>
        <w:t>ữ</w:t>
      </w:r>
      <w:r>
        <w:rPr>
          <w:rFonts w:eastAsia="SimSun"/>
          <w:szCs w:val="26"/>
        </w:rPr>
        <w:t>a</w:t>
      </w:r>
      <w:proofErr w:type="spellEnd"/>
      <w:r>
        <w:rPr>
          <w:rFonts w:eastAsia="SimSun"/>
          <w:szCs w:val="26"/>
        </w:rPr>
        <w:t xml:space="preserve"> </w:t>
      </w:r>
      <w:proofErr w:type="spellStart"/>
      <w:r>
        <w:rPr>
          <w:rFonts w:eastAsia="SimSun"/>
          <w:szCs w:val="26"/>
        </w:rPr>
        <w:t>các</w:t>
      </w:r>
      <w:proofErr w:type="spellEnd"/>
      <w:r>
        <w:rPr>
          <w:rFonts w:eastAsia="SimSun"/>
          <w:szCs w:val="26"/>
        </w:rPr>
        <w:t xml:space="preserve"> </w:t>
      </w:r>
      <w:proofErr w:type="spellStart"/>
      <w:r>
        <w:rPr>
          <w:rFonts w:eastAsia="SimSun"/>
          <w:szCs w:val="26"/>
        </w:rPr>
        <w:t>l</w:t>
      </w:r>
      <w:r>
        <w:rPr>
          <w:rFonts w:eastAsia="SimSun"/>
          <w:szCs w:val="26"/>
        </w:rPr>
        <w:t>ớ</w:t>
      </w:r>
      <w:r>
        <w:rPr>
          <w:rFonts w:eastAsia="SimSun"/>
          <w:szCs w:val="26"/>
        </w:rPr>
        <w:t>p</w:t>
      </w:r>
      <w:proofErr w:type="spellEnd"/>
      <w:r>
        <w:rPr>
          <w:rFonts w:eastAsia="SimSun"/>
          <w:szCs w:val="26"/>
        </w:rPr>
        <w:t>.</w:t>
      </w:r>
    </w:p>
    <w:p w14:paraId="041CF7E6" w14:textId="77777777" w:rsidR="00014921" w:rsidRDefault="00974781">
      <w:r>
        <w:rPr>
          <w:noProof/>
        </w:rPr>
        <w:lastRenderedPageBreak/>
        <w:drawing>
          <wp:inline distT="0" distB="0" distL="114300" distR="114300" wp14:anchorId="1409F039" wp14:editId="5C516C02">
            <wp:extent cx="5936615" cy="4571365"/>
            <wp:effectExtent l="0" t="0" r="6985" b="6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4"/>
                    <a:stretch>
                      <a:fillRect/>
                    </a:stretch>
                  </pic:blipFill>
                  <pic:spPr>
                    <a:xfrm>
                      <a:off x="0" y="0"/>
                      <a:ext cx="5936615" cy="4571365"/>
                    </a:xfrm>
                    <a:prstGeom prst="rect">
                      <a:avLst/>
                    </a:prstGeom>
                    <a:noFill/>
                    <a:ln>
                      <a:noFill/>
                    </a:ln>
                  </pic:spPr>
                </pic:pic>
              </a:graphicData>
            </a:graphic>
          </wp:inline>
        </w:drawing>
      </w:r>
    </w:p>
    <w:p w14:paraId="665EDAA4" w14:textId="77777777" w:rsidR="00014921" w:rsidRDefault="00974781">
      <w:pPr>
        <w:pStyle w:val="Caption"/>
        <w:jc w:val="center"/>
        <w:rPr>
          <w:b/>
          <w:bCs w:val="0"/>
          <w:lang w:val="vi-VN"/>
        </w:rPr>
      </w:pPr>
      <w:bookmarkStart w:id="1813" w:name="_Toc5812"/>
      <w:proofErr w:type="spellStart"/>
      <w:r>
        <w:rPr>
          <w:b/>
          <w:bCs w:val="0"/>
        </w:rPr>
        <w:t>Hình</w:t>
      </w:r>
      <w:proofErr w:type="spellEnd"/>
      <w:r>
        <w:rPr>
          <w:b/>
          <w:bCs w:val="0"/>
        </w:rPr>
        <w:t xml:space="preserve"> 3.29</w:t>
      </w:r>
      <w:r>
        <w:rPr>
          <w:b/>
          <w:bCs w:val="0"/>
          <w:lang w:val="vi-VN"/>
        </w:rPr>
        <w:t>. Ma trận nhầm lẫn trên tập validation</w:t>
      </w:r>
      <w:bookmarkEnd w:id="1813"/>
    </w:p>
    <w:p w14:paraId="5FF6BD3A" w14:textId="77777777" w:rsidR="00014921" w:rsidRDefault="00974781">
      <w:proofErr w:type="spellStart"/>
      <w:r>
        <w:t>Hình</w:t>
      </w:r>
      <w:proofErr w:type="spellEnd"/>
      <w:r>
        <w:t xml:space="preserve"> </w:t>
      </w:r>
      <w:proofErr w:type="spellStart"/>
      <w:r>
        <w:t>trên</w:t>
      </w:r>
      <w:proofErr w:type="spellEnd"/>
      <w:r>
        <w:t xml:space="preserve"> </w:t>
      </w:r>
      <w:proofErr w:type="spellStart"/>
      <w:r>
        <w:t>thể</w:t>
      </w:r>
      <w:proofErr w:type="spellEnd"/>
      <w:r>
        <w:t xml:space="preserve"> </w:t>
      </w:r>
      <w:proofErr w:type="spellStart"/>
      <w:r>
        <w:t>hiện</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(confusion matrix)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xác</w:t>
      </w:r>
      <w:proofErr w:type="spellEnd"/>
      <w:r>
        <w:t xml:space="preserve"> </w:t>
      </w:r>
      <w:proofErr w:type="spellStart"/>
      <w:r>
        <w:t>thực</w:t>
      </w:r>
      <w:proofErr w:type="spellEnd"/>
      <w:r>
        <w:t xml:space="preserve"> (validation).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bệnh</w:t>
      </w:r>
      <w:proofErr w:type="spellEnd"/>
      <w:r>
        <w:t xml:space="preserve"> </w:t>
      </w:r>
      <w:proofErr w:type="spellStart"/>
      <w:r>
        <w:t>lý</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đái</w:t>
      </w:r>
      <w:proofErr w:type="spellEnd"/>
      <w:r>
        <w:t xml:space="preserve"> </w:t>
      </w:r>
      <w:proofErr w:type="spellStart"/>
      <w:r>
        <w:t>tháo</w:t>
      </w:r>
      <w:proofErr w:type="spellEnd"/>
      <w:r>
        <w:t xml:space="preserve"> </w:t>
      </w:r>
      <w:proofErr w:type="spellStart"/>
      <w:r>
        <w:t>đường</w:t>
      </w:r>
      <w:proofErr w:type="spellEnd"/>
      <w:r>
        <w:t xml:space="preserve"> (Diabetic Retinopathy - DR) </w:t>
      </w:r>
      <w:proofErr w:type="spellStart"/>
      <w:r>
        <w:t>thành</w:t>
      </w:r>
      <w:proofErr w:type="spellEnd"/>
      <w:r>
        <w:t xml:space="preserve"> 6 </w:t>
      </w:r>
      <w:proofErr w:type="spellStart"/>
      <w:r>
        <w:t>lớp</w:t>
      </w:r>
      <w:proofErr w:type="spellEnd"/>
      <w:r>
        <w:t xml:space="preserve">, bao </w:t>
      </w:r>
      <w:proofErr w:type="spellStart"/>
      <w:r>
        <w:t>gồm</w:t>
      </w:r>
      <w:proofErr w:type="spellEnd"/>
      <w:r>
        <w:t xml:space="preserve">: 0 - </w:t>
      </w:r>
      <w:proofErr w:type="spellStart"/>
      <w:r>
        <w:t>Không</w:t>
      </w:r>
      <w:proofErr w:type="spellEnd"/>
      <w:r>
        <w:t xml:space="preserve"> DR, 1 - </w:t>
      </w:r>
      <w:proofErr w:type="spellStart"/>
      <w:r>
        <w:t>Nhẹ</w:t>
      </w:r>
      <w:proofErr w:type="spellEnd"/>
      <w:r>
        <w:t xml:space="preserve">, 2 - </w:t>
      </w:r>
      <w:proofErr w:type="spellStart"/>
      <w:r>
        <w:t>Trung</w:t>
      </w:r>
      <w:proofErr w:type="spellEnd"/>
      <w:r>
        <w:t xml:space="preserve"> </w:t>
      </w:r>
      <w:proofErr w:type="spellStart"/>
      <w:r>
        <w:t>bình</w:t>
      </w:r>
      <w:proofErr w:type="spellEnd"/>
      <w:r>
        <w:t xml:space="preserve">, 3 - </w:t>
      </w:r>
      <w:proofErr w:type="spellStart"/>
      <w:r>
        <w:t>Nặng</w:t>
      </w:r>
      <w:proofErr w:type="spellEnd"/>
      <w:r>
        <w:t xml:space="preserve">, 4 - DR </w:t>
      </w:r>
      <w:proofErr w:type="spellStart"/>
      <w:r>
        <w:t>tăng</w:t>
      </w:r>
      <w:proofErr w:type="spellEnd"/>
      <w:r>
        <w:t xml:space="preserve"> </w:t>
      </w:r>
      <w:proofErr w:type="spellStart"/>
      <w:r>
        <w:t>sinh</w:t>
      </w:r>
      <w:proofErr w:type="spellEnd"/>
      <w:r>
        <w:t xml:space="preserve">, </w:t>
      </w:r>
      <w:proofErr w:type="spellStart"/>
      <w:r>
        <w:t>và</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phụ</w:t>
      </w:r>
      <w:proofErr w:type="spellEnd"/>
      <w:r>
        <w:t xml:space="preserve"> </w:t>
      </w:r>
      <w:proofErr w:type="spellStart"/>
      <w:r>
        <w:t>là</w:t>
      </w:r>
      <w:proofErr w:type="spellEnd"/>
      <w:r>
        <w:t xml:space="preserve"> "Background".</w:t>
      </w:r>
    </w:p>
    <w:p w14:paraId="17C64E10" w14:textId="77777777" w:rsidR="00014921" w:rsidRDefault="00974781">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rất</w:t>
      </w:r>
      <w:proofErr w:type="spellEnd"/>
      <w:r>
        <w:t xml:space="preserve"> </w:t>
      </w:r>
      <w:proofErr w:type="spellStart"/>
      <w:r>
        <w:t>tốt</w:t>
      </w:r>
      <w:proofErr w:type="spellEnd"/>
      <w:r>
        <w:t xml:space="preserve"> ở </w:t>
      </w:r>
      <w:proofErr w:type="spellStart"/>
      <w:r>
        <w:t>lớp</w:t>
      </w:r>
      <w:proofErr w:type="spellEnd"/>
      <w:r>
        <w:t xml:space="preserve"> "0 - </w:t>
      </w:r>
      <w:proofErr w:type="spellStart"/>
      <w:r>
        <w:t>Không</w:t>
      </w:r>
      <w:proofErr w:type="spellEnd"/>
      <w:r>
        <w:t xml:space="preserve"> DR" </w:t>
      </w:r>
      <w:proofErr w:type="spellStart"/>
      <w:r>
        <w:t>với</w:t>
      </w:r>
      <w:proofErr w:type="spellEnd"/>
      <w:r>
        <w:t xml:space="preserve"> 173 </w:t>
      </w:r>
      <w:proofErr w:type="spellStart"/>
      <w:r>
        <w:t>mẫu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và</w:t>
      </w:r>
      <w:proofErr w:type="spellEnd"/>
      <w:r>
        <w:t xml:space="preserve"> </w:t>
      </w:r>
      <w:proofErr w:type="spellStart"/>
      <w:r>
        <w:t>rất</w:t>
      </w:r>
      <w:proofErr w:type="spellEnd"/>
      <w:r>
        <w:t xml:space="preserve"> </w:t>
      </w:r>
      <w:proofErr w:type="spellStart"/>
      <w:r>
        <w:t>ít</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các</w:t>
      </w:r>
      <w:proofErr w:type="spellEnd"/>
      <w:r>
        <w:t xml:space="preserve"> </w:t>
      </w:r>
      <w:proofErr w:type="spellStart"/>
      <w:r>
        <w:t>lớp</w:t>
      </w:r>
      <w:proofErr w:type="spellEnd"/>
      <w:r>
        <w:t xml:space="preserve"> </w:t>
      </w:r>
      <w:proofErr w:type="spellStart"/>
      <w:r>
        <w:t>khác</w:t>
      </w:r>
      <w:proofErr w:type="spellEnd"/>
      <w:r>
        <w:t xml:space="preserve"> (6 </w:t>
      </w:r>
      <w:proofErr w:type="spellStart"/>
      <w:r>
        <w:t>mẫu</w:t>
      </w:r>
      <w:proofErr w:type="spellEnd"/>
      <w:r>
        <w:t xml:space="preserve"> </w:t>
      </w:r>
      <w:proofErr w:type="spellStart"/>
      <w:r>
        <w:t>nhầm</w:t>
      </w:r>
      <w:proofErr w:type="spellEnd"/>
      <w:r>
        <w:t xml:space="preserve"> sang </w:t>
      </w:r>
      <w:proofErr w:type="spellStart"/>
      <w:r>
        <w:t>lớp</w:t>
      </w:r>
      <w:proofErr w:type="spellEnd"/>
      <w:r>
        <w:t xml:space="preserve"> 1, 2 </w:t>
      </w:r>
      <w:proofErr w:type="spellStart"/>
      <w:r>
        <w:t>mẫu</w:t>
      </w:r>
      <w:proofErr w:type="spellEnd"/>
      <w:r>
        <w:t xml:space="preserve"> </w:t>
      </w:r>
      <w:proofErr w:type="spellStart"/>
      <w:r>
        <w:t>nhầm</w:t>
      </w:r>
      <w:proofErr w:type="spellEnd"/>
      <w:r>
        <w:t xml:space="preserve"> sang </w:t>
      </w:r>
      <w:proofErr w:type="spellStart"/>
      <w:r>
        <w:t>lớp</w:t>
      </w:r>
      <w:proofErr w:type="spellEnd"/>
      <w:r>
        <w:t xml:space="preserve"> 2). </w:t>
      </w:r>
      <w:proofErr w:type="spellStart"/>
      <w:r>
        <w:t>Tuy</w:t>
      </w:r>
      <w:proofErr w:type="spellEnd"/>
      <w:r>
        <w:t xml:space="preserve"> </w:t>
      </w:r>
      <w:proofErr w:type="spellStart"/>
      <w:r>
        <w:t>nhiên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bệnh</w:t>
      </w:r>
      <w:proofErr w:type="spellEnd"/>
      <w:r>
        <w:t xml:space="preserve"> </w:t>
      </w:r>
      <w:proofErr w:type="spellStart"/>
      <w:r>
        <w:t>lý</w:t>
      </w:r>
      <w:proofErr w:type="spellEnd"/>
      <w:r>
        <w:t xml:space="preserve"> </w:t>
      </w:r>
      <w:proofErr w:type="spellStart"/>
      <w:r>
        <w:t>nặng</w:t>
      </w:r>
      <w:proofErr w:type="spellEnd"/>
      <w:r>
        <w:t xml:space="preserve"> </w:t>
      </w:r>
      <w:proofErr w:type="spellStart"/>
      <w:r>
        <w:t>hơn</w:t>
      </w:r>
      <w:proofErr w:type="spellEnd"/>
      <w:r>
        <w:t xml:space="preserve">. </w:t>
      </w:r>
      <w:proofErr w:type="spellStart"/>
      <w:r>
        <w:t>Cụ</w:t>
      </w:r>
      <w:proofErr w:type="spellEnd"/>
      <w:r>
        <w:t xml:space="preserve"> </w:t>
      </w:r>
      <w:proofErr w:type="spellStart"/>
      <w:r>
        <w:t>thể</w:t>
      </w:r>
      <w:proofErr w:type="spellEnd"/>
      <w:r>
        <w:t>:</w:t>
      </w:r>
    </w:p>
    <w:p w14:paraId="2DAD762F" w14:textId="77777777" w:rsidR="00014921" w:rsidRDefault="00974781">
      <w:proofErr w:type="spellStart"/>
      <w:r>
        <w:t>Lớp</w:t>
      </w:r>
      <w:proofErr w:type="spellEnd"/>
      <w:r>
        <w:t xml:space="preserve"> "1 - </w:t>
      </w:r>
      <w:proofErr w:type="spellStart"/>
      <w:r>
        <w:t>Nhẹ</w:t>
      </w:r>
      <w:proofErr w:type="spellEnd"/>
      <w:r>
        <w:t xml:space="preserve">" </w:t>
      </w:r>
      <w:proofErr w:type="spellStart"/>
      <w:r>
        <w:t>có</w:t>
      </w:r>
      <w:proofErr w:type="spellEnd"/>
      <w:r>
        <w:t xml:space="preserve"> 16 </w:t>
      </w:r>
      <w:proofErr w:type="spellStart"/>
      <w:r>
        <w:t>mẫu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có</w:t>
      </w:r>
      <w:proofErr w:type="spellEnd"/>
      <w:r>
        <w:t xml:space="preserve"> </w:t>
      </w:r>
      <w:proofErr w:type="spellStart"/>
      <w:r>
        <w:t>đến</w:t>
      </w:r>
      <w:proofErr w:type="spellEnd"/>
      <w:r>
        <w:t xml:space="preserve"> 17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 </w:t>
      </w:r>
      <w:proofErr w:type="spellStart"/>
      <w:r>
        <w:t>Trung</w:t>
      </w:r>
      <w:proofErr w:type="spellEnd"/>
      <w:r>
        <w:t xml:space="preserve"> </w:t>
      </w:r>
      <w:proofErr w:type="spellStart"/>
      <w:r>
        <w:t>bình</w:t>
      </w:r>
      <w:proofErr w:type="spellEnd"/>
      <w:r>
        <w:t>".</w:t>
      </w:r>
    </w:p>
    <w:p w14:paraId="729BAFA7" w14:textId="77777777" w:rsidR="00014921" w:rsidRDefault="00974781">
      <w:proofErr w:type="spellStart"/>
      <w:r>
        <w:t>Lớp</w:t>
      </w:r>
      <w:proofErr w:type="spellEnd"/>
      <w:r>
        <w:t xml:space="preserve"> "2 - </w:t>
      </w:r>
      <w:proofErr w:type="spellStart"/>
      <w:r>
        <w:t>Trung</w:t>
      </w:r>
      <w:proofErr w:type="spellEnd"/>
      <w:r>
        <w:t xml:space="preserve"> </w:t>
      </w:r>
      <w:proofErr w:type="spellStart"/>
      <w:r>
        <w:t>bình</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w:t>
      </w:r>
      <w:proofErr w:type="spellStart"/>
      <w:r>
        <w:t>thứ</w:t>
      </w:r>
      <w:proofErr w:type="spellEnd"/>
      <w:r>
        <w:t xml:space="preserve"> </w:t>
      </w:r>
      <w:proofErr w:type="spellStart"/>
      <w:r>
        <w:t>hai</w:t>
      </w:r>
      <w:proofErr w:type="spellEnd"/>
      <w:r>
        <w:t xml:space="preserve"> </w:t>
      </w:r>
      <w:proofErr w:type="spellStart"/>
      <w:r>
        <w:t>với</w:t>
      </w:r>
      <w:proofErr w:type="spellEnd"/>
      <w:r>
        <w:t xml:space="preserve"> 92 </w:t>
      </w:r>
      <w:proofErr w:type="spellStart"/>
      <w:r>
        <w:t>mẫu</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khác</w:t>
      </w:r>
      <w:proofErr w:type="spellEnd"/>
      <w:r>
        <w:t xml:space="preserve"> </w:t>
      </w:r>
      <w:proofErr w:type="spellStart"/>
      <w:r>
        <w:t>như</w:t>
      </w:r>
      <w:proofErr w:type="spellEnd"/>
      <w:r>
        <w:t xml:space="preserve"> </w:t>
      </w:r>
      <w:proofErr w:type="spellStart"/>
      <w:r>
        <w:t>lớp</w:t>
      </w:r>
      <w:proofErr w:type="spellEnd"/>
      <w:r>
        <w:t xml:space="preserve"> 1, 3 </w:t>
      </w:r>
      <w:proofErr w:type="spellStart"/>
      <w:r>
        <w:t>và</w:t>
      </w:r>
      <w:proofErr w:type="spellEnd"/>
      <w:r>
        <w:t xml:space="preserve"> 4</w:t>
      </w:r>
    </w:p>
    <w:p w14:paraId="59AE9DEA" w14:textId="77777777" w:rsidR="00014921" w:rsidRDefault="00974781">
      <w:proofErr w:type="spellStart"/>
      <w:r>
        <w:t>Lớp</w:t>
      </w:r>
      <w:proofErr w:type="spellEnd"/>
      <w:r>
        <w:t xml:space="preserve"> "3 - </w:t>
      </w:r>
      <w:proofErr w:type="spellStart"/>
      <w:r>
        <w:t>Nặng</w:t>
      </w:r>
      <w:proofErr w:type="spellEnd"/>
      <w:r>
        <w:t xml:space="preserve">" </w:t>
      </w:r>
      <w:proofErr w:type="spellStart"/>
      <w:r>
        <w:t>và</w:t>
      </w:r>
      <w:proofErr w:type="spellEnd"/>
      <w:r>
        <w:t xml:space="preserve"> "4 - DR </w:t>
      </w:r>
      <w:proofErr w:type="spellStart"/>
      <w:r>
        <w:t>tăng</w:t>
      </w:r>
      <w:proofErr w:type="spellEnd"/>
      <w:r>
        <w:t xml:space="preserve"> </w:t>
      </w:r>
      <w:proofErr w:type="spellStart"/>
      <w:r>
        <w:t>sinh</w:t>
      </w:r>
      <w:proofErr w:type="spellEnd"/>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5 </w:t>
      </w:r>
      <w:proofErr w:type="spellStart"/>
      <w:r>
        <w:t>và</w:t>
      </w:r>
      <w:proofErr w:type="spellEnd"/>
      <w:r>
        <w:t xml:space="preserve"> 9 </w:t>
      </w:r>
      <w:proofErr w:type="spellStart"/>
      <w:r>
        <w:t>mẫu</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các</w:t>
      </w:r>
      <w:proofErr w:type="spellEnd"/>
      <w:r>
        <w:t xml:space="preserve"> </w:t>
      </w:r>
      <w:proofErr w:type="spellStart"/>
      <w:r>
        <w:t>lớp</w:t>
      </w:r>
      <w:proofErr w:type="spellEnd"/>
      <w:r>
        <w:t xml:space="preserve"> </w:t>
      </w:r>
      <w:proofErr w:type="spellStart"/>
      <w:r>
        <w:t>liền</w:t>
      </w:r>
      <w:proofErr w:type="spellEnd"/>
      <w:r>
        <w:t xml:space="preserve"> </w:t>
      </w:r>
      <w:proofErr w:type="spellStart"/>
      <w:r>
        <w:t>kề</w:t>
      </w:r>
      <w:proofErr w:type="spellEnd"/>
      <w:r>
        <w:t xml:space="preserve"> (</w:t>
      </w:r>
      <w:proofErr w:type="spellStart"/>
      <w:r>
        <w:t>ví</w:t>
      </w:r>
      <w:proofErr w:type="spellEnd"/>
      <w:r>
        <w:t xml:space="preserve"> </w:t>
      </w:r>
      <w:proofErr w:type="spellStart"/>
      <w:r>
        <w:t>dụ</w:t>
      </w:r>
      <w:proofErr w:type="spellEnd"/>
      <w:r>
        <w:t xml:space="preserve">: </w:t>
      </w:r>
      <w:proofErr w:type="spellStart"/>
      <w:r>
        <w:t>lớp</w:t>
      </w:r>
      <w:proofErr w:type="spellEnd"/>
      <w:r>
        <w:t xml:space="preserve"> 4 </w:t>
      </w:r>
      <w:proofErr w:type="spellStart"/>
      <w:r>
        <w:t>có</w:t>
      </w:r>
      <w:proofErr w:type="spellEnd"/>
      <w:r>
        <w:t xml:space="preserve"> </w:t>
      </w:r>
      <w:proofErr w:type="spellStart"/>
      <w:r>
        <w:t>đến</w:t>
      </w:r>
      <w:proofErr w:type="spellEnd"/>
      <w:r>
        <w:t xml:space="preserve"> 15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là</w:t>
      </w:r>
      <w:proofErr w:type="spellEnd"/>
      <w:r>
        <w:t xml:space="preserve"> </w:t>
      </w:r>
      <w:proofErr w:type="spellStart"/>
      <w:r>
        <w:t>lớp</w:t>
      </w:r>
      <w:proofErr w:type="spellEnd"/>
      <w:r>
        <w:t xml:space="preserve"> 2).</w:t>
      </w:r>
    </w:p>
    <w:p w14:paraId="1AED0AC7" w14:textId="77777777" w:rsidR="00014921" w:rsidRDefault="00974781">
      <w:proofErr w:type="spellStart"/>
      <w:r>
        <w:t>Lớp</w:t>
      </w:r>
      <w:proofErr w:type="spellEnd"/>
      <w:r>
        <w:t xml:space="preserve"> "Background" </w:t>
      </w:r>
      <w:proofErr w:type="spellStart"/>
      <w:r>
        <w:t>không</w:t>
      </w:r>
      <w:proofErr w:type="spellEnd"/>
      <w:r>
        <w:t xml:space="preserve"> </w:t>
      </w:r>
      <w:proofErr w:type="spellStart"/>
      <w:r>
        <w:t>có</w:t>
      </w:r>
      <w:proofErr w:type="spellEnd"/>
      <w:r>
        <w:t xml:space="preserve"> </w:t>
      </w:r>
      <w:proofErr w:type="spellStart"/>
      <w:r>
        <w:t>mẫu</w:t>
      </w:r>
      <w:proofErr w:type="spellEnd"/>
      <w:r>
        <w:t xml:space="preserve"> </w:t>
      </w:r>
      <w:proofErr w:type="spellStart"/>
      <w:r>
        <w:t>nào</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p>
    <w:p w14:paraId="12C335EF" w14:textId="77777777" w:rsidR="00014921" w:rsidRDefault="00974781">
      <w:proofErr w:type="spellStart"/>
      <w:r>
        <w:lastRenderedPageBreak/>
        <w:t>Nhìn</w:t>
      </w:r>
      <w:proofErr w:type="spellEnd"/>
      <w:r>
        <w:t xml:space="preserve"> </w:t>
      </w:r>
      <w:proofErr w:type="spellStart"/>
      <w:r>
        <w:t>chung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liền</w:t>
      </w:r>
      <w:proofErr w:type="spellEnd"/>
      <w:r>
        <w:t xml:space="preserve"> </w:t>
      </w:r>
      <w:proofErr w:type="spellStart"/>
      <w:r>
        <w:t>kề</w:t>
      </w:r>
      <w:proofErr w:type="spellEnd"/>
      <w:r>
        <w:t xml:space="preserve"> </w:t>
      </w:r>
      <w:proofErr w:type="spellStart"/>
      <w:r>
        <w:t>nha</w:t>
      </w:r>
      <w:r>
        <w:t>u</w:t>
      </w:r>
      <w:proofErr w:type="spellEnd"/>
      <w:r>
        <w:t xml:space="preserve"> </w:t>
      </w:r>
      <w:proofErr w:type="spellStart"/>
      <w:r>
        <w:t>trong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nặng</w:t>
      </w:r>
      <w:proofErr w:type="spellEnd"/>
      <w:r>
        <w:t xml:space="preserve"> </w:t>
      </w:r>
      <w:proofErr w:type="spellStart"/>
      <w:r>
        <w:t>của</w:t>
      </w:r>
      <w:proofErr w:type="spellEnd"/>
      <w:r>
        <w:t xml:space="preserve"> </w:t>
      </w:r>
      <w:proofErr w:type="spellStart"/>
      <w:r>
        <w:t>bệnh</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1-2 </w:t>
      </w:r>
      <w:proofErr w:type="spellStart"/>
      <w:r>
        <w:t>và</w:t>
      </w:r>
      <w:proofErr w:type="spellEnd"/>
      <w:r>
        <w:t xml:space="preserve"> 2-4.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do </w:t>
      </w:r>
      <w:proofErr w:type="spellStart"/>
      <w:r>
        <w:t>tính</w:t>
      </w:r>
      <w:proofErr w:type="spellEnd"/>
      <w:r>
        <w:t xml:space="preserve"> </w:t>
      </w:r>
      <w:proofErr w:type="spellStart"/>
      <w:r>
        <w:t>chất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bệnh</w:t>
      </w:r>
      <w:proofErr w:type="spellEnd"/>
      <w:r>
        <w:t xml:space="preserve"> </w:t>
      </w:r>
      <w:proofErr w:type="spellStart"/>
      <w:r>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thê</w:t>
      </w:r>
      <w:r>
        <w:t>m</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cho</w:t>
      </w:r>
      <w:proofErr w:type="spellEnd"/>
      <w:r>
        <w:t xml:space="preserve"> </w:t>
      </w:r>
      <w:proofErr w:type="spellStart"/>
      <w:r>
        <w:t>các</w:t>
      </w:r>
      <w:proofErr w:type="spellEnd"/>
      <w:r>
        <w:t xml:space="preserve"> </w:t>
      </w:r>
      <w:proofErr w:type="spellStart"/>
      <w:r>
        <w:t>lớp</w:t>
      </w:r>
      <w:proofErr w:type="spellEnd"/>
      <w:r>
        <w:t xml:space="preserve"> </w:t>
      </w:r>
      <w:proofErr w:type="spellStart"/>
      <w:r>
        <w:t>khó</w:t>
      </w:r>
      <w:proofErr w:type="spellEnd"/>
      <w:r>
        <w:t xml:space="preserve"> </w:t>
      </w:r>
      <w:proofErr w:type="spellStart"/>
      <w:r>
        <w:t>phân</w:t>
      </w:r>
      <w:proofErr w:type="spellEnd"/>
      <w:r>
        <w:t xml:space="preserve"> </w:t>
      </w:r>
      <w:proofErr w:type="spellStart"/>
      <w:r>
        <w:t>biệt</w:t>
      </w:r>
      <w:proofErr w:type="spellEnd"/>
      <w:r>
        <w:t>.</w:t>
      </w:r>
    </w:p>
    <w:p w14:paraId="65F8C9CB" w14:textId="77777777" w:rsidR="00014921" w:rsidRDefault="00014921">
      <w:pPr>
        <w:rPr>
          <w:lang w:val="vi-VN"/>
        </w:rPr>
      </w:pPr>
    </w:p>
    <w:p w14:paraId="146264E3" w14:textId="77777777" w:rsidR="00014921" w:rsidRDefault="00974781">
      <w:pPr>
        <w:pStyle w:val="Heading3"/>
        <w:rPr>
          <w:lang w:val="vi-VN"/>
        </w:rPr>
      </w:pPr>
      <w:bookmarkStart w:id="1814" w:name="_Toc12985"/>
      <w:r>
        <w:rPr>
          <w:lang w:val="vi-VN"/>
        </w:rPr>
        <w:t>Đánh giá trên tập test</w:t>
      </w:r>
      <w:bookmarkEnd w:id="1814"/>
    </w:p>
    <w:p w14:paraId="1DC520C6" w14:textId="77777777" w:rsidR="00014921" w:rsidRDefault="00974781">
      <w:pPr>
        <w:ind w:firstLine="0"/>
      </w:pPr>
      <w:r>
        <w:rPr>
          <w:noProof/>
        </w:rPr>
        <w:drawing>
          <wp:inline distT="0" distB="0" distL="114300" distR="114300" wp14:anchorId="3AA9767F" wp14:editId="1233C3F3">
            <wp:extent cx="5838825" cy="5429250"/>
            <wp:effectExtent l="0" t="0" r="13335" b="11430"/>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45"/>
                    <a:stretch>
                      <a:fillRect/>
                    </a:stretch>
                  </pic:blipFill>
                  <pic:spPr>
                    <a:xfrm>
                      <a:off x="0" y="0"/>
                      <a:ext cx="5838825" cy="5429250"/>
                    </a:xfrm>
                    <a:prstGeom prst="rect">
                      <a:avLst/>
                    </a:prstGeom>
                    <a:noFill/>
                    <a:ln>
                      <a:noFill/>
                    </a:ln>
                  </pic:spPr>
                </pic:pic>
              </a:graphicData>
            </a:graphic>
          </wp:inline>
        </w:drawing>
      </w:r>
    </w:p>
    <w:p w14:paraId="2E870A45" w14:textId="77777777" w:rsidR="00014921" w:rsidRDefault="00974781">
      <w:pPr>
        <w:pStyle w:val="Caption"/>
        <w:jc w:val="center"/>
        <w:rPr>
          <w:b/>
          <w:bCs w:val="0"/>
          <w:lang w:val="vi-VN"/>
        </w:rPr>
      </w:pPr>
      <w:bookmarkStart w:id="1815" w:name="_Toc696"/>
      <w:proofErr w:type="spellStart"/>
      <w:r>
        <w:rPr>
          <w:b/>
          <w:bCs w:val="0"/>
        </w:rPr>
        <w:t>Hình</w:t>
      </w:r>
      <w:proofErr w:type="spellEnd"/>
      <w:r>
        <w:rPr>
          <w:b/>
          <w:bCs w:val="0"/>
        </w:rPr>
        <w:t xml:space="preserve"> 3.30</w:t>
      </w:r>
      <w:r>
        <w:rPr>
          <w:b/>
          <w:bCs w:val="0"/>
          <w:lang w:val="vi-VN"/>
        </w:rPr>
        <w:t>. Kết quả đánh giá trên tập test</w:t>
      </w:r>
      <w:bookmarkEnd w:id="1815"/>
    </w:p>
    <w:p w14:paraId="0DA1D7B4" w14:textId="77777777" w:rsidR="00014921" w:rsidRDefault="00974781">
      <w:pPr>
        <w:pStyle w:val="NormalWeb"/>
      </w:pP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trên</w:t>
      </w:r>
      <w:proofErr w:type="spellEnd"/>
      <w:r>
        <w:t xml:space="preserve"> </w:t>
      </w:r>
      <w:proofErr w:type="spellStart"/>
      <w:r>
        <w:t>tập</w:t>
      </w:r>
      <w:proofErr w:type="spellEnd"/>
      <w:r>
        <w:t xml:space="preserve"> </w:t>
      </w:r>
      <w:r>
        <w:rPr>
          <w:rStyle w:val="Strong"/>
        </w:rPr>
        <w:t>test</w:t>
      </w:r>
      <w:r>
        <w:t xml:space="preserve"> </w:t>
      </w:r>
      <w:proofErr w:type="spellStart"/>
      <w:r>
        <w:t>cho</w:t>
      </w:r>
      <w:proofErr w:type="spellEnd"/>
      <w:r>
        <w:t xml:space="preserve"> </w:t>
      </w:r>
      <w:proofErr w:type="spellStart"/>
      <w:r>
        <w:t>thấy</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r>
        <w:rPr>
          <w:rStyle w:val="Strong"/>
        </w:rPr>
        <w:t>Accuracy</w:t>
      </w:r>
      <w:r>
        <w:t xml:space="preserve">) </w:t>
      </w:r>
      <w:proofErr w:type="spellStart"/>
      <w:r>
        <w:t>đạt</w:t>
      </w:r>
      <w:proofErr w:type="spellEnd"/>
      <w:r>
        <w:t xml:space="preserve"> </w:t>
      </w:r>
      <w:r>
        <w:rPr>
          <w:rStyle w:val="Strong"/>
        </w:rPr>
        <w:t>83.36%</w:t>
      </w:r>
      <w:r>
        <w:t xml:space="preserve">, </w:t>
      </w:r>
      <w:proofErr w:type="spellStart"/>
      <w:r>
        <w:t>và</w:t>
      </w:r>
      <w:proofErr w:type="spellEnd"/>
      <w:r>
        <w:t xml:space="preserve"> </w:t>
      </w:r>
      <w:proofErr w:type="spellStart"/>
      <w:r>
        <w:t>hệ</w:t>
      </w:r>
      <w:proofErr w:type="spellEnd"/>
      <w:r>
        <w:t xml:space="preserve"> </w:t>
      </w:r>
      <w:proofErr w:type="spellStart"/>
      <w:r>
        <w:t>số</w:t>
      </w:r>
      <w:proofErr w:type="spellEnd"/>
      <w:r>
        <w:t xml:space="preserve"> Kappa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r>
        <w:rPr>
          <w:rStyle w:val="Strong"/>
        </w:rPr>
        <w:t>Quadratic Weighted Kappa</w:t>
      </w:r>
      <w:r>
        <w:t xml:space="preserve">) </w:t>
      </w:r>
      <w:proofErr w:type="spellStart"/>
      <w:r>
        <w:t>đạt</w:t>
      </w:r>
      <w:proofErr w:type="spellEnd"/>
      <w:r>
        <w:t xml:space="preserve"> </w:t>
      </w:r>
      <w:r>
        <w:rPr>
          <w:rStyle w:val="Strong"/>
        </w:rPr>
        <w:t>0.8918</w:t>
      </w:r>
      <w:r>
        <w:t xml:space="preserve"> –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cao</w:t>
      </w:r>
      <w:proofErr w:type="spellEnd"/>
      <w:r>
        <w:t xml:space="preserve"> </w:t>
      </w:r>
      <w:proofErr w:type="spellStart"/>
      <w:r>
        <w:t>giữa</w:t>
      </w:r>
      <w:proofErr w:type="spellEnd"/>
      <w:r>
        <w:t xml:space="preserve"> </w:t>
      </w:r>
      <w:proofErr w:type="spellStart"/>
      <w:r>
        <w:t>nhãn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nhãn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đa</w:t>
      </w:r>
      <w:proofErr w:type="spellEnd"/>
      <w:r>
        <w:t xml:space="preserve"> </w:t>
      </w:r>
      <w:proofErr w:type="spellStart"/>
      <w:r>
        <w:t>lớp</w:t>
      </w:r>
      <w:proofErr w:type="spellEnd"/>
      <w:r>
        <w:t xml:space="preserve"> </w:t>
      </w:r>
      <w:proofErr w:type="spellStart"/>
      <w:r>
        <w:t>có</w:t>
      </w:r>
      <w:proofErr w:type="spellEnd"/>
      <w:r>
        <w:t xml:space="preserve"> </w:t>
      </w:r>
      <w:proofErr w:type="spellStart"/>
      <w:r>
        <w:t>thứ</w:t>
      </w:r>
      <w:proofErr w:type="spellEnd"/>
      <w:r>
        <w:t xml:space="preserve"> </w:t>
      </w:r>
      <w:proofErr w:type="spellStart"/>
      <w:r>
        <w:t>tự</w:t>
      </w:r>
      <w:proofErr w:type="spellEnd"/>
      <w:r>
        <w:t>.</w:t>
      </w:r>
    </w:p>
    <w:p w14:paraId="14DCD7AE" w14:textId="77777777" w:rsidR="00014921" w:rsidRDefault="00974781">
      <w:pPr>
        <w:pStyle w:val="NormalWeb"/>
      </w:pPr>
      <w:proofErr w:type="spellStart"/>
      <w:r>
        <w:t>Về</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lớp</w:t>
      </w:r>
      <w:proofErr w:type="spellEnd"/>
      <w:r>
        <w:t xml:space="preserve">, </w:t>
      </w:r>
      <w:r>
        <w:rPr>
          <w:rStyle w:val="Strong"/>
        </w:rPr>
        <w:t>Class 0</w:t>
      </w:r>
      <w:r>
        <w:t xml:space="preserve"> </w:t>
      </w:r>
      <w:proofErr w:type="spellStart"/>
      <w:r>
        <w:t>tiếp</w:t>
      </w:r>
      <w:proofErr w:type="spellEnd"/>
      <w:r>
        <w:t xml:space="preserve"> </w:t>
      </w:r>
      <w:proofErr w:type="spellStart"/>
      <w:r>
        <w:t>tục</w:t>
      </w:r>
      <w:proofErr w:type="spellEnd"/>
      <w:r>
        <w:t xml:space="preserve"> </w:t>
      </w:r>
      <w:proofErr w:type="spellStart"/>
      <w:r>
        <w:t>là</w:t>
      </w:r>
      <w:proofErr w:type="spellEnd"/>
      <w:r>
        <w:t xml:space="preserve"> </w:t>
      </w:r>
      <w:proofErr w:type="spellStart"/>
      <w:r>
        <w:t>lớp</w:t>
      </w:r>
      <w:proofErr w:type="spellEnd"/>
      <w:r>
        <w:t xml:space="preserve">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với</w:t>
      </w:r>
      <w:proofErr w:type="spellEnd"/>
      <w:r>
        <w:t xml:space="preserve"> </w:t>
      </w:r>
      <w:r>
        <w:rPr>
          <w:rStyle w:val="Strong"/>
        </w:rPr>
        <w:t>p</w:t>
      </w:r>
      <w:r>
        <w:rPr>
          <w:rStyle w:val="Strong"/>
        </w:rPr>
        <w:t>recision 0.99</w:t>
      </w:r>
      <w:r>
        <w:t xml:space="preserve">, </w:t>
      </w:r>
      <w:r>
        <w:rPr>
          <w:rStyle w:val="Strong"/>
        </w:rPr>
        <w:t>recall 0.98</w:t>
      </w:r>
      <w:r>
        <w:t xml:space="preserve">, </w:t>
      </w:r>
      <w:proofErr w:type="spellStart"/>
      <w:r>
        <w:t>và</w:t>
      </w:r>
      <w:proofErr w:type="spellEnd"/>
      <w:r>
        <w:t xml:space="preserve"> </w:t>
      </w:r>
      <w:r>
        <w:rPr>
          <w:rStyle w:val="Strong"/>
        </w:rPr>
        <w:t>f1-score 0.98</w:t>
      </w:r>
      <w:r>
        <w:t xml:space="preserve"> </w:t>
      </w:r>
      <w:proofErr w:type="spellStart"/>
      <w:r>
        <w:t>trên</w:t>
      </w:r>
      <w:proofErr w:type="spellEnd"/>
      <w:r>
        <w:t xml:space="preserve"> </w:t>
      </w:r>
      <w:proofErr w:type="spellStart"/>
      <w:r>
        <w:t>tổng</w:t>
      </w:r>
      <w:proofErr w:type="spellEnd"/>
      <w:r>
        <w:t xml:space="preserve"> </w:t>
      </w:r>
      <w:proofErr w:type="spellStart"/>
      <w:r>
        <w:t>số</w:t>
      </w:r>
      <w:proofErr w:type="spellEnd"/>
      <w:r>
        <w:t xml:space="preserve"> 361 </w:t>
      </w:r>
      <w:proofErr w:type="spellStart"/>
      <w:r>
        <w:t>mẫu</w:t>
      </w:r>
      <w:proofErr w:type="spellEnd"/>
      <w:r>
        <w:t xml:space="preserve"> –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rất</w:t>
      </w:r>
      <w:proofErr w:type="spellEnd"/>
      <w:r>
        <w:t xml:space="preserve"> </w:t>
      </w:r>
      <w:proofErr w:type="spellStart"/>
      <w:r>
        <w:t>chính</w:t>
      </w:r>
      <w:proofErr w:type="spellEnd"/>
      <w:r>
        <w:t xml:space="preserve"> </w:t>
      </w:r>
      <w:proofErr w:type="spellStart"/>
      <w:r>
        <w:lastRenderedPageBreak/>
        <w:t>xác</w:t>
      </w:r>
      <w:proofErr w:type="spellEnd"/>
      <w:r>
        <w:t xml:space="preserve"> </w:t>
      </w:r>
      <w:proofErr w:type="spellStart"/>
      <w:r>
        <w:t>và</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lớp</w:t>
      </w:r>
      <w:proofErr w:type="spellEnd"/>
      <w:r>
        <w:t xml:space="preserve"> </w:t>
      </w:r>
      <w:proofErr w:type="spellStart"/>
      <w:r>
        <w:t>này</w:t>
      </w:r>
      <w:proofErr w:type="spellEnd"/>
      <w:r>
        <w:t xml:space="preserve">. </w:t>
      </w:r>
      <w:r>
        <w:rPr>
          <w:rStyle w:val="Strong"/>
        </w:rPr>
        <w:t>Class 2</w:t>
      </w:r>
      <w:r>
        <w:t xml:space="preserve"> </w:t>
      </w:r>
      <w:proofErr w:type="spellStart"/>
      <w:r>
        <w:t>cũng</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với</w:t>
      </w:r>
      <w:proofErr w:type="spellEnd"/>
      <w:r>
        <w:t xml:space="preserve"> </w:t>
      </w:r>
      <w:r>
        <w:rPr>
          <w:rStyle w:val="Strong"/>
        </w:rPr>
        <w:t>f1-score 0.90</w:t>
      </w:r>
      <w:r>
        <w:t xml:space="preserve">, </w:t>
      </w:r>
      <w:proofErr w:type="spellStart"/>
      <w:r>
        <w:t>mặc</w:t>
      </w:r>
      <w:proofErr w:type="spellEnd"/>
      <w:r>
        <w:t xml:space="preserve"> </w:t>
      </w:r>
      <w:proofErr w:type="spellStart"/>
      <w:r>
        <w:t>dù</w:t>
      </w:r>
      <w:proofErr w:type="spellEnd"/>
      <w:r>
        <w:t xml:space="preserve"> precision </w:t>
      </w:r>
      <w:proofErr w:type="spellStart"/>
      <w:r>
        <w:t>thấp</w:t>
      </w:r>
      <w:proofErr w:type="spellEnd"/>
      <w:r>
        <w:t xml:space="preserve"> </w:t>
      </w:r>
      <w:proofErr w:type="spellStart"/>
      <w:r>
        <w:t>hơn</w:t>
      </w:r>
      <w:proofErr w:type="spellEnd"/>
      <w:r>
        <w:t xml:space="preserve"> (0.86), </w:t>
      </w:r>
      <w:proofErr w:type="spellStart"/>
      <w:r>
        <w:t>cho</w:t>
      </w:r>
      <w:proofErr w:type="spellEnd"/>
      <w:r>
        <w:t xml:space="preserve"> </w:t>
      </w:r>
      <w:proofErr w:type="spellStart"/>
      <w:r>
        <w:t>thấy</w:t>
      </w:r>
      <w:proofErr w:type="spellEnd"/>
      <w:r>
        <w:t xml:space="preserve"> </w:t>
      </w:r>
      <w:proofErr w:type="spellStart"/>
      <w:r>
        <w:t>có</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mẫu</w:t>
      </w:r>
      <w:proofErr w:type="spellEnd"/>
      <w:r>
        <w:t xml:space="preserve"> </w:t>
      </w:r>
      <w:proofErr w:type="spellStart"/>
      <w:r>
        <w:t>thuộc</w:t>
      </w:r>
      <w:proofErr w:type="spellEnd"/>
      <w:r>
        <w:t xml:space="preserve"> </w:t>
      </w:r>
      <w:proofErr w:type="spellStart"/>
      <w:r>
        <w:t>lớp</w:t>
      </w:r>
      <w:proofErr w:type="spellEnd"/>
      <w:r>
        <w:t xml:space="preserve"> </w:t>
      </w:r>
      <w:proofErr w:type="spellStart"/>
      <w:r>
        <w:t>này</w:t>
      </w:r>
      <w:proofErr w:type="spellEnd"/>
      <w:r>
        <w:t xml:space="preserve"> (</w:t>
      </w:r>
      <w:r>
        <w:rPr>
          <w:rStyle w:val="Strong"/>
        </w:rPr>
        <w:t>recall 0.94</w:t>
      </w:r>
      <w:r>
        <w:t>).</w:t>
      </w:r>
    </w:p>
    <w:p w14:paraId="774AE608" w14:textId="77777777" w:rsidR="00014921" w:rsidRDefault="00974781">
      <w:pPr>
        <w:pStyle w:val="NormalWeb"/>
      </w:pPr>
      <w:proofErr w:type="spellStart"/>
      <w:r>
        <w:t>Ngược</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r>
        <w:rPr>
          <w:rStyle w:val="Strong"/>
        </w:rPr>
        <w:t>Class 1</w:t>
      </w:r>
      <w:r>
        <w:t xml:space="preserve">, </w:t>
      </w:r>
      <w:r>
        <w:rPr>
          <w:rStyle w:val="Strong"/>
        </w:rPr>
        <w:t>Class 3</w:t>
      </w:r>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r>
        <w:rPr>
          <w:rStyle w:val="Strong"/>
        </w:rPr>
        <w:t>Class 4</w:t>
      </w:r>
      <w:r>
        <w:t xml:space="preserve">. </w:t>
      </w:r>
      <w:proofErr w:type="spellStart"/>
      <w:r>
        <w:t>Cụ</w:t>
      </w:r>
      <w:proofErr w:type="spellEnd"/>
      <w:r>
        <w:t xml:space="preserve"> </w:t>
      </w:r>
      <w:proofErr w:type="spellStart"/>
      <w:r>
        <w:t>thể</w:t>
      </w:r>
      <w:proofErr w:type="spellEnd"/>
      <w:r>
        <w:t xml:space="preserve">, Class 1 </w:t>
      </w:r>
      <w:proofErr w:type="spellStart"/>
      <w:r>
        <w:t>chỉ</w:t>
      </w:r>
      <w:proofErr w:type="spellEnd"/>
      <w:r>
        <w:t xml:space="preserve"> </w:t>
      </w:r>
      <w:proofErr w:type="spellStart"/>
      <w:r>
        <w:t>đạt</w:t>
      </w:r>
      <w:proofErr w:type="spellEnd"/>
      <w:r>
        <w:t xml:space="preserve"> </w:t>
      </w:r>
      <w:r>
        <w:rPr>
          <w:rStyle w:val="Strong"/>
        </w:rPr>
        <w:t>recall 0.46</w:t>
      </w:r>
      <w:r>
        <w:t xml:space="preserve"> </w:t>
      </w:r>
      <w:proofErr w:type="spellStart"/>
      <w:r>
        <w:t>và</w:t>
      </w:r>
      <w:proofErr w:type="spellEnd"/>
      <w:r>
        <w:t xml:space="preserve"> </w:t>
      </w:r>
      <w:r>
        <w:rPr>
          <w:rStyle w:val="Strong"/>
        </w:rPr>
        <w:t>f1-score 0.57</w:t>
      </w:r>
      <w:r>
        <w:t xml:space="preserve">, </w:t>
      </w:r>
      <w:proofErr w:type="spellStart"/>
      <w:r>
        <w:t>trong</w:t>
      </w:r>
      <w:proofErr w:type="spellEnd"/>
      <w:r>
        <w:t xml:space="preserve"> </w:t>
      </w:r>
      <w:proofErr w:type="spellStart"/>
      <w:r>
        <w:t>khi</w:t>
      </w:r>
      <w:proofErr w:type="spellEnd"/>
      <w:r>
        <w:t xml:space="preserve"> Class 4 </w:t>
      </w:r>
      <w:proofErr w:type="spellStart"/>
      <w:r>
        <w:t>có</w:t>
      </w:r>
      <w:proofErr w:type="spellEnd"/>
      <w:r>
        <w:t xml:space="preserve"> </w:t>
      </w:r>
      <w:r>
        <w:rPr>
          <w:rStyle w:val="Strong"/>
        </w:rPr>
        <w:t xml:space="preserve">recall </w:t>
      </w:r>
      <w:proofErr w:type="spellStart"/>
      <w:r>
        <w:rPr>
          <w:rStyle w:val="Strong"/>
        </w:rPr>
        <w:t>chỉ</w:t>
      </w:r>
      <w:proofErr w:type="spellEnd"/>
      <w:r>
        <w:rPr>
          <w:rStyle w:val="Strong"/>
        </w:rPr>
        <w:t xml:space="preserve"> 0.44</w:t>
      </w:r>
      <w:r>
        <w:t xml:space="preserve"> </w:t>
      </w:r>
      <w:proofErr w:type="spellStart"/>
      <w:r>
        <w:t>và</w:t>
      </w:r>
      <w:proofErr w:type="spellEnd"/>
      <w:r>
        <w:t xml:space="preserve"> </w:t>
      </w:r>
      <w:r>
        <w:rPr>
          <w:rStyle w:val="Strong"/>
        </w:rPr>
        <w:t xml:space="preserve">f1-score </w:t>
      </w:r>
      <w:r>
        <w:rPr>
          <w:rStyle w:val="Strong"/>
        </w:rPr>
        <w:t>0.51</w:t>
      </w:r>
      <w:r>
        <w:t xml:space="preserve">, </w:t>
      </w:r>
      <w:proofErr w:type="spellStart"/>
      <w:r>
        <w:t>cho</w:t>
      </w:r>
      <w:proofErr w:type="spellEnd"/>
      <w:r>
        <w:t xml:space="preserve"> </w:t>
      </w:r>
      <w:proofErr w:type="spellStart"/>
      <w:r>
        <w:t>thấy</w:t>
      </w:r>
      <w:proofErr w:type="spellEnd"/>
      <w:r>
        <w:t xml:space="preserve"> </w:t>
      </w:r>
      <w:proofErr w:type="spellStart"/>
      <w:r>
        <w:t>tỷ</w:t>
      </w:r>
      <w:proofErr w:type="spellEnd"/>
      <w:r>
        <w:t xml:space="preserve"> </w:t>
      </w:r>
      <w:proofErr w:type="spellStart"/>
      <w:r>
        <w:t>lệ</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này</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do </w:t>
      </w:r>
      <w:proofErr w:type="spellStart"/>
      <w:r>
        <w:t>sự</w:t>
      </w:r>
      <w:proofErr w:type="spellEnd"/>
      <w:r>
        <w:t xml:space="preserve"> </w:t>
      </w:r>
      <w:proofErr w:type="spellStart"/>
      <w:r>
        <w:t>thiếu</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này</w:t>
      </w:r>
      <w:proofErr w:type="spellEnd"/>
      <w:r>
        <w:t xml:space="preserve"> </w:t>
      </w:r>
      <w:proofErr w:type="spellStart"/>
      <w:r>
        <w:t>chưa</w:t>
      </w:r>
      <w:proofErr w:type="spellEnd"/>
      <w:r>
        <w:t xml:space="preserve"> </w:t>
      </w:r>
      <w:proofErr w:type="spellStart"/>
      <w:r>
        <w:t>đủ</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ràng</w:t>
      </w:r>
      <w:proofErr w:type="spellEnd"/>
      <w:r>
        <w:t>.</w:t>
      </w:r>
    </w:p>
    <w:p w14:paraId="0F67A71D" w14:textId="77777777" w:rsidR="00014921" w:rsidRDefault="00974781">
      <w:pPr>
        <w:pStyle w:val="NormalWeb"/>
      </w:pPr>
      <w:proofErr w:type="spellStart"/>
      <w:r>
        <w:t>Chỉ</w:t>
      </w:r>
      <w:proofErr w:type="spellEnd"/>
      <w:r>
        <w:t xml:space="preserve"> </w:t>
      </w:r>
      <w:proofErr w:type="spellStart"/>
      <w:r>
        <w:t>số</w:t>
      </w:r>
      <w:proofErr w:type="spellEnd"/>
      <w:r>
        <w:t xml:space="preserve"> </w:t>
      </w:r>
      <w:r>
        <w:rPr>
          <w:rStyle w:val="Strong"/>
        </w:rPr>
        <w:t>macro average</w:t>
      </w:r>
      <w:r>
        <w:t xml:space="preserve"> </w:t>
      </w:r>
      <w:proofErr w:type="spellStart"/>
      <w:r>
        <w:t>cho</w:t>
      </w:r>
      <w:proofErr w:type="spellEnd"/>
      <w:r>
        <w:t xml:space="preserve"> precision, recall </w:t>
      </w:r>
      <w:proofErr w:type="spellStart"/>
      <w:r>
        <w:t>và</w:t>
      </w:r>
      <w:proofErr w:type="spellEnd"/>
      <w:r>
        <w:t xml:space="preserve"> f1-score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r>
        <w:rPr>
          <w:rStyle w:val="Strong"/>
        </w:rPr>
        <w:t>0.74</w:t>
      </w:r>
      <w:r>
        <w:t xml:space="preserve">, </w:t>
      </w:r>
      <w:r>
        <w:rPr>
          <w:rStyle w:val="Strong"/>
        </w:rPr>
        <w:t>0.62</w:t>
      </w:r>
      <w:r>
        <w:t xml:space="preserve">, </w:t>
      </w:r>
      <w:proofErr w:type="spellStart"/>
      <w:r>
        <w:t>và</w:t>
      </w:r>
      <w:proofErr w:type="spellEnd"/>
      <w:r>
        <w:t xml:space="preserve"> </w:t>
      </w:r>
      <w:r>
        <w:rPr>
          <w:rStyle w:val="Strong"/>
        </w:rPr>
        <w:t>0.65</w:t>
      </w:r>
      <w:r>
        <w:t xml:space="preserve">, </w:t>
      </w:r>
      <w:proofErr w:type="spellStart"/>
      <w:r>
        <w:t>trong</w:t>
      </w:r>
      <w:proofErr w:type="spellEnd"/>
      <w:r>
        <w:t xml:space="preserve"> </w:t>
      </w:r>
      <w:proofErr w:type="spellStart"/>
      <w:r>
        <w:t>khi</w:t>
      </w:r>
      <w:proofErr w:type="spellEnd"/>
      <w:r>
        <w:t xml:space="preserve"> </w:t>
      </w:r>
      <w:r>
        <w:rPr>
          <w:rStyle w:val="Strong"/>
        </w:rPr>
        <w:t>weighted average</w:t>
      </w:r>
      <w:r>
        <w:t xml:space="preserve"> </w:t>
      </w:r>
      <w:proofErr w:type="spellStart"/>
      <w:r>
        <w:t>đạt</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r>
        <w:rPr>
          <w:rStyle w:val="Strong"/>
        </w:rPr>
        <w:t>0.84</w:t>
      </w:r>
      <w:r>
        <w:t xml:space="preserve">, </w:t>
      </w:r>
      <w:r>
        <w:rPr>
          <w:rStyle w:val="Strong"/>
        </w:rPr>
        <w:t>0.83</w:t>
      </w:r>
      <w:r>
        <w:t xml:space="preserve">, </w:t>
      </w:r>
      <w:proofErr w:type="spellStart"/>
      <w:r>
        <w:t>và</w:t>
      </w:r>
      <w:proofErr w:type="spellEnd"/>
      <w:r>
        <w:t xml:space="preserve"> </w:t>
      </w:r>
      <w:r>
        <w:rPr>
          <w:rStyle w:val="Strong"/>
        </w:rPr>
        <w:t>0.82</w:t>
      </w:r>
      <w:r>
        <w:t xml:space="preserve"> – </w:t>
      </w:r>
      <w:proofErr w:type="spellStart"/>
      <w:r>
        <w:t>phản</w:t>
      </w:r>
      <w:proofErr w:type="spellEnd"/>
      <w:r>
        <w:t xml:space="preserve"> </w:t>
      </w:r>
      <w:proofErr w:type="spellStart"/>
      <w:r>
        <w:t>ánh</w:t>
      </w:r>
      <w:proofErr w:type="spellEnd"/>
      <w:r>
        <w:t xml:space="preserve"> </w:t>
      </w:r>
      <w:proofErr w:type="spellStart"/>
      <w:r>
        <w:t>rằng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tốt</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thêm</w:t>
      </w:r>
      <w:proofErr w:type="spellEnd"/>
      <w:r>
        <w:t xml:space="preserve"> </w:t>
      </w:r>
      <w:proofErr w:type="spellStart"/>
      <w:r>
        <w:t>cho</w:t>
      </w:r>
      <w:proofErr w:type="spellEnd"/>
      <w:r>
        <w:t xml:space="preserve"> </w:t>
      </w:r>
      <w:proofErr w:type="spellStart"/>
      <w:r>
        <w:t>các</w:t>
      </w:r>
      <w:proofErr w:type="spellEnd"/>
      <w:r>
        <w:t xml:space="preserve"> </w:t>
      </w:r>
      <w:proofErr w:type="spellStart"/>
      <w:r>
        <w:t>lớp</w:t>
      </w:r>
      <w:proofErr w:type="spellEnd"/>
      <w:r>
        <w:t xml:space="preserve"> </w:t>
      </w:r>
      <w:proofErr w:type="spellStart"/>
      <w:r>
        <w:t>yếu</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ít</w:t>
      </w:r>
      <w:proofErr w:type="spellEnd"/>
      <w:r>
        <w:t xml:space="preserve"> </w:t>
      </w:r>
      <w:proofErr w:type="spellStart"/>
      <w:r>
        <w:t>hoặc</w:t>
      </w:r>
      <w:proofErr w:type="spellEnd"/>
      <w:r>
        <w:t xml:space="preserve"> </w:t>
      </w:r>
      <w:proofErr w:type="spellStart"/>
      <w:r>
        <w:t>dễ</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lẫn</w:t>
      </w:r>
      <w:proofErr w:type="spellEnd"/>
      <w:r>
        <w:t>.</w:t>
      </w:r>
    </w:p>
    <w:p w14:paraId="1682ADB9" w14:textId="77777777" w:rsidR="00014921" w:rsidRDefault="00014921">
      <w:pPr>
        <w:rPr>
          <w:lang w:val="vi-VN"/>
        </w:rPr>
      </w:pPr>
    </w:p>
    <w:p w14:paraId="2E4F4FCD" w14:textId="77777777" w:rsidR="00014921" w:rsidRDefault="00974781">
      <w:r>
        <w:rPr>
          <w:noProof/>
        </w:rPr>
        <w:drawing>
          <wp:inline distT="0" distB="0" distL="114300" distR="114300" wp14:anchorId="66F104A3" wp14:editId="474BC65E">
            <wp:extent cx="5932805" cy="4399280"/>
            <wp:effectExtent l="0" t="0" r="10795" b="508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46"/>
                    <a:stretch>
                      <a:fillRect/>
                    </a:stretch>
                  </pic:blipFill>
                  <pic:spPr>
                    <a:xfrm>
                      <a:off x="0" y="0"/>
                      <a:ext cx="5932805" cy="4399280"/>
                    </a:xfrm>
                    <a:prstGeom prst="rect">
                      <a:avLst/>
                    </a:prstGeom>
                    <a:noFill/>
                    <a:ln>
                      <a:noFill/>
                    </a:ln>
                  </pic:spPr>
                </pic:pic>
              </a:graphicData>
            </a:graphic>
          </wp:inline>
        </w:drawing>
      </w:r>
    </w:p>
    <w:p w14:paraId="33B52ACA" w14:textId="77777777" w:rsidR="00014921" w:rsidRDefault="00974781">
      <w:pPr>
        <w:pStyle w:val="Caption"/>
        <w:jc w:val="center"/>
        <w:rPr>
          <w:b/>
          <w:bCs w:val="0"/>
        </w:rPr>
      </w:pPr>
      <w:bookmarkStart w:id="1816" w:name="_Toc7942"/>
      <w:proofErr w:type="spellStart"/>
      <w:r>
        <w:rPr>
          <w:b/>
          <w:bCs w:val="0"/>
        </w:rPr>
        <w:t>Hình</w:t>
      </w:r>
      <w:proofErr w:type="spellEnd"/>
      <w:r>
        <w:rPr>
          <w:b/>
          <w:bCs w:val="0"/>
        </w:rPr>
        <w:t xml:space="preserve"> 3.31. Ma </w:t>
      </w:r>
      <w:proofErr w:type="spellStart"/>
      <w:r>
        <w:rPr>
          <w:b/>
          <w:bCs w:val="0"/>
        </w:rPr>
        <w:t>trận</w:t>
      </w:r>
      <w:proofErr w:type="spellEnd"/>
      <w:r>
        <w:rPr>
          <w:b/>
          <w:bCs w:val="0"/>
        </w:rPr>
        <w:t xml:space="preserve"> </w:t>
      </w:r>
      <w:proofErr w:type="spellStart"/>
      <w:r>
        <w:rPr>
          <w:b/>
          <w:bCs w:val="0"/>
        </w:rPr>
        <w:t>nhầm</w:t>
      </w:r>
      <w:proofErr w:type="spellEnd"/>
      <w:r>
        <w:rPr>
          <w:b/>
          <w:bCs w:val="0"/>
        </w:rPr>
        <w:t xml:space="preserve"> </w:t>
      </w:r>
      <w:proofErr w:type="spellStart"/>
      <w:r>
        <w:rPr>
          <w:b/>
          <w:bCs w:val="0"/>
        </w:rPr>
        <w:t>lẫn</w:t>
      </w:r>
      <w:proofErr w:type="spellEnd"/>
      <w:r>
        <w:rPr>
          <w:b/>
          <w:bCs w:val="0"/>
        </w:rPr>
        <w:t xml:space="preserve"> </w:t>
      </w:r>
      <w:r>
        <w:rPr>
          <w:b/>
          <w:bCs w:val="0"/>
          <w:lang w:val="vi-VN"/>
        </w:rPr>
        <w:t xml:space="preserve">trên </w:t>
      </w:r>
      <w:proofErr w:type="spellStart"/>
      <w:r>
        <w:rPr>
          <w:b/>
          <w:bCs w:val="0"/>
        </w:rPr>
        <w:t>tập</w:t>
      </w:r>
      <w:proofErr w:type="spellEnd"/>
      <w:r>
        <w:rPr>
          <w:b/>
          <w:bCs w:val="0"/>
        </w:rPr>
        <w:t xml:space="preserve"> test</w:t>
      </w:r>
      <w:bookmarkEnd w:id="1816"/>
    </w:p>
    <w:p w14:paraId="48374D84" w14:textId="77777777" w:rsidR="00014921" w:rsidRDefault="00974781">
      <w:proofErr w:type="spellStart"/>
      <w:r>
        <w:t>Hình</w:t>
      </w:r>
      <w:proofErr w:type="spellEnd"/>
      <w:r>
        <w:t xml:space="preserve"> </w:t>
      </w:r>
      <w:proofErr w:type="spellStart"/>
      <w:r>
        <w:t>trên</w:t>
      </w:r>
      <w:proofErr w:type="spellEnd"/>
      <w:r>
        <w:t xml:space="preserve"> </w:t>
      </w:r>
      <w:proofErr w:type="spellStart"/>
      <w:r>
        <w:t>thể</w:t>
      </w:r>
      <w:proofErr w:type="spellEnd"/>
      <w:r>
        <w:t xml:space="preserve"> </w:t>
      </w:r>
      <w:proofErr w:type="spellStart"/>
      <w:r>
        <w:t>hiện</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kiểm</w:t>
      </w:r>
      <w:proofErr w:type="spellEnd"/>
      <w:r>
        <w:t xml:space="preserve"> </w:t>
      </w:r>
      <w:proofErr w:type="spellStart"/>
      <w:r>
        <w:t>tra</w:t>
      </w:r>
      <w:proofErr w:type="spellEnd"/>
      <w:r>
        <w:t xml:space="preserve"> (test).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ở </w:t>
      </w:r>
      <w:proofErr w:type="spellStart"/>
      <w:r>
        <w:t>tập</w:t>
      </w:r>
      <w:proofErr w:type="spellEnd"/>
      <w:r>
        <w:t xml:space="preserve"> validation, </w:t>
      </w:r>
      <w:proofErr w:type="spellStart"/>
      <w:r>
        <w:t>mô</w:t>
      </w:r>
      <w:proofErr w:type="spellEnd"/>
      <w:r>
        <w:t xml:space="preserve"> </w:t>
      </w:r>
      <w:proofErr w:type="spellStart"/>
      <w:r>
        <w:t>hình</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lớp</w:t>
      </w:r>
      <w:proofErr w:type="spellEnd"/>
      <w:r>
        <w:t xml:space="preserve"> "0 - </w:t>
      </w:r>
      <w:proofErr w:type="spellStart"/>
      <w:r>
        <w:t>Không</w:t>
      </w:r>
      <w:proofErr w:type="spellEnd"/>
      <w:r>
        <w:t xml:space="preserve"> DR", </w:t>
      </w:r>
      <w:proofErr w:type="spellStart"/>
      <w:r>
        <w:t>với</w:t>
      </w:r>
      <w:proofErr w:type="spellEnd"/>
      <w:r>
        <w:t xml:space="preserve"> 352 </w:t>
      </w:r>
      <w:proofErr w:type="spellStart"/>
      <w:r>
        <w:t>mẫu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trong</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mẫu</w:t>
      </w:r>
      <w:proofErr w:type="spellEnd"/>
      <w:r>
        <w:t xml:space="preserve"> </w:t>
      </w:r>
      <w:proofErr w:type="spellStart"/>
      <w:r>
        <w:t>thuộc</w:t>
      </w:r>
      <w:proofErr w:type="spellEnd"/>
      <w:r>
        <w:t xml:space="preserve"> </w:t>
      </w:r>
      <w:proofErr w:type="spellStart"/>
      <w:r>
        <w:t>lớp</w:t>
      </w:r>
      <w:proofErr w:type="spellEnd"/>
      <w:r>
        <w:t xml:space="preserve"> </w:t>
      </w:r>
      <w:proofErr w:type="spellStart"/>
      <w:r>
        <w:t>này</w:t>
      </w:r>
      <w:proofErr w:type="spellEnd"/>
      <w:r>
        <w:t xml:space="preserve">. </w:t>
      </w:r>
      <w:proofErr w:type="spellStart"/>
      <w:r>
        <w:t>Tỷ</w:t>
      </w:r>
      <w:proofErr w:type="spellEnd"/>
      <w:r>
        <w:t xml:space="preserve"> </w:t>
      </w:r>
      <w:proofErr w:type="spellStart"/>
      <w:r>
        <w:t>lệ</w:t>
      </w:r>
      <w:proofErr w:type="spellEnd"/>
      <w:r>
        <w:t xml:space="preserve"> </w:t>
      </w:r>
      <w:proofErr w:type="spellStart"/>
      <w:r>
        <w:t>nhầm</w:t>
      </w:r>
      <w:proofErr w:type="spellEnd"/>
      <w:r>
        <w:t xml:space="preserve"> </w:t>
      </w:r>
      <w:proofErr w:type="spellStart"/>
      <w:r>
        <w:t>lẫn</w:t>
      </w:r>
      <w:proofErr w:type="spellEnd"/>
      <w:r>
        <w:t xml:space="preserve"> ở </w:t>
      </w:r>
      <w:proofErr w:type="spellStart"/>
      <w:r>
        <w:t>lớp</w:t>
      </w:r>
      <w:proofErr w:type="spellEnd"/>
      <w:r>
        <w:t xml:space="preserve"> </w:t>
      </w:r>
      <w:proofErr w:type="spellStart"/>
      <w:r>
        <w:t>này</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w:t>
      </w:r>
    </w:p>
    <w:p w14:paraId="0CA59B65" w14:textId="77777777" w:rsidR="00014921" w:rsidRDefault="00974781">
      <w:proofErr w:type="spellStart"/>
      <w:r>
        <w:lastRenderedPageBreak/>
        <w:t>Tuy</w:t>
      </w:r>
      <w:proofErr w:type="spellEnd"/>
      <w:r>
        <w:t xml:space="preserve"> </w:t>
      </w:r>
      <w:proofErr w:type="spellStart"/>
      <w:r>
        <w:t>nhiên</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còn</w:t>
      </w:r>
      <w:proofErr w:type="spellEnd"/>
      <w:r>
        <w:t xml:space="preserve"> </w:t>
      </w:r>
      <w:proofErr w:type="spellStart"/>
      <w:r>
        <w:t>lại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mức</w:t>
      </w:r>
      <w:proofErr w:type="spellEnd"/>
      <w:r>
        <w:t xml:space="preserve"> </w:t>
      </w:r>
      <w:proofErr w:type="spellStart"/>
      <w:r>
        <w:t>độ</w:t>
      </w:r>
      <w:proofErr w:type="spellEnd"/>
      <w:r>
        <w:t xml:space="preserve"> DR </w:t>
      </w:r>
      <w:proofErr w:type="spellStart"/>
      <w:r>
        <w:t>nhẹ</w:t>
      </w:r>
      <w:proofErr w:type="spellEnd"/>
      <w:r>
        <w:t xml:space="preserve"> </w:t>
      </w:r>
      <w:proofErr w:type="spellStart"/>
      <w:r>
        <w:t>đến</w:t>
      </w:r>
      <w:proofErr w:type="spellEnd"/>
      <w:r>
        <w:t xml:space="preserve"> </w:t>
      </w:r>
      <w:proofErr w:type="spellStart"/>
      <w:r>
        <w:t>nặng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hơn</w:t>
      </w:r>
      <w:proofErr w:type="spellEnd"/>
      <w:r>
        <w:t>:</w:t>
      </w:r>
    </w:p>
    <w:p w14:paraId="48472E62" w14:textId="77777777" w:rsidR="00014921" w:rsidRDefault="00974781">
      <w:proofErr w:type="spellStart"/>
      <w:r>
        <w:t>Lớp</w:t>
      </w:r>
      <w:proofErr w:type="spellEnd"/>
      <w:r>
        <w:t xml:space="preserve"> "1 - </w:t>
      </w:r>
      <w:proofErr w:type="spellStart"/>
      <w:r>
        <w:t>Nhẹ</w:t>
      </w:r>
      <w:proofErr w:type="spellEnd"/>
      <w:r>
        <w:t xml:space="preserve">" </w:t>
      </w:r>
      <w:proofErr w:type="spellStart"/>
      <w:r>
        <w:t>chỉ</w:t>
      </w:r>
      <w:proofErr w:type="spellEnd"/>
      <w:r>
        <w:t xml:space="preserve"> </w:t>
      </w:r>
      <w:proofErr w:type="spellStart"/>
      <w:r>
        <w:t>có</w:t>
      </w:r>
      <w:proofErr w:type="spellEnd"/>
      <w:r>
        <w:t xml:space="preserve"> 25 </w:t>
      </w:r>
      <w:proofErr w:type="spellStart"/>
      <w:r>
        <w:t>mẫu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có</w:t>
      </w:r>
      <w:proofErr w:type="spellEnd"/>
      <w:r>
        <w:t xml:space="preserve"> </w:t>
      </w:r>
      <w:proofErr w:type="spellStart"/>
      <w:r>
        <w:t>đến</w:t>
      </w:r>
      <w:proofErr w:type="spellEnd"/>
      <w:r>
        <w:t xml:space="preserve"> 44 </w:t>
      </w:r>
      <w:proofErr w:type="spellStart"/>
      <w:r>
        <w:t>mẫu</w:t>
      </w:r>
      <w:proofErr w:type="spellEnd"/>
      <w:r>
        <w:t xml:space="preserve"> </w:t>
      </w:r>
      <w:proofErr w:type="spellStart"/>
      <w:r>
        <w:t>bị</w:t>
      </w:r>
      <w:proofErr w:type="spellEnd"/>
      <w:r>
        <w:t xml:space="preserve"> </w:t>
      </w:r>
      <w:proofErr w:type="spellStart"/>
      <w:r>
        <w:t>nhầm</w:t>
      </w:r>
      <w:proofErr w:type="spellEnd"/>
      <w:r>
        <w:t xml:space="preserve"> sang </w:t>
      </w:r>
      <w:proofErr w:type="spellStart"/>
      <w:r>
        <w:t>lớp</w:t>
      </w:r>
      <w:proofErr w:type="spellEnd"/>
      <w:r>
        <w:t xml:space="preserve"> "2 - </w:t>
      </w:r>
      <w:proofErr w:type="spellStart"/>
      <w:r>
        <w:t>Trung</w:t>
      </w:r>
      <w:proofErr w:type="spellEnd"/>
      <w:r>
        <w:t xml:space="preserve"> </w:t>
      </w:r>
      <w:proofErr w:type="spellStart"/>
      <w:r>
        <w:t>bình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giữa</w:t>
      </w:r>
      <w:proofErr w:type="spellEnd"/>
      <w:r>
        <w:t xml:space="preserve"> </w:t>
      </w:r>
      <w:proofErr w:type="spellStart"/>
      <w:r>
        <w:t>hai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này</w:t>
      </w:r>
      <w:proofErr w:type="spellEnd"/>
      <w:r>
        <w:t>.</w:t>
      </w:r>
    </w:p>
    <w:p w14:paraId="6DCB4462" w14:textId="77777777" w:rsidR="00014921" w:rsidRDefault="00974781">
      <w:proofErr w:type="spellStart"/>
      <w:r>
        <w:t>Lớp</w:t>
      </w:r>
      <w:proofErr w:type="spellEnd"/>
      <w:r>
        <w:t xml:space="preserve"> "2 - </w:t>
      </w:r>
      <w:proofErr w:type="spellStart"/>
      <w:r>
        <w:t>Trung</w:t>
      </w:r>
      <w:proofErr w:type="spellEnd"/>
      <w:r>
        <w:t xml:space="preserve"> </w:t>
      </w:r>
      <w:proofErr w:type="spellStart"/>
      <w:r>
        <w:t>bình</w:t>
      </w:r>
      <w:proofErr w:type="spellEnd"/>
      <w:r>
        <w:t xml:space="preserve">" </w:t>
      </w:r>
      <w:proofErr w:type="spellStart"/>
      <w:r>
        <w:t>vẫn</w:t>
      </w:r>
      <w:proofErr w:type="spellEnd"/>
      <w:r>
        <w:t xml:space="preserve"> </w:t>
      </w:r>
      <w:proofErr w:type="spellStart"/>
      <w:r>
        <w:t>là</w:t>
      </w:r>
      <w:proofErr w:type="spellEnd"/>
      <w:r>
        <w:t xml:space="preserve"> </w:t>
      </w:r>
      <w:proofErr w:type="spellStart"/>
      <w:r>
        <w:t>lớp</w:t>
      </w:r>
      <w:proofErr w:type="spellEnd"/>
      <w:r>
        <w:t xml:space="preserve">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khá</w:t>
      </w:r>
      <w:proofErr w:type="spellEnd"/>
      <w:r>
        <w:t xml:space="preserve"> </w:t>
      </w:r>
      <w:proofErr w:type="spellStart"/>
      <w:r>
        <w:t>tốt</w:t>
      </w:r>
      <w:proofErr w:type="spellEnd"/>
      <w:r>
        <w:t xml:space="preserve">, </w:t>
      </w:r>
      <w:proofErr w:type="spellStart"/>
      <w:r>
        <w:t>với</w:t>
      </w:r>
      <w:proofErr w:type="spellEnd"/>
      <w:r>
        <w:t xml:space="preserve"> 190 </w:t>
      </w:r>
      <w:proofErr w:type="spellStart"/>
      <w:r>
        <w:t>mẫu</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đúng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lẫn</w:t>
      </w:r>
      <w:proofErr w:type="spellEnd"/>
      <w:r>
        <w:t xml:space="preserve"> sang </w:t>
      </w:r>
      <w:proofErr w:type="spellStart"/>
      <w:r>
        <w:t>các</w:t>
      </w:r>
      <w:proofErr w:type="spellEnd"/>
      <w:r>
        <w:t xml:space="preserve"> </w:t>
      </w:r>
      <w:proofErr w:type="spellStart"/>
      <w:r>
        <w:t>lớ</w:t>
      </w:r>
      <w:r>
        <w:t>p</w:t>
      </w:r>
      <w:proofErr w:type="spellEnd"/>
      <w:r>
        <w:t xml:space="preserve"> </w:t>
      </w:r>
      <w:proofErr w:type="spellStart"/>
      <w:r>
        <w:t>lân</w:t>
      </w:r>
      <w:proofErr w:type="spellEnd"/>
      <w:r>
        <w:t xml:space="preserve"> </w:t>
      </w:r>
      <w:proofErr w:type="spellStart"/>
      <w:r>
        <w:t>cận</w:t>
      </w:r>
      <w:proofErr w:type="spellEnd"/>
      <w:r>
        <w:t xml:space="preserve"> </w:t>
      </w:r>
      <w:proofErr w:type="spellStart"/>
      <w:r>
        <w:t>như</w:t>
      </w:r>
      <w:proofErr w:type="spellEnd"/>
      <w:r>
        <w:t xml:space="preserve"> </w:t>
      </w:r>
      <w:proofErr w:type="spellStart"/>
      <w:r>
        <w:t>lớp</w:t>
      </w:r>
      <w:proofErr w:type="spellEnd"/>
      <w:r>
        <w:t xml:space="preserve"> 1, 3 </w:t>
      </w:r>
      <w:proofErr w:type="spellStart"/>
      <w:r>
        <w:t>và</w:t>
      </w:r>
      <w:proofErr w:type="spellEnd"/>
      <w:r>
        <w:t xml:space="preserve"> 4.</w:t>
      </w:r>
    </w:p>
    <w:p w14:paraId="2A0B5B30" w14:textId="77777777" w:rsidR="00014921" w:rsidRDefault="00974781">
      <w:proofErr w:type="spellStart"/>
      <w:r>
        <w:t>Lớp</w:t>
      </w:r>
      <w:proofErr w:type="spellEnd"/>
      <w:r>
        <w:t xml:space="preserve"> "3 - </w:t>
      </w:r>
      <w:proofErr w:type="spellStart"/>
      <w:r>
        <w:t>Nặng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chỉ</w:t>
      </w:r>
      <w:proofErr w:type="spellEnd"/>
      <w:r>
        <w:t xml:space="preserve"> 10 </w:t>
      </w:r>
      <w:proofErr w:type="spellStart"/>
      <w:r>
        <w:t>mẫu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mẫu</w:t>
      </w:r>
      <w:proofErr w:type="spellEnd"/>
      <w:r>
        <w:t xml:space="preserve"> </w:t>
      </w:r>
      <w:proofErr w:type="spellStart"/>
      <w:r>
        <w:t>còn</w:t>
      </w:r>
      <w:proofErr w:type="spellEnd"/>
      <w:r>
        <w:t xml:space="preserve"> </w:t>
      </w:r>
      <w:proofErr w:type="spellStart"/>
      <w:r>
        <w:t>lại</w:t>
      </w:r>
      <w:proofErr w:type="spellEnd"/>
      <w:r>
        <w:t xml:space="preserve"> </w:t>
      </w:r>
      <w:proofErr w:type="spellStart"/>
      <w:r>
        <w:t>bị</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nhầm</w:t>
      </w:r>
      <w:proofErr w:type="spellEnd"/>
      <w:r>
        <w:t xml:space="preserve"> sang </w:t>
      </w:r>
      <w:proofErr w:type="spellStart"/>
      <w:r>
        <w:t>lớp</w:t>
      </w:r>
      <w:proofErr w:type="spellEnd"/>
      <w:r>
        <w:t xml:space="preserve"> "2 - </w:t>
      </w:r>
      <w:proofErr w:type="spellStart"/>
      <w:r>
        <w:t>Trung</w:t>
      </w:r>
      <w:proofErr w:type="spellEnd"/>
      <w:r>
        <w:t xml:space="preserve"> </w:t>
      </w:r>
      <w:proofErr w:type="spellStart"/>
      <w:r>
        <w:t>bình</w:t>
      </w:r>
      <w:proofErr w:type="spellEnd"/>
      <w:r>
        <w:t xml:space="preserve">" (19 </w:t>
      </w:r>
      <w:proofErr w:type="spellStart"/>
      <w:r>
        <w:t>mẫu</w:t>
      </w:r>
      <w:proofErr w:type="spellEnd"/>
      <w:r>
        <w:t xml:space="preserve">) </w:t>
      </w:r>
      <w:proofErr w:type="spellStart"/>
      <w:r>
        <w:t>hoặc</w:t>
      </w:r>
      <w:proofErr w:type="spellEnd"/>
      <w:r>
        <w:t xml:space="preserve"> "4 - </w:t>
      </w:r>
      <w:proofErr w:type="spellStart"/>
      <w:r>
        <w:t>Tăng</w:t>
      </w:r>
      <w:proofErr w:type="spellEnd"/>
      <w:r>
        <w:t xml:space="preserve"> </w:t>
      </w:r>
      <w:proofErr w:type="spellStart"/>
      <w:r>
        <w:t>sinh</w:t>
      </w:r>
      <w:proofErr w:type="spellEnd"/>
      <w:r>
        <w:t xml:space="preserve">" (9 </w:t>
      </w:r>
      <w:proofErr w:type="spellStart"/>
      <w:r>
        <w:t>mẫu</w:t>
      </w:r>
      <w:proofErr w:type="spellEnd"/>
      <w:r>
        <w:t>).</w:t>
      </w:r>
    </w:p>
    <w:p w14:paraId="10B61662" w14:textId="77777777" w:rsidR="00014921" w:rsidRDefault="00974781">
      <w:proofErr w:type="spellStart"/>
      <w:r>
        <w:t>Đáng</w:t>
      </w:r>
      <w:proofErr w:type="spellEnd"/>
      <w:r>
        <w:t xml:space="preserve"> </w:t>
      </w:r>
      <w:proofErr w:type="spellStart"/>
      <w:r>
        <w:t>chú</w:t>
      </w:r>
      <w:proofErr w:type="spellEnd"/>
      <w:r>
        <w:t xml:space="preserve"> ý, </w:t>
      </w:r>
      <w:proofErr w:type="spellStart"/>
      <w:r>
        <w:t>lớp</w:t>
      </w:r>
      <w:proofErr w:type="spellEnd"/>
      <w:r>
        <w:t xml:space="preserve"> "4 - DR </w:t>
      </w:r>
      <w:proofErr w:type="spellStart"/>
      <w:r>
        <w:t>tăng</w:t>
      </w:r>
      <w:proofErr w:type="spellEnd"/>
      <w:r>
        <w:t xml:space="preserve"> </w:t>
      </w:r>
      <w:proofErr w:type="spellStart"/>
      <w:r>
        <w:t>s</w:t>
      </w:r>
      <w:r>
        <w:t>inh</w:t>
      </w:r>
      <w:proofErr w:type="spellEnd"/>
      <w:r>
        <w:t xml:space="preserve">" </w:t>
      </w:r>
      <w:proofErr w:type="spellStart"/>
      <w:r>
        <w:t>bị</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khá</w:t>
      </w:r>
      <w:proofErr w:type="spellEnd"/>
      <w:r>
        <w:t xml:space="preserve"> </w:t>
      </w:r>
      <w:proofErr w:type="spellStart"/>
      <w:r>
        <w:t>nhiều</w:t>
      </w:r>
      <w:proofErr w:type="spellEnd"/>
      <w:r>
        <w:t xml:space="preserve"> </w:t>
      </w:r>
      <w:proofErr w:type="spellStart"/>
      <w:r>
        <w:t>với</w:t>
      </w:r>
      <w:proofErr w:type="spellEnd"/>
      <w:r>
        <w:t xml:space="preserve"> </w:t>
      </w:r>
      <w:proofErr w:type="spellStart"/>
      <w:r>
        <w:t>lớp</w:t>
      </w:r>
      <w:proofErr w:type="spellEnd"/>
      <w:r>
        <w:t xml:space="preserve"> "2 - </w:t>
      </w:r>
      <w:proofErr w:type="spellStart"/>
      <w:r>
        <w:t>Trung</w:t>
      </w:r>
      <w:proofErr w:type="spellEnd"/>
      <w:r>
        <w:t xml:space="preserve"> </w:t>
      </w:r>
      <w:proofErr w:type="spellStart"/>
      <w:r>
        <w:t>bình</w:t>
      </w:r>
      <w:proofErr w:type="spellEnd"/>
      <w:r>
        <w:t xml:space="preserve">", </w:t>
      </w:r>
      <w:proofErr w:type="spellStart"/>
      <w:r>
        <w:t>khi</w:t>
      </w:r>
      <w:proofErr w:type="spellEnd"/>
      <w:r>
        <w:t xml:space="preserve"> </w:t>
      </w:r>
      <w:proofErr w:type="spellStart"/>
      <w:r>
        <w:t>có</w:t>
      </w:r>
      <w:proofErr w:type="spellEnd"/>
      <w:r>
        <w:t xml:space="preserve"> </w:t>
      </w:r>
      <w:proofErr w:type="spellStart"/>
      <w:r>
        <w:t>tới</w:t>
      </w:r>
      <w:proofErr w:type="spellEnd"/>
      <w:r>
        <w:t xml:space="preserve"> 29 </w:t>
      </w:r>
      <w:proofErr w:type="spellStart"/>
      <w:r>
        <w:t>mẫu</w:t>
      </w:r>
      <w:proofErr w:type="spellEnd"/>
      <w:r>
        <w:t xml:space="preserve"> </w:t>
      </w:r>
      <w:proofErr w:type="spellStart"/>
      <w:r>
        <w:t>bị</w:t>
      </w:r>
      <w:proofErr w:type="spellEnd"/>
      <w:r>
        <w:t xml:space="preserve"> </w:t>
      </w:r>
      <w:proofErr w:type="spellStart"/>
      <w:r>
        <w:t>sai</w:t>
      </w:r>
      <w:proofErr w:type="spellEnd"/>
      <w:r>
        <w:t xml:space="preserve">, </w:t>
      </w:r>
      <w:proofErr w:type="spellStart"/>
      <w:r>
        <w:t>chỉ</w:t>
      </w:r>
      <w:proofErr w:type="spellEnd"/>
      <w:r>
        <w:t xml:space="preserve"> </w:t>
      </w:r>
      <w:proofErr w:type="spellStart"/>
      <w:r>
        <w:t>có</w:t>
      </w:r>
      <w:proofErr w:type="spellEnd"/>
      <w:r>
        <w:t xml:space="preserve"> 23 </w:t>
      </w:r>
      <w:proofErr w:type="spellStart"/>
      <w:r>
        <w:t>mẫu</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nặng</w:t>
      </w:r>
      <w:proofErr w:type="spellEnd"/>
      <w:r>
        <w:t>.</w:t>
      </w:r>
    </w:p>
    <w:p w14:paraId="34856E31" w14:textId="77777777" w:rsidR="00014921" w:rsidRDefault="00974781">
      <w:proofErr w:type="spellStart"/>
      <w:r>
        <w:t>Nhìn</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không</w:t>
      </w:r>
      <w:proofErr w:type="spellEnd"/>
      <w:r>
        <w:t xml:space="preserve"> </w:t>
      </w:r>
      <w:proofErr w:type="spellStart"/>
      <w:r>
        <w:t>mắc</w:t>
      </w:r>
      <w:proofErr w:type="spellEnd"/>
      <w:r>
        <w:t xml:space="preserve"> DR (</w:t>
      </w:r>
      <w:proofErr w:type="spellStart"/>
      <w:r>
        <w:t>lớp</w:t>
      </w:r>
      <w:proofErr w:type="spellEnd"/>
      <w:r>
        <w:t xml:space="preserve"> 0), </w:t>
      </w:r>
      <w:proofErr w:type="spellStart"/>
      <w:r>
        <w:t>nhưng</w:t>
      </w:r>
      <w:proofErr w:type="spellEnd"/>
      <w:r>
        <w:t xml:space="preserve"> </w:t>
      </w:r>
      <w:proofErr w:type="spellStart"/>
      <w:r>
        <w:t>vẫn</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từ</w:t>
      </w:r>
      <w:proofErr w:type="spellEnd"/>
      <w:r>
        <w:t xml:space="preserve"> </w:t>
      </w:r>
      <w:proofErr w:type="spellStart"/>
      <w:r>
        <w:t>nhẹ</w:t>
      </w:r>
      <w:proofErr w:type="spellEnd"/>
      <w:r>
        <w:t xml:space="preserve"> </w:t>
      </w:r>
      <w:proofErr w:type="spellStart"/>
      <w:r>
        <w:t>đến</w:t>
      </w:r>
      <w:proofErr w:type="spellEnd"/>
      <w:r>
        <w:t xml:space="preserve"> </w:t>
      </w:r>
      <w:proofErr w:type="spellStart"/>
      <w:r>
        <w:t>nặng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liền</w:t>
      </w:r>
      <w:proofErr w:type="spellEnd"/>
      <w:r>
        <w:t xml:space="preserve"> </w:t>
      </w:r>
      <w:proofErr w:type="spellStart"/>
      <w:r>
        <w:t>kề</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hoặc</w:t>
      </w:r>
      <w:proofErr w:type="spellEnd"/>
      <w:r>
        <w:t xml:space="preserve"> do </w:t>
      </w:r>
      <w:proofErr w:type="spellStart"/>
      <w:r>
        <w:t>phân</w:t>
      </w:r>
      <w:proofErr w:type="spellEnd"/>
      <w:r>
        <w:t xml:space="preserve"> </w:t>
      </w:r>
      <w:proofErr w:type="spellStart"/>
      <w:r>
        <w:t>bố</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đều</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p w14:paraId="7DE1174D" w14:textId="77777777" w:rsidR="00014921" w:rsidRDefault="00014921">
      <w:pPr>
        <w:rPr>
          <w:lang w:val="vi-VN"/>
        </w:rPr>
      </w:pPr>
    </w:p>
    <w:p w14:paraId="3F47EC72" w14:textId="77777777" w:rsidR="00014921" w:rsidRDefault="00014921">
      <w:pPr>
        <w:rPr>
          <w:lang w:val="vi-VN"/>
        </w:rPr>
      </w:pPr>
    </w:p>
    <w:p w14:paraId="4546947A" w14:textId="2EB68C31" w:rsidR="00014921" w:rsidRDefault="00014921">
      <w:pPr>
        <w:rPr>
          <w:lang w:val="vi-VN"/>
        </w:rPr>
      </w:pPr>
    </w:p>
    <w:p w14:paraId="2C2D0660" w14:textId="565A4ACB" w:rsidR="00A3656F" w:rsidRDefault="00A3656F">
      <w:pPr>
        <w:rPr>
          <w:lang w:val="vi-VN"/>
        </w:rPr>
      </w:pPr>
    </w:p>
    <w:p w14:paraId="60F4373E" w14:textId="53CEABE8" w:rsidR="00A3656F" w:rsidRDefault="00A3656F">
      <w:pPr>
        <w:rPr>
          <w:lang w:val="vi-VN"/>
        </w:rPr>
      </w:pPr>
    </w:p>
    <w:p w14:paraId="3AA5CE48" w14:textId="3EFAE3A4" w:rsidR="00A3656F" w:rsidRDefault="00A3656F">
      <w:pPr>
        <w:rPr>
          <w:lang w:val="vi-VN"/>
        </w:rPr>
      </w:pPr>
    </w:p>
    <w:p w14:paraId="39FBD582" w14:textId="7A6AF156" w:rsidR="00A3656F" w:rsidRDefault="00A3656F">
      <w:pPr>
        <w:rPr>
          <w:lang w:val="vi-VN"/>
        </w:rPr>
      </w:pPr>
    </w:p>
    <w:p w14:paraId="73B96C9F" w14:textId="566A635B" w:rsidR="00A3656F" w:rsidRDefault="00A3656F">
      <w:pPr>
        <w:rPr>
          <w:lang w:val="vi-VN"/>
        </w:rPr>
      </w:pPr>
    </w:p>
    <w:p w14:paraId="4A727BD7" w14:textId="61206495" w:rsidR="00A3656F" w:rsidRDefault="00A3656F">
      <w:pPr>
        <w:rPr>
          <w:lang w:val="vi-VN"/>
        </w:rPr>
      </w:pPr>
    </w:p>
    <w:p w14:paraId="32BFA496" w14:textId="24954333" w:rsidR="00A3656F" w:rsidRDefault="00A3656F">
      <w:pPr>
        <w:rPr>
          <w:lang w:val="vi-VN"/>
        </w:rPr>
      </w:pPr>
    </w:p>
    <w:p w14:paraId="0D3FBE84" w14:textId="4DAC4898" w:rsidR="00A3656F" w:rsidRDefault="00A3656F">
      <w:pPr>
        <w:rPr>
          <w:lang w:val="vi-VN"/>
        </w:rPr>
      </w:pPr>
    </w:p>
    <w:p w14:paraId="6569BAE6" w14:textId="30C8A701" w:rsidR="00A3656F" w:rsidRDefault="00A3656F">
      <w:pPr>
        <w:rPr>
          <w:lang w:val="vi-VN"/>
        </w:rPr>
      </w:pPr>
    </w:p>
    <w:p w14:paraId="1CBBAA9B" w14:textId="7511B1FE" w:rsidR="00A3656F" w:rsidRDefault="00A3656F">
      <w:pPr>
        <w:rPr>
          <w:lang w:val="vi-VN"/>
        </w:rPr>
      </w:pPr>
    </w:p>
    <w:p w14:paraId="42E64533" w14:textId="77777777" w:rsidR="00A3656F" w:rsidRDefault="00A3656F">
      <w:pPr>
        <w:rPr>
          <w:lang w:val="vi-VN"/>
        </w:rPr>
      </w:pPr>
    </w:p>
    <w:p w14:paraId="3FBAD59A" w14:textId="77777777" w:rsidR="00014921" w:rsidRDefault="00974781">
      <w:pPr>
        <w:pStyle w:val="Heading1"/>
        <w:numPr>
          <w:ilvl w:val="0"/>
          <w:numId w:val="0"/>
        </w:numPr>
      </w:pPr>
      <w:bookmarkStart w:id="1817" w:name="_Toc29068"/>
      <w:r>
        <w:rPr>
          <w:color w:val="auto"/>
        </w:rPr>
        <w:lastRenderedPageBreak/>
        <w:t>TÀI LIỆU THAM KHẢO</w:t>
      </w:r>
      <w:bookmarkEnd w:id="1817"/>
    </w:p>
    <w:p w14:paraId="4218ED2F" w14:textId="77777777" w:rsidR="00662543" w:rsidRPr="00662543" w:rsidRDefault="00A3656F" w:rsidP="00662543">
      <w:pPr>
        <w:pStyle w:val="Bibliography"/>
      </w:pPr>
      <w:r>
        <w:fldChar w:fldCharType="begin"/>
      </w:r>
      <w:r>
        <w:instrText xml:space="preserve"> ADDIN ZOTERO_BIBL {"uncited":[],"omitted":[],"custom":[]} CSL_BIBLIOGRAPHY </w:instrText>
      </w:r>
      <w:r>
        <w:fldChar w:fldCharType="separate"/>
      </w:r>
      <w:r w:rsidR="00662543" w:rsidRPr="00662543">
        <w:t>[1]</w:t>
      </w:r>
      <w:r w:rsidR="00662543" w:rsidRPr="00662543">
        <w:tab/>
        <w:t xml:space="preserve">B. </w:t>
      </w:r>
      <w:proofErr w:type="spellStart"/>
      <w:r w:rsidR="00662543" w:rsidRPr="00662543">
        <w:t>Deprez</w:t>
      </w:r>
      <w:proofErr w:type="spellEnd"/>
      <w:r w:rsidR="00662543" w:rsidRPr="00662543">
        <w:t xml:space="preserve">, W. Wei, W. Verbeke, B. </w:t>
      </w:r>
      <w:proofErr w:type="spellStart"/>
      <w:r w:rsidR="00662543" w:rsidRPr="00662543">
        <w:t>Baesens</w:t>
      </w:r>
      <w:proofErr w:type="spellEnd"/>
      <w:r w:rsidR="00662543" w:rsidRPr="00662543">
        <w:t xml:space="preserve">, K. Mets, and T. </w:t>
      </w:r>
      <w:proofErr w:type="spellStart"/>
      <w:r w:rsidR="00662543" w:rsidRPr="00662543">
        <w:t>Verdonck</w:t>
      </w:r>
      <w:proofErr w:type="spellEnd"/>
      <w:r w:rsidR="00662543" w:rsidRPr="00662543">
        <w:t xml:space="preserve">, “Advances in Continual Graph Learning for Anti-Money Laundering Systems: A Comprehensive Review,” 2025, </w:t>
      </w:r>
      <w:proofErr w:type="spellStart"/>
      <w:r w:rsidR="00662543" w:rsidRPr="00662543">
        <w:rPr>
          <w:i/>
          <w:iCs/>
        </w:rPr>
        <w:t>arXiv</w:t>
      </w:r>
      <w:proofErr w:type="spellEnd"/>
      <w:r w:rsidR="00662543" w:rsidRPr="00662543">
        <w:t xml:space="preserve">. </w:t>
      </w:r>
      <w:proofErr w:type="spellStart"/>
      <w:r w:rsidR="00662543" w:rsidRPr="00662543">
        <w:t>doi</w:t>
      </w:r>
      <w:proofErr w:type="spellEnd"/>
      <w:r w:rsidR="00662543" w:rsidRPr="00662543">
        <w:t>: 10.48550/ARXIV.2503.24259.</w:t>
      </w:r>
    </w:p>
    <w:p w14:paraId="514FF213" w14:textId="77777777" w:rsidR="00662543" w:rsidRPr="00662543" w:rsidRDefault="00662543" w:rsidP="00662543">
      <w:pPr>
        <w:pStyle w:val="Bibliography"/>
      </w:pPr>
      <w:r w:rsidRPr="00662543">
        <w:t>[2]</w:t>
      </w:r>
      <w:r w:rsidRPr="00662543">
        <w:tab/>
        <w:t xml:space="preserve">M. Di Gennaro, F. </w:t>
      </w:r>
      <w:proofErr w:type="spellStart"/>
      <w:r w:rsidRPr="00662543">
        <w:t>Panebianco</w:t>
      </w:r>
      <w:proofErr w:type="spellEnd"/>
      <w:r w:rsidRPr="00662543">
        <w:t xml:space="preserve">, M. </w:t>
      </w:r>
      <w:proofErr w:type="spellStart"/>
      <w:r w:rsidRPr="00662543">
        <w:t>Pianta</w:t>
      </w:r>
      <w:proofErr w:type="spellEnd"/>
      <w:r w:rsidRPr="00662543">
        <w:t xml:space="preserve">, S. </w:t>
      </w:r>
      <w:proofErr w:type="spellStart"/>
      <w:r w:rsidRPr="00662543">
        <w:t>Zanero</w:t>
      </w:r>
      <w:proofErr w:type="spellEnd"/>
      <w:r w:rsidRPr="00662543">
        <w:t xml:space="preserve">, and M. Carminati, “Amatriciana: Exploiting Temporal GNNs for Robust and Efficient Money Laundering Detection,” 2025, </w:t>
      </w:r>
      <w:proofErr w:type="spellStart"/>
      <w:r w:rsidRPr="00662543">
        <w:rPr>
          <w:i/>
          <w:iCs/>
        </w:rPr>
        <w:t>arXiv</w:t>
      </w:r>
      <w:proofErr w:type="spellEnd"/>
      <w:r w:rsidRPr="00662543">
        <w:t xml:space="preserve">. </w:t>
      </w:r>
      <w:proofErr w:type="spellStart"/>
      <w:r w:rsidRPr="00662543">
        <w:t>doi</w:t>
      </w:r>
      <w:proofErr w:type="spellEnd"/>
      <w:r w:rsidRPr="00662543">
        <w:t>: 10.48550/ARXIV.2506.00654.</w:t>
      </w:r>
    </w:p>
    <w:p w14:paraId="0306A01E" w14:textId="77777777" w:rsidR="00662543" w:rsidRPr="00662543" w:rsidRDefault="00662543" w:rsidP="00662543">
      <w:pPr>
        <w:pStyle w:val="Bibliography"/>
      </w:pPr>
      <w:r w:rsidRPr="00662543">
        <w:t>[3]</w:t>
      </w:r>
      <w:r w:rsidRPr="00662543">
        <w:tab/>
        <w:t xml:space="preserve">F. </w:t>
      </w:r>
      <w:proofErr w:type="spellStart"/>
      <w:r w:rsidRPr="00662543">
        <w:t>Wójcik</w:t>
      </w:r>
      <w:proofErr w:type="spellEnd"/>
      <w:r w:rsidRPr="00662543">
        <w:t xml:space="preserve">, “Money Laundering Detection with Multi-Aggregation Custom Edge GIN,” </w:t>
      </w:r>
      <w:r w:rsidRPr="00662543">
        <w:rPr>
          <w:i/>
          <w:iCs/>
        </w:rPr>
        <w:t>J. Data Sci.</w:t>
      </w:r>
      <w:r w:rsidRPr="00662543">
        <w:t xml:space="preserve">, pp. 1–19, Jan. 2025, </w:t>
      </w:r>
      <w:proofErr w:type="spellStart"/>
      <w:r w:rsidRPr="00662543">
        <w:t>doi</w:t>
      </w:r>
      <w:proofErr w:type="spellEnd"/>
      <w:r w:rsidRPr="00662543">
        <w:t>: 10.6339/25-JDS1190.</w:t>
      </w:r>
    </w:p>
    <w:p w14:paraId="303950E0" w14:textId="77777777" w:rsidR="00662543" w:rsidRPr="00662543" w:rsidRDefault="00662543" w:rsidP="00662543">
      <w:pPr>
        <w:pStyle w:val="Bibliography"/>
      </w:pPr>
      <w:r w:rsidRPr="00662543">
        <w:t>[4]</w:t>
      </w:r>
      <w:r w:rsidRPr="00662543">
        <w:tab/>
        <w:t xml:space="preserve">L. Nguyen, M. Boersma, and E. </w:t>
      </w:r>
      <w:proofErr w:type="spellStart"/>
      <w:r w:rsidRPr="00662543">
        <w:t>Acar</w:t>
      </w:r>
      <w:proofErr w:type="spellEnd"/>
      <w:r w:rsidRPr="00662543">
        <w:t xml:space="preserve">, “Detecting Fraud in Financial Networks: A Semi-Supervised GNN Approach with Granger-Causal Explanations,” 2025, </w:t>
      </w:r>
      <w:proofErr w:type="spellStart"/>
      <w:r w:rsidRPr="00662543">
        <w:rPr>
          <w:i/>
          <w:iCs/>
        </w:rPr>
        <w:t>arXiv</w:t>
      </w:r>
      <w:proofErr w:type="spellEnd"/>
      <w:r w:rsidRPr="00662543">
        <w:t xml:space="preserve">. </w:t>
      </w:r>
      <w:proofErr w:type="spellStart"/>
      <w:r w:rsidRPr="00662543">
        <w:t>doi</w:t>
      </w:r>
      <w:proofErr w:type="spellEnd"/>
      <w:r w:rsidRPr="00662543">
        <w:t>: 10.48550/ARXIV.2507.01980.</w:t>
      </w:r>
    </w:p>
    <w:p w14:paraId="21E08123" w14:textId="77777777" w:rsidR="00662543" w:rsidRPr="00662543" w:rsidRDefault="00662543" w:rsidP="00662543">
      <w:pPr>
        <w:pStyle w:val="Bibliography"/>
      </w:pPr>
      <w:r w:rsidRPr="00662543">
        <w:t>[5]</w:t>
      </w:r>
      <w:r w:rsidRPr="00662543">
        <w:tab/>
        <w:t xml:space="preserve">M. Lu </w:t>
      </w:r>
      <w:r w:rsidRPr="00662543">
        <w:rPr>
          <w:i/>
          <w:iCs/>
        </w:rPr>
        <w:t>et al.</w:t>
      </w:r>
      <w:r w:rsidRPr="00662543">
        <w:t xml:space="preserve">, “BRIGHT -- Graph Neural Networks in Real-Time Fraud Detection,” 2022, </w:t>
      </w:r>
      <w:proofErr w:type="spellStart"/>
      <w:r w:rsidRPr="00662543">
        <w:rPr>
          <w:i/>
          <w:iCs/>
        </w:rPr>
        <w:t>arXiv</w:t>
      </w:r>
      <w:proofErr w:type="spellEnd"/>
      <w:r w:rsidRPr="00662543">
        <w:t xml:space="preserve">. </w:t>
      </w:r>
      <w:proofErr w:type="spellStart"/>
      <w:r w:rsidRPr="00662543">
        <w:t>doi</w:t>
      </w:r>
      <w:proofErr w:type="spellEnd"/>
      <w:r w:rsidRPr="00662543">
        <w:t>: 10.48550/ARXIV.2205.13084.</w:t>
      </w:r>
    </w:p>
    <w:p w14:paraId="3CC6EB70" w14:textId="77777777" w:rsidR="00662543" w:rsidRPr="00662543" w:rsidRDefault="00662543" w:rsidP="00662543">
      <w:pPr>
        <w:pStyle w:val="Bibliography"/>
      </w:pPr>
      <w:r w:rsidRPr="00662543">
        <w:t>[6]</w:t>
      </w:r>
      <w:r w:rsidRPr="00662543">
        <w:tab/>
        <w:t xml:space="preserve">S. Islam, G. Raj Gupta, A. Chakraborty, S. Singh, A. </w:t>
      </w:r>
      <w:proofErr w:type="spellStart"/>
      <w:r w:rsidRPr="00662543">
        <w:t>Soni</w:t>
      </w:r>
      <w:proofErr w:type="spellEnd"/>
      <w:r w:rsidRPr="00662543">
        <w:t xml:space="preserve">, and C. </w:t>
      </w:r>
      <w:proofErr w:type="spellStart"/>
      <w:r w:rsidRPr="00662543">
        <w:t>Patle</w:t>
      </w:r>
      <w:proofErr w:type="spellEnd"/>
      <w:r w:rsidRPr="00662543">
        <w:t xml:space="preserve">, “Detecting Fraudulent Transactions for Different Patterns in Financial Networks Using Layer </w:t>
      </w:r>
      <w:proofErr w:type="spellStart"/>
      <w:r w:rsidRPr="00662543">
        <w:t>Weigthed</w:t>
      </w:r>
      <w:proofErr w:type="spellEnd"/>
      <w:r w:rsidRPr="00662543">
        <w:t xml:space="preserve"> GCN,” </w:t>
      </w:r>
      <w:proofErr w:type="gramStart"/>
      <w:r w:rsidRPr="00662543">
        <w:rPr>
          <w:i/>
          <w:iCs/>
        </w:rPr>
        <w:t>Hum.-</w:t>
      </w:r>
      <w:proofErr w:type="gramEnd"/>
      <w:r w:rsidRPr="00662543">
        <w:rPr>
          <w:i/>
          <w:iCs/>
        </w:rPr>
        <w:t xml:space="preserve">Centric </w:t>
      </w:r>
      <w:proofErr w:type="spellStart"/>
      <w:r w:rsidRPr="00662543">
        <w:rPr>
          <w:i/>
          <w:iCs/>
        </w:rPr>
        <w:t>Intell</w:t>
      </w:r>
      <w:proofErr w:type="spellEnd"/>
      <w:r w:rsidRPr="00662543">
        <w:rPr>
          <w:i/>
          <w:iCs/>
        </w:rPr>
        <w:t>. Syst.</w:t>
      </w:r>
      <w:r w:rsidRPr="00662543">
        <w:t xml:space="preserve">, vol. 5, no. 2, pp. 181–195, Apr. 2025, </w:t>
      </w:r>
      <w:proofErr w:type="spellStart"/>
      <w:r w:rsidRPr="00662543">
        <w:t>doi</w:t>
      </w:r>
      <w:proofErr w:type="spellEnd"/>
      <w:r w:rsidRPr="00662543">
        <w:t>: 10.1007/s44230-025-00097-3.</w:t>
      </w:r>
    </w:p>
    <w:p w14:paraId="36430BB8" w14:textId="77777777" w:rsidR="00662543" w:rsidRPr="00662543" w:rsidRDefault="00662543" w:rsidP="00662543">
      <w:pPr>
        <w:pStyle w:val="Bibliography"/>
      </w:pPr>
      <w:r w:rsidRPr="00662543">
        <w:t>[7]</w:t>
      </w:r>
      <w:r w:rsidRPr="00662543">
        <w:tab/>
        <w:t xml:space="preserve">J. </w:t>
      </w:r>
      <w:proofErr w:type="spellStart"/>
      <w:r w:rsidRPr="00662543">
        <w:t>Blanuša</w:t>
      </w:r>
      <w:proofErr w:type="spellEnd"/>
      <w:r w:rsidRPr="00662543">
        <w:t xml:space="preserve"> </w:t>
      </w:r>
      <w:r w:rsidRPr="00662543">
        <w:rPr>
          <w:i/>
          <w:iCs/>
        </w:rPr>
        <w:t>et al.</w:t>
      </w:r>
      <w:r w:rsidRPr="00662543">
        <w:t xml:space="preserve">, “Graph Feature Preprocessor: Real-time Subgraph-based Feature Extraction for Financial Crime Detection,” in </w:t>
      </w:r>
      <w:r w:rsidRPr="00662543">
        <w:rPr>
          <w:i/>
          <w:iCs/>
        </w:rPr>
        <w:t>Proceedings of the 5th ACM International Conference on AI in Finance</w:t>
      </w:r>
      <w:r w:rsidRPr="00662543">
        <w:t xml:space="preserve">, Brooklyn NY USA: ACM, Nov. 2024, pp. 222–230. </w:t>
      </w:r>
      <w:proofErr w:type="spellStart"/>
      <w:r w:rsidRPr="00662543">
        <w:t>doi</w:t>
      </w:r>
      <w:proofErr w:type="spellEnd"/>
      <w:r w:rsidRPr="00662543">
        <w:t>: 10.1145/3677052.3698674.</w:t>
      </w:r>
    </w:p>
    <w:p w14:paraId="45255820" w14:textId="77777777" w:rsidR="00662543" w:rsidRPr="00662543" w:rsidRDefault="00662543" w:rsidP="00662543">
      <w:pPr>
        <w:pStyle w:val="Bibliography"/>
      </w:pPr>
      <w:r w:rsidRPr="00662543">
        <w:t>[8]</w:t>
      </w:r>
      <w:r w:rsidRPr="00662543">
        <w:tab/>
        <w:t xml:space="preserve">E. Altman, J. </w:t>
      </w:r>
      <w:proofErr w:type="spellStart"/>
      <w:r w:rsidRPr="00662543">
        <w:t>Blanuša</w:t>
      </w:r>
      <w:proofErr w:type="spellEnd"/>
      <w:r w:rsidRPr="00662543">
        <w:t xml:space="preserve">, L. von </w:t>
      </w:r>
      <w:proofErr w:type="spellStart"/>
      <w:r w:rsidRPr="00662543">
        <w:t>Niederhäusern</w:t>
      </w:r>
      <w:proofErr w:type="spellEnd"/>
      <w:r w:rsidRPr="00662543">
        <w:t xml:space="preserve">, B. </w:t>
      </w:r>
      <w:proofErr w:type="spellStart"/>
      <w:r w:rsidRPr="00662543">
        <w:t>Egressy</w:t>
      </w:r>
      <w:proofErr w:type="spellEnd"/>
      <w:r w:rsidRPr="00662543">
        <w:t xml:space="preserve">, A. </w:t>
      </w:r>
      <w:proofErr w:type="spellStart"/>
      <w:r w:rsidRPr="00662543">
        <w:t>Anghel</w:t>
      </w:r>
      <w:proofErr w:type="spellEnd"/>
      <w:r w:rsidRPr="00662543">
        <w:t xml:space="preserve">, and K. </w:t>
      </w:r>
      <w:proofErr w:type="spellStart"/>
      <w:r w:rsidRPr="00662543">
        <w:t>Atasu</w:t>
      </w:r>
      <w:proofErr w:type="spellEnd"/>
      <w:r w:rsidRPr="00662543">
        <w:t xml:space="preserve">, “Realistic Synthetic Financial Transactions for Anti-Money Laundering Models,” 2023, </w:t>
      </w:r>
      <w:proofErr w:type="spellStart"/>
      <w:r w:rsidRPr="00662543">
        <w:rPr>
          <w:i/>
          <w:iCs/>
        </w:rPr>
        <w:t>arXiv</w:t>
      </w:r>
      <w:proofErr w:type="spellEnd"/>
      <w:r w:rsidRPr="00662543">
        <w:t xml:space="preserve">. </w:t>
      </w:r>
      <w:proofErr w:type="spellStart"/>
      <w:r w:rsidRPr="00662543">
        <w:t>doi</w:t>
      </w:r>
      <w:proofErr w:type="spellEnd"/>
      <w:r w:rsidRPr="00662543">
        <w:t>: 10.48550/ARXIV.2306.16424.</w:t>
      </w:r>
    </w:p>
    <w:p w14:paraId="44B2AC00" w14:textId="77777777" w:rsidR="00662543" w:rsidRPr="00662543" w:rsidRDefault="00662543" w:rsidP="00662543">
      <w:pPr>
        <w:pStyle w:val="Bibliography"/>
      </w:pPr>
      <w:r w:rsidRPr="00662543">
        <w:t>[9]</w:t>
      </w:r>
      <w:r w:rsidRPr="00662543">
        <w:tab/>
        <w:t xml:space="preserve">B. </w:t>
      </w:r>
      <w:proofErr w:type="spellStart"/>
      <w:r w:rsidRPr="00662543">
        <w:t>Egressy</w:t>
      </w:r>
      <w:proofErr w:type="spellEnd"/>
      <w:r w:rsidRPr="00662543">
        <w:t xml:space="preserve">, L. von </w:t>
      </w:r>
      <w:proofErr w:type="spellStart"/>
      <w:r w:rsidRPr="00662543">
        <w:t>Niederhäusern</w:t>
      </w:r>
      <w:proofErr w:type="spellEnd"/>
      <w:r w:rsidRPr="00662543">
        <w:t xml:space="preserve">, J. </w:t>
      </w:r>
      <w:proofErr w:type="spellStart"/>
      <w:r w:rsidRPr="00662543">
        <w:t>Blanusa</w:t>
      </w:r>
      <w:proofErr w:type="spellEnd"/>
      <w:r w:rsidRPr="00662543">
        <w:t xml:space="preserve">, E. Altman, R. </w:t>
      </w:r>
      <w:proofErr w:type="spellStart"/>
      <w:r w:rsidRPr="00662543">
        <w:t>Wattenhofer</w:t>
      </w:r>
      <w:proofErr w:type="spellEnd"/>
      <w:r w:rsidRPr="00662543">
        <w:t xml:space="preserve">, and K. </w:t>
      </w:r>
      <w:proofErr w:type="spellStart"/>
      <w:r w:rsidRPr="00662543">
        <w:t>Atasu</w:t>
      </w:r>
      <w:proofErr w:type="spellEnd"/>
      <w:r w:rsidRPr="00662543">
        <w:t xml:space="preserve">, “Provably Powerful Graph Neural Networks for Directed Multigraphs,” 2023, </w:t>
      </w:r>
      <w:proofErr w:type="spellStart"/>
      <w:r w:rsidRPr="00662543">
        <w:rPr>
          <w:i/>
          <w:iCs/>
        </w:rPr>
        <w:t>arXiv</w:t>
      </w:r>
      <w:proofErr w:type="spellEnd"/>
      <w:r w:rsidRPr="00662543">
        <w:t xml:space="preserve">. </w:t>
      </w:r>
      <w:proofErr w:type="spellStart"/>
      <w:r w:rsidRPr="00662543">
        <w:t>doi</w:t>
      </w:r>
      <w:proofErr w:type="spellEnd"/>
      <w:r w:rsidRPr="00662543">
        <w:t>: 10.48550/ARXIV.2306.11586.</w:t>
      </w:r>
    </w:p>
    <w:p w14:paraId="7DA14125" w14:textId="15990E44" w:rsidR="003D7A98" w:rsidRDefault="00A3656F" w:rsidP="003D7A98">
      <w:pPr>
        <w:pStyle w:val="EndNoteBibliographyTitle"/>
        <w:jc w:val="left"/>
      </w:pPr>
      <w:r>
        <w:fldChar w:fldCharType="end"/>
      </w:r>
    </w:p>
    <w:p w14:paraId="2C87BB19" w14:textId="13AD576F" w:rsidR="00014921" w:rsidRDefault="00014921">
      <w:pPr>
        <w:pStyle w:val="EndNoteBibliographyTitle"/>
        <w:ind w:firstLine="0"/>
        <w:jc w:val="left"/>
      </w:pPr>
    </w:p>
    <w:sectPr w:rsidR="00014921">
      <w:footerReference w:type="default" r:id="rId47"/>
      <w:pgSz w:w="11907" w:h="16840"/>
      <w:pgMar w:top="1134" w:right="1134" w:bottom="1134" w:left="1418"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74841" w14:textId="77777777" w:rsidR="00974781" w:rsidRDefault="00974781">
      <w:pPr>
        <w:spacing w:line="240" w:lineRule="auto"/>
      </w:pPr>
      <w:r>
        <w:separator/>
      </w:r>
    </w:p>
  </w:endnote>
  <w:endnote w:type="continuationSeparator" w:id="0">
    <w:p w14:paraId="02F0A11B" w14:textId="77777777" w:rsidR="00974781" w:rsidRDefault="009747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default"/>
    <w:sig w:usb0="00000000" w:usb1="00000000"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auto"/>
    <w:pitch w:val="default"/>
    <w:sig w:usb0="E4002EFF" w:usb1="C200247B" w:usb2="00000009" w:usb3="00000000" w:csb0="200001FF" w:csb1="00000000"/>
  </w:font>
  <w:font w:name="DengXian Light">
    <w:charset w:val="00"/>
    <w:family w:val="auto"/>
    <w:pitch w:val="default"/>
  </w:font>
  <w:font w:name=".VnCentury Schoolbook">
    <w:altName w:val="Segoe Print"/>
    <w:charset w:val="00"/>
    <w:family w:val="swiss"/>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DengXian">
    <w:altName w:val="等线"/>
    <w:panose1 w:val="02010600030101010101"/>
    <w:charset w:val="00"/>
    <w:family w:val="auto"/>
    <w:pitch w:val="default"/>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MS Mincho">
    <w:altName w:val="ＭＳ 明朝"/>
    <w:panose1 w:val="02020609040205080304"/>
    <w:charset w:val="80"/>
    <w:family w:val="roman"/>
    <w:pitch w:val="default"/>
    <w:sig w:usb0="00000000" w:usb1="00000000" w:usb2="00000010" w:usb3="00000000" w:csb0="00020000" w:csb1="00000000"/>
  </w:font>
  <w:font w:name="Courier">
    <w:panose1 w:val="02070409020205020404"/>
    <w:charset w:val="4D"/>
    <w:family w:val="modern"/>
    <w:pitch w:val="default"/>
    <w:sig w:usb0="00000000" w:usb1="00000000" w:usb2="00000000" w:usb3="00000000" w:csb0="00000001" w:csb1="00000000"/>
  </w:font>
  <w:font w:name="TimesNewRomanPSMT">
    <w:altName w:val="MS Gothic"/>
    <w:charset w:val="00"/>
    <w:family w:val="roman"/>
    <w:pitch w:val="default"/>
  </w:font>
  <w:font w:name="TimesNewRomanPS-BoldMT">
    <w:altName w:val="Segoe Print"/>
    <w:charset w:val="00"/>
    <w:family w:val="auto"/>
    <w:pitch w:val="default"/>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4E681" w14:textId="77777777" w:rsidR="00014921" w:rsidRDefault="00974781">
    <w:pPr>
      <w:ind w:firstLine="0"/>
      <w:jc w:val="center"/>
      <w:rPr>
        <w:sz w:val="22"/>
        <w:szCs w:val="22"/>
      </w:rPr>
    </w:pPr>
    <w:r>
      <w:rPr>
        <w:sz w:val="22"/>
        <w:szCs w:val="22"/>
      </w:rPr>
      <w:fldChar w:fldCharType="begin"/>
    </w:r>
    <w:r>
      <w:rPr>
        <w:sz w:val="22"/>
        <w:szCs w:val="22"/>
      </w:rPr>
      <w:instrText xml:space="preserve"> PAGE   \* MERGEFORMAT </w:instrText>
    </w:r>
    <w:r>
      <w:rPr>
        <w:sz w:val="22"/>
        <w:szCs w:val="22"/>
      </w:rPr>
      <w:fldChar w:fldCharType="separate"/>
    </w:r>
    <w:proofErr w:type="spellStart"/>
    <w:r>
      <w:rPr>
        <w:sz w:val="22"/>
        <w:szCs w:val="22"/>
      </w:rPr>
      <w:t>i</w:t>
    </w:r>
    <w:proofErr w:type="spellEnd"/>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10030" w14:textId="77777777" w:rsidR="00014921" w:rsidRDefault="00974781">
    <w:pPr>
      <w:ind w:firstLine="0"/>
      <w:jc w:val="center"/>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5E4CB" w14:textId="77777777" w:rsidR="00974781" w:rsidRDefault="00974781">
      <w:pPr>
        <w:spacing w:before="0"/>
      </w:pPr>
      <w:r>
        <w:separator/>
      </w:r>
    </w:p>
  </w:footnote>
  <w:footnote w:type="continuationSeparator" w:id="0">
    <w:p w14:paraId="1EAEF169" w14:textId="77777777" w:rsidR="00974781" w:rsidRDefault="00974781">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EBD0B9"/>
    <w:multiLevelType w:val="multilevel"/>
    <w:tmpl w:val="97EBD0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1800"/>
        </w:tabs>
        <w:ind w:left="18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1" w15:restartNumberingAfterBreak="0">
    <w:nsid w:val="0BC948D1"/>
    <w:multiLevelType w:val="multilevel"/>
    <w:tmpl w:val="0BC948D1"/>
    <w:lvl w:ilvl="0">
      <w:start w:val="1"/>
      <w:numFmt w:val="decimal"/>
      <w:pStyle w:val="Chng"/>
      <w:lvlText w:val="CHƯƠNG %1:"/>
      <w:lvlJc w:val="left"/>
      <w:pPr>
        <w:ind w:left="720" w:hanging="360"/>
      </w:pPr>
      <w:rPr>
        <w:rFonts w:hint="default"/>
      </w:rPr>
    </w:lvl>
    <w:lvl w:ilvl="1">
      <w:start w:val="1"/>
      <w:numFmt w:val="lowerLetter"/>
      <w:pStyle w:val="cap2"/>
      <w:lvlText w:val="%2."/>
      <w:lvlJc w:val="left"/>
      <w:pPr>
        <w:ind w:left="1440" w:hanging="360"/>
      </w:pPr>
    </w:lvl>
    <w:lvl w:ilvl="2">
      <w:start w:val="1"/>
      <w:numFmt w:val="lowerRoman"/>
      <w:pStyle w:val="cap3"/>
      <w:lvlText w:val="%3."/>
      <w:lvlJc w:val="right"/>
      <w:pPr>
        <w:ind w:left="2160" w:hanging="180"/>
      </w:pPr>
    </w:lvl>
    <w:lvl w:ilvl="3">
      <w:start w:val="1"/>
      <w:numFmt w:val="decimal"/>
      <w:pStyle w:val="cap4"/>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2324EDF"/>
    <w:multiLevelType w:val="multilevel"/>
    <w:tmpl w:val="12324EDF"/>
    <w:lvl w:ilvl="0">
      <w:start w:val="1"/>
      <w:numFmt w:val="decimal"/>
      <w:pStyle w:val="Figure"/>
      <w:lvlText w:val="Hình %1."/>
      <w:lvlJc w:val="left"/>
      <w:pPr>
        <w:ind w:left="4188" w:hanging="360"/>
      </w:pPr>
      <w:rPr>
        <w:rFonts w:ascii="Times New Roman Bold" w:hAnsi="Times New Roman Bold" w:hint="default"/>
        <w:b w:val="0"/>
        <w:bCs w:val="0"/>
        <w:i w:val="0"/>
        <w:iCs w:val="0"/>
        <w:sz w:val="18"/>
        <w:szCs w:val="18"/>
      </w:rPr>
    </w:lvl>
    <w:lvl w:ilvl="1">
      <w:start w:val="1"/>
      <w:numFmt w:val="lowerLetter"/>
      <w:lvlText w:val="%2."/>
      <w:lvlJc w:val="left"/>
      <w:pPr>
        <w:ind w:left="5268" w:hanging="360"/>
      </w:pPr>
    </w:lvl>
    <w:lvl w:ilvl="2">
      <w:start w:val="1"/>
      <w:numFmt w:val="lowerRoman"/>
      <w:lvlText w:val="%3."/>
      <w:lvlJc w:val="right"/>
      <w:pPr>
        <w:ind w:left="5988" w:hanging="180"/>
      </w:pPr>
    </w:lvl>
    <w:lvl w:ilvl="3">
      <w:start w:val="1"/>
      <w:numFmt w:val="decimal"/>
      <w:lvlText w:val="%4."/>
      <w:lvlJc w:val="left"/>
      <w:pPr>
        <w:ind w:left="6708" w:hanging="360"/>
      </w:pPr>
    </w:lvl>
    <w:lvl w:ilvl="4">
      <w:start w:val="1"/>
      <w:numFmt w:val="lowerLetter"/>
      <w:lvlText w:val="%5."/>
      <w:lvlJc w:val="left"/>
      <w:pPr>
        <w:ind w:left="7428" w:hanging="360"/>
      </w:pPr>
    </w:lvl>
    <w:lvl w:ilvl="5">
      <w:start w:val="1"/>
      <w:numFmt w:val="lowerRoman"/>
      <w:lvlText w:val="%6."/>
      <w:lvlJc w:val="right"/>
      <w:pPr>
        <w:ind w:left="8148" w:hanging="180"/>
      </w:pPr>
    </w:lvl>
    <w:lvl w:ilvl="6">
      <w:start w:val="1"/>
      <w:numFmt w:val="decimal"/>
      <w:lvlText w:val="%7."/>
      <w:lvlJc w:val="left"/>
      <w:pPr>
        <w:ind w:left="8868" w:hanging="360"/>
      </w:pPr>
    </w:lvl>
    <w:lvl w:ilvl="7">
      <w:start w:val="1"/>
      <w:numFmt w:val="lowerLetter"/>
      <w:lvlText w:val="%8."/>
      <w:lvlJc w:val="left"/>
      <w:pPr>
        <w:ind w:left="9588" w:hanging="360"/>
      </w:pPr>
    </w:lvl>
    <w:lvl w:ilvl="8">
      <w:start w:val="1"/>
      <w:numFmt w:val="lowerRoman"/>
      <w:lvlText w:val="%9."/>
      <w:lvlJc w:val="right"/>
      <w:pPr>
        <w:ind w:left="10308" w:hanging="180"/>
      </w:pPr>
    </w:lvl>
  </w:abstractNum>
  <w:abstractNum w:abstractNumId="13" w15:restartNumberingAfterBreak="0">
    <w:nsid w:val="2ABB79F7"/>
    <w:multiLevelType w:val="multilevel"/>
    <w:tmpl w:val="2ABB79F7"/>
    <w:lvl w:ilvl="0">
      <w:start w:val="1"/>
      <w:numFmt w:val="decimal"/>
      <w:pStyle w:val="Heading1"/>
      <w:lvlText w:val="CHƯƠNG %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36563AE6"/>
    <w:multiLevelType w:val="multilevel"/>
    <w:tmpl w:val="36563AE6"/>
    <w:lvl w:ilvl="0">
      <w:start w:val="1"/>
      <w:numFmt w:val="upperRoman"/>
      <w:lvlText w:val="%1."/>
      <w:lvlJc w:val="left"/>
      <w:pPr>
        <w:ind w:left="720" w:hanging="720"/>
      </w:pPr>
      <w:rPr>
        <w:rFonts w:hint="default"/>
      </w:rPr>
    </w:lvl>
    <w:lvl w:ilvl="1">
      <w:start w:val="7"/>
      <w:numFmt w:val="bullet"/>
      <w:pStyle w:val="Bulletnew"/>
      <w:lvlText w:val="-"/>
      <w:lvlJc w:val="left"/>
      <w:pPr>
        <w:ind w:left="1080" w:hanging="360"/>
      </w:pPr>
      <w:rPr>
        <w:rFonts w:ascii="Times New Roman" w:eastAsia="Times New Roman" w:hAnsi="Times New Roman" w:cs="Times New Roman" w:hint="default"/>
      </w:rPr>
    </w:lvl>
    <w:lvl w:ilvl="2">
      <w:numFmt w:val="bullet"/>
      <w:lvlText w:val="•"/>
      <w:lvlJc w:val="left"/>
      <w:pPr>
        <w:ind w:left="2340" w:hanging="720"/>
      </w:pPr>
      <w:rPr>
        <w:rFonts w:ascii="Times New Roman" w:eastAsia="Times New Roman" w:hAnsi="Times New Roman" w:cs="Times New Roman"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B76A97"/>
    <w:multiLevelType w:val="multilevel"/>
    <w:tmpl w:val="3CB76A97"/>
    <w:lvl w:ilvl="0">
      <w:start w:val="1"/>
      <w:numFmt w:val="bullet"/>
      <w:pStyle w:val="demuc"/>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466C58EF"/>
    <w:multiLevelType w:val="hybridMultilevel"/>
    <w:tmpl w:val="C54EECE4"/>
    <w:lvl w:ilvl="0" w:tplc="F740ED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239BD"/>
    <w:multiLevelType w:val="multilevel"/>
    <w:tmpl w:val="53E239BD"/>
    <w:lvl w:ilvl="0">
      <w:start w:val="1"/>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500" w:hanging="720"/>
      </w:pPr>
      <w:rPr>
        <w:rFonts w:hint="default"/>
      </w:rPr>
    </w:lvl>
    <w:lvl w:ilvl="3">
      <w:start w:val="1"/>
      <w:numFmt w:val="decimal"/>
      <w:pStyle w:val="Heading4"/>
      <w:lvlText w:val="%1.%2.%3.%4."/>
      <w:lvlJc w:val="left"/>
      <w:pPr>
        <w:ind w:left="212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0AF6654"/>
    <w:multiLevelType w:val="multilevel"/>
    <w:tmpl w:val="60AF6654"/>
    <w:lvl w:ilvl="0">
      <w:start w:val="1"/>
      <w:numFmt w:val="bullet"/>
      <w:lvlText w:val=""/>
      <w:lvlJc w:val="left"/>
      <w:pPr>
        <w:tabs>
          <w:tab w:val="left" w:pos="720"/>
        </w:tabs>
        <w:ind w:left="720" w:hanging="360"/>
      </w:pPr>
      <w:rPr>
        <w:rFonts w:ascii="Wingdings" w:hAnsi="Wingdings" w:hint="default"/>
      </w:rPr>
    </w:lvl>
    <w:lvl w:ilvl="1">
      <w:numFmt w:val="bullet"/>
      <w:pStyle w:val="bullet-square"/>
      <w:lvlText w:val=""/>
      <w:lvlJc w:val="left"/>
      <w:pPr>
        <w:tabs>
          <w:tab w:val="left" w:pos="1440"/>
        </w:tabs>
        <w:ind w:left="1440" w:hanging="360"/>
      </w:pPr>
      <w:rPr>
        <w:rFonts w:ascii="Wingdings" w:hAnsi="Wingdings" w:hint="default"/>
      </w:rPr>
    </w:lvl>
    <w:lvl w:ilvl="2">
      <w:start w:val="1"/>
      <w:numFmt w:val="bullet"/>
      <w:lvlText w:val=""/>
      <w:lvlJc w:val="left"/>
      <w:pPr>
        <w:tabs>
          <w:tab w:val="left" w:pos="1797"/>
        </w:tabs>
        <w:ind w:left="2160" w:hanging="360"/>
      </w:pPr>
      <w:rPr>
        <w:rFonts w:ascii="Wingdings" w:hAnsi="Wingdings" w:hint="default"/>
      </w:rPr>
    </w:lvl>
    <w:lvl w:ilv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75AE6955"/>
    <w:multiLevelType w:val="multilevel"/>
    <w:tmpl w:val="75AE6955"/>
    <w:lvl w:ilvl="0">
      <w:start w:val="1"/>
      <w:numFmt w:val="decimal"/>
      <w:lvlText w:val="%1"/>
      <w:lvlJc w:val="left"/>
      <w:pPr>
        <w:ind w:left="450" w:hanging="450"/>
      </w:pPr>
      <w:rPr>
        <w:rFonts w:hint="default"/>
      </w:rPr>
    </w:lvl>
    <w:lvl w:ilvl="1">
      <w:start w:val="1"/>
      <w:numFmt w:val="decimal"/>
      <w:pStyle w:val="Level1"/>
      <w:lvlText w:val="%1.%2"/>
      <w:lvlJc w:val="left"/>
      <w:pPr>
        <w:ind w:left="450" w:hanging="450"/>
      </w:pPr>
      <w:rPr>
        <w:rFonts w:hint="default"/>
      </w:rPr>
    </w:lvl>
    <w:lvl w:ilvl="2">
      <w:start w:val="1"/>
      <w:numFmt w:val="decimal"/>
      <w:pStyle w:val="Level2"/>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F5A61D7"/>
    <w:multiLevelType w:val="multilevel"/>
    <w:tmpl w:val="7F5A61D7"/>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17"/>
  </w:num>
  <w:num w:numId="3">
    <w:abstractNumId w:val="9"/>
  </w:num>
  <w:num w:numId="4">
    <w:abstractNumId w:val="10"/>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18"/>
  </w:num>
  <w:num w:numId="14">
    <w:abstractNumId w:val="14"/>
  </w:num>
  <w:num w:numId="15">
    <w:abstractNumId w:val="19"/>
  </w:num>
  <w:num w:numId="16">
    <w:abstractNumId w:val="11"/>
    <w:lvlOverride w:ilvl="0">
      <w:lvl w:ilvl="0" w:tentative="1">
        <w:start w:val="1"/>
        <w:numFmt w:val="decimal"/>
        <w:pStyle w:val="Chng"/>
        <w:lvlText w:val="CHƯƠNG %1"/>
        <w:lvlJc w:val="left"/>
        <w:pPr>
          <w:ind w:left="1701" w:hanging="1701"/>
        </w:pPr>
        <w:rPr>
          <w:rFonts w:hint="default"/>
        </w:rPr>
      </w:lvl>
    </w:lvlOverride>
    <w:lvlOverride w:ilvl="1">
      <w:lvl w:ilvl="1" w:tentative="1">
        <w:start w:val="1"/>
        <w:numFmt w:val="decimal"/>
        <w:pStyle w:val="cap2"/>
        <w:lvlText w:val="%1.%2"/>
        <w:lvlJc w:val="left"/>
        <w:pPr>
          <w:ind w:left="851" w:hanging="851"/>
        </w:pPr>
        <w:rPr>
          <w:rFonts w:hint="default"/>
          <w:lang w:val="pt-BR"/>
        </w:rPr>
      </w:lvl>
    </w:lvlOverride>
    <w:lvlOverride w:ilvl="2">
      <w:lvl w:ilvl="2" w:tentative="1">
        <w:start w:val="1"/>
        <w:numFmt w:val="decimal"/>
        <w:pStyle w:val="cap3"/>
        <w:lvlText w:val="%1.%2.%3"/>
        <w:lvlJc w:val="left"/>
        <w:pPr>
          <w:ind w:left="1661" w:hanging="851"/>
        </w:pPr>
        <w:rPr>
          <w:rFonts w:ascii="Times New Roman" w:hAnsi="Times New Roman"/>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Override>
    <w:lvlOverride w:ilvl="3">
      <w:lvl w:ilvl="3" w:tentative="1">
        <w:start w:val="1"/>
        <w:numFmt w:val="decimal"/>
        <w:pStyle w:val="cap4"/>
        <w:lvlText w:val="%1.%2.%3.%4"/>
        <w:lvlJc w:val="left"/>
        <w:pPr>
          <w:tabs>
            <w:tab w:val="left" w:pos="1661"/>
          </w:tabs>
          <w:ind w:left="810" w:firstLine="0"/>
        </w:pPr>
        <w:rPr>
          <w:b w:val="0"/>
          <w:bCs w:val="0"/>
          <w:i/>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Override>
    <w:lvlOverride w:ilvl="4">
      <w:lvl w:ilvl="4" w:tentative="1">
        <w:start w:val="1"/>
        <w:numFmt w:val="lowerLetter"/>
        <w:lvlText w:val="%5."/>
        <w:lvlJc w:val="left"/>
        <w:pPr>
          <w:ind w:left="3600" w:hanging="360"/>
        </w:pPr>
        <w:rPr>
          <w:rFonts w:hint="default"/>
        </w:rPr>
      </w:lvl>
    </w:lvlOverride>
    <w:lvlOverride w:ilvl="5">
      <w:lvl w:ilvl="5" w:tentative="1">
        <w:start w:val="1"/>
        <w:numFmt w:val="lowerRoman"/>
        <w:lvlText w:val="%6."/>
        <w:lvlJc w:val="right"/>
        <w:pPr>
          <w:ind w:left="4320" w:hanging="180"/>
        </w:pPr>
        <w:rPr>
          <w:rFonts w:hint="default"/>
        </w:rPr>
      </w:lvl>
    </w:lvlOverride>
    <w:lvlOverride w:ilvl="6">
      <w:lvl w:ilvl="6" w:tentative="1">
        <w:start w:val="1"/>
        <w:numFmt w:val="decimal"/>
        <w:lvlText w:val="%7."/>
        <w:lvlJc w:val="left"/>
        <w:pPr>
          <w:ind w:left="5040" w:hanging="360"/>
        </w:pPr>
        <w:rPr>
          <w:rFonts w:hint="default"/>
        </w:rPr>
      </w:lvl>
    </w:lvlOverride>
    <w:lvlOverride w:ilvl="7">
      <w:lvl w:ilvl="7" w:tentative="1">
        <w:start w:val="1"/>
        <w:numFmt w:val="lowerLetter"/>
        <w:lvlText w:val="%8."/>
        <w:lvlJc w:val="left"/>
        <w:pPr>
          <w:ind w:left="5760" w:hanging="360"/>
        </w:pPr>
        <w:rPr>
          <w:rFonts w:hint="default"/>
        </w:rPr>
      </w:lvl>
    </w:lvlOverride>
    <w:lvlOverride w:ilvl="8">
      <w:lvl w:ilvl="8" w:tentative="1">
        <w:start w:val="1"/>
        <w:numFmt w:val="lowerRoman"/>
        <w:lvlText w:val="%9."/>
        <w:lvlJc w:val="right"/>
        <w:pPr>
          <w:ind w:left="6480" w:hanging="180"/>
        </w:pPr>
        <w:rPr>
          <w:rFonts w:hint="default"/>
        </w:rPr>
      </w:lvl>
    </w:lvlOverride>
  </w:num>
  <w:num w:numId="17">
    <w:abstractNumId w:val="15"/>
  </w:num>
  <w:num w:numId="18">
    <w:abstractNumId w:val="12"/>
  </w:num>
  <w:num w:numId="19">
    <w:abstractNumId w:val="20"/>
  </w:num>
  <w:num w:numId="20">
    <w:abstractNumId w:val="0"/>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rrz5szvqp2te8eereqvzdzy29xpvzxx5r52&quot;&gt;thực tập&lt;record-ids&gt;&lt;item&gt;20048&lt;/item&gt;&lt;item&gt;20083&lt;/item&gt;&lt;item&gt;20207&lt;/item&gt;&lt;/record-ids&gt;&lt;/item&gt;&lt;/Libraries&gt;"/>
  </w:docVars>
  <w:rsids>
    <w:rsidRoot w:val="00951560"/>
    <w:rsid w:val="0000025C"/>
    <w:rsid w:val="000049C9"/>
    <w:rsid w:val="00005BF4"/>
    <w:rsid w:val="00012EDA"/>
    <w:rsid w:val="00014921"/>
    <w:rsid w:val="00014A77"/>
    <w:rsid w:val="00026687"/>
    <w:rsid w:val="00042E62"/>
    <w:rsid w:val="00047D82"/>
    <w:rsid w:val="0005180D"/>
    <w:rsid w:val="00054746"/>
    <w:rsid w:val="000735DC"/>
    <w:rsid w:val="0008176C"/>
    <w:rsid w:val="00086A2D"/>
    <w:rsid w:val="00090453"/>
    <w:rsid w:val="00091259"/>
    <w:rsid w:val="00092A8E"/>
    <w:rsid w:val="00096FCB"/>
    <w:rsid w:val="000A0CB7"/>
    <w:rsid w:val="000E08BA"/>
    <w:rsid w:val="000E0B7F"/>
    <w:rsid w:val="000E12C5"/>
    <w:rsid w:val="000E1965"/>
    <w:rsid w:val="000E3725"/>
    <w:rsid w:val="000E419A"/>
    <w:rsid w:val="000E4927"/>
    <w:rsid w:val="000F5CDB"/>
    <w:rsid w:val="00102556"/>
    <w:rsid w:val="0011454F"/>
    <w:rsid w:val="00126C93"/>
    <w:rsid w:val="00127D7B"/>
    <w:rsid w:val="0013444E"/>
    <w:rsid w:val="001404E3"/>
    <w:rsid w:val="00156950"/>
    <w:rsid w:val="00164711"/>
    <w:rsid w:val="001759A3"/>
    <w:rsid w:val="00180891"/>
    <w:rsid w:val="00183008"/>
    <w:rsid w:val="00187459"/>
    <w:rsid w:val="00192F04"/>
    <w:rsid w:val="001A2C03"/>
    <w:rsid w:val="001A7778"/>
    <w:rsid w:val="001B3BCA"/>
    <w:rsid w:val="001B3DC9"/>
    <w:rsid w:val="001C60E8"/>
    <w:rsid w:val="001D79EC"/>
    <w:rsid w:val="001D7E7B"/>
    <w:rsid w:val="001E1544"/>
    <w:rsid w:val="001E7FC1"/>
    <w:rsid w:val="00207ADF"/>
    <w:rsid w:val="002126CA"/>
    <w:rsid w:val="0021318B"/>
    <w:rsid w:val="0022672F"/>
    <w:rsid w:val="00240177"/>
    <w:rsid w:val="0024272D"/>
    <w:rsid w:val="00250E9F"/>
    <w:rsid w:val="00267F98"/>
    <w:rsid w:val="0029135B"/>
    <w:rsid w:val="002917C4"/>
    <w:rsid w:val="00292155"/>
    <w:rsid w:val="002A6376"/>
    <w:rsid w:val="002A6CD3"/>
    <w:rsid w:val="002C09F5"/>
    <w:rsid w:val="002C2C74"/>
    <w:rsid w:val="002C3763"/>
    <w:rsid w:val="002C38AF"/>
    <w:rsid w:val="002D1C29"/>
    <w:rsid w:val="002D1FEA"/>
    <w:rsid w:val="002E5CAA"/>
    <w:rsid w:val="00300E30"/>
    <w:rsid w:val="00303D71"/>
    <w:rsid w:val="0030767F"/>
    <w:rsid w:val="00316F30"/>
    <w:rsid w:val="003308ED"/>
    <w:rsid w:val="00337861"/>
    <w:rsid w:val="0034016C"/>
    <w:rsid w:val="00353B31"/>
    <w:rsid w:val="00367048"/>
    <w:rsid w:val="00370980"/>
    <w:rsid w:val="00371F90"/>
    <w:rsid w:val="003752E1"/>
    <w:rsid w:val="0037582C"/>
    <w:rsid w:val="0038216F"/>
    <w:rsid w:val="00385745"/>
    <w:rsid w:val="00386040"/>
    <w:rsid w:val="00392791"/>
    <w:rsid w:val="003959E6"/>
    <w:rsid w:val="003A572A"/>
    <w:rsid w:val="003B15B3"/>
    <w:rsid w:val="003B3220"/>
    <w:rsid w:val="003C27E3"/>
    <w:rsid w:val="003C295E"/>
    <w:rsid w:val="003C3FF8"/>
    <w:rsid w:val="003D2382"/>
    <w:rsid w:val="003D7A98"/>
    <w:rsid w:val="003E211C"/>
    <w:rsid w:val="003F4624"/>
    <w:rsid w:val="003F4D13"/>
    <w:rsid w:val="003F6EA9"/>
    <w:rsid w:val="00412639"/>
    <w:rsid w:val="004151E7"/>
    <w:rsid w:val="0043555F"/>
    <w:rsid w:val="004439B1"/>
    <w:rsid w:val="00452D73"/>
    <w:rsid w:val="004551B1"/>
    <w:rsid w:val="00460E62"/>
    <w:rsid w:val="00464AE2"/>
    <w:rsid w:val="00465DD3"/>
    <w:rsid w:val="00466E74"/>
    <w:rsid w:val="004679CE"/>
    <w:rsid w:val="00467A26"/>
    <w:rsid w:val="00473710"/>
    <w:rsid w:val="00473BFC"/>
    <w:rsid w:val="004771B4"/>
    <w:rsid w:val="00492801"/>
    <w:rsid w:val="004973C9"/>
    <w:rsid w:val="004A1AB8"/>
    <w:rsid w:val="004B3DF9"/>
    <w:rsid w:val="004B77E5"/>
    <w:rsid w:val="004C708B"/>
    <w:rsid w:val="004D1BA1"/>
    <w:rsid w:val="004D2846"/>
    <w:rsid w:val="004D4193"/>
    <w:rsid w:val="004E5440"/>
    <w:rsid w:val="0050163F"/>
    <w:rsid w:val="00502CA4"/>
    <w:rsid w:val="0051202D"/>
    <w:rsid w:val="0053342D"/>
    <w:rsid w:val="0053571E"/>
    <w:rsid w:val="0054054E"/>
    <w:rsid w:val="00541B80"/>
    <w:rsid w:val="005441D6"/>
    <w:rsid w:val="0056510B"/>
    <w:rsid w:val="00565575"/>
    <w:rsid w:val="005659EB"/>
    <w:rsid w:val="00572AD6"/>
    <w:rsid w:val="005812E9"/>
    <w:rsid w:val="00585141"/>
    <w:rsid w:val="00585F33"/>
    <w:rsid w:val="005916C7"/>
    <w:rsid w:val="00591909"/>
    <w:rsid w:val="005943A3"/>
    <w:rsid w:val="00596505"/>
    <w:rsid w:val="005A0A86"/>
    <w:rsid w:val="005A0C0F"/>
    <w:rsid w:val="005A299A"/>
    <w:rsid w:val="005A4201"/>
    <w:rsid w:val="005B7DC8"/>
    <w:rsid w:val="005C416C"/>
    <w:rsid w:val="005C48E5"/>
    <w:rsid w:val="005C4EFA"/>
    <w:rsid w:val="005C588D"/>
    <w:rsid w:val="005D2591"/>
    <w:rsid w:val="005E2598"/>
    <w:rsid w:val="005E5701"/>
    <w:rsid w:val="006137B5"/>
    <w:rsid w:val="00621808"/>
    <w:rsid w:val="00621F46"/>
    <w:rsid w:val="006259AA"/>
    <w:rsid w:val="00633070"/>
    <w:rsid w:val="0064044E"/>
    <w:rsid w:val="00641332"/>
    <w:rsid w:val="00643F13"/>
    <w:rsid w:val="006509D8"/>
    <w:rsid w:val="00657439"/>
    <w:rsid w:val="00662543"/>
    <w:rsid w:val="00666D25"/>
    <w:rsid w:val="0067161A"/>
    <w:rsid w:val="00693CDE"/>
    <w:rsid w:val="006940E8"/>
    <w:rsid w:val="006966DF"/>
    <w:rsid w:val="00696A56"/>
    <w:rsid w:val="006A2AFD"/>
    <w:rsid w:val="006A51EC"/>
    <w:rsid w:val="006A6D4E"/>
    <w:rsid w:val="006D26F8"/>
    <w:rsid w:val="006D5A8E"/>
    <w:rsid w:val="006D5D76"/>
    <w:rsid w:val="006E0DBA"/>
    <w:rsid w:val="006E20D8"/>
    <w:rsid w:val="006E3C86"/>
    <w:rsid w:val="006E6683"/>
    <w:rsid w:val="006F0A3C"/>
    <w:rsid w:val="006F5933"/>
    <w:rsid w:val="0071253C"/>
    <w:rsid w:val="00715206"/>
    <w:rsid w:val="0072222E"/>
    <w:rsid w:val="007368B5"/>
    <w:rsid w:val="00746A0C"/>
    <w:rsid w:val="00752B5D"/>
    <w:rsid w:val="00774C77"/>
    <w:rsid w:val="00777F05"/>
    <w:rsid w:val="00780893"/>
    <w:rsid w:val="00782C7A"/>
    <w:rsid w:val="007864D5"/>
    <w:rsid w:val="00786EAD"/>
    <w:rsid w:val="00791155"/>
    <w:rsid w:val="007A442F"/>
    <w:rsid w:val="007A4459"/>
    <w:rsid w:val="007A5F1F"/>
    <w:rsid w:val="007D762F"/>
    <w:rsid w:val="007D7F0D"/>
    <w:rsid w:val="007E07A9"/>
    <w:rsid w:val="007E40FA"/>
    <w:rsid w:val="007E6CAD"/>
    <w:rsid w:val="007F2ABD"/>
    <w:rsid w:val="007F2F5C"/>
    <w:rsid w:val="007F7FEE"/>
    <w:rsid w:val="00801886"/>
    <w:rsid w:val="00811C63"/>
    <w:rsid w:val="008173CC"/>
    <w:rsid w:val="008204D8"/>
    <w:rsid w:val="008375ED"/>
    <w:rsid w:val="00846536"/>
    <w:rsid w:val="00846F80"/>
    <w:rsid w:val="00851C74"/>
    <w:rsid w:val="0086238C"/>
    <w:rsid w:val="00865F64"/>
    <w:rsid w:val="00882BFC"/>
    <w:rsid w:val="00884603"/>
    <w:rsid w:val="00892E03"/>
    <w:rsid w:val="008B08CE"/>
    <w:rsid w:val="008C3E54"/>
    <w:rsid w:val="008C482D"/>
    <w:rsid w:val="008D2C74"/>
    <w:rsid w:val="008F00E3"/>
    <w:rsid w:val="008F7FC1"/>
    <w:rsid w:val="0090114C"/>
    <w:rsid w:val="00907BD4"/>
    <w:rsid w:val="0092562F"/>
    <w:rsid w:val="0092738D"/>
    <w:rsid w:val="0093226A"/>
    <w:rsid w:val="009372E2"/>
    <w:rsid w:val="00951479"/>
    <w:rsid w:val="00951560"/>
    <w:rsid w:val="0095327B"/>
    <w:rsid w:val="00957CE5"/>
    <w:rsid w:val="00962B05"/>
    <w:rsid w:val="00963044"/>
    <w:rsid w:val="00974781"/>
    <w:rsid w:val="00976901"/>
    <w:rsid w:val="009834EE"/>
    <w:rsid w:val="009863EA"/>
    <w:rsid w:val="009908C4"/>
    <w:rsid w:val="009C30AF"/>
    <w:rsid w:val="009C664F"/>
    <w:rsid w:val="009D3F02"/>
    <w:rsid w:val="009E4038"/>
    <w:rsid w:val="009F3E41"/>
    <w:rsid w:val="00A071D0"/>
    <w:rsid w:val="00A1518E"/>
    <w:rsid w:val="00A27075"/>
    <w:rsid w:val="00A273ED"/>
    <w:rsid w:val="00A3222C"/>
    <w:rsid w:val="00A3656F"/>
    <w:rsid w:val="00A411FA"/>
    <w:rsid w:val="00A46FEE"/>
    <w:rsid w:val="00A62DDB"/>
    <w:rsid w:val="00A718AC"/>
    <w:rsid w:val="00A972C1"/>
    <w:rsid w:val="00AA0C68"/>
    <w:rsid w:val="00AA4C95"/>
    <w:rsid w:val="00AA5F03"/>
    <w:rsid w:val="00AC3470"/>
    <w:rsid w:val="00AC65BB"/>
    <w:rsid w:val="00AC6FCC"/>
    <w:rsid w:val="00AE2B2E"/>
    <w:rsid w:val="00B037C0"/>
    <w:rsid w:val="00B04BB0"/>
    <w:rsid w:val="00B47E7E"/>
    <w:rsid w:val="00B549E9"/>
    <w:rsid w:val="00B62F37"/>
    <w:rsid w:val="00B71B82"/>
    <w:rsid w:val="00B72A5C"/>
    <w:rsid w:val="00B76455"/>
    <w:rsid w:val="00B8504C"/>
    <w:rsid w:val="00BA3D05"/>
    <w:rsid w:val="00BA5DDC"/>
    <w:rsid w:val="00BA73B4"/>
    <w:rsid w:val="00BB48A0"/>
    <w:rsid w:val="00BC6A71"/>
    <w:rsid w:val="00BE6C06"/>
    <w:rsid w:val="00BF3960"/>
    <w:rsid w:val="00BF4947"/>
    <w:rsid w:val="00C067CF"/>
    <w:rsid w:val="00C12896"/>
    <w:rsid w:val="00C25285"/>
    <w:rsid w:val="00C27EFC"/>
    <w:rsid w:val="00C30C3E"/>
    <w:rsid w:val="00C55E7F"/>
    <w:rsid w:val="00C6231D"/>
    <w:rsid w:val="00C71816"/>
    <w:rsid w:val="00C8175C"/>
    <w:rsid w:val="00C83E9C"/>
    <w:rsid w:val="00C869AC"/>
    <w:rsid w:val="00C94F56"/>
    <w:rsid w:val="00CA4D92"/>
    <w:rsid w:val="00CA7E66"/>
    <w:rsid w:val="00CD27F0"/>
    <w:rsid w:val="00CD5959"/>
    <w:rsid w:val="00D0683A"/>
    <w:rsid w:val="00D2714A"/>
    <w:rsid w:val="00D31FBC"/>
    <w:rsid w:val="00D41FFC"/>
    <w:rsid w:val="00D47AC3"/>
    <w:rsid w:val="00D506F6"/>
    <w:rsid w:val="00D5679E"/>
    <w:rsid w:val="00D64E8F"/>
    <w:rsid w:val="00D663FC"/>
    <w:rsid w:val="00D83EB9"/>
    <w:rsid w:val="00D87F4D"/>
    <w:rsid w:val="00D91AA7"/>
    <w:rsid w:val="00DA0560"/>
    <w:rsid w:val="00DA160B"/>
    <w:rsid w:val="00DA5673"/>
    <w:rsid w:val="00DB3C52"/>
    <w:rsid w:val="00DB4551"/>
    <w:rsid w:val="00DC2567"/>
    <w:rsid w:val="00DD143D"/>
    <w:rsid w:val="00DE154B"/>
    <w:rsid w:val="00DF3AD9"/>
    <w:rsid w:val="00E16FBD"/>
    <w:rsid w:val="00E234C0"/>
    <w:rsid w:val="00E25017"/>
    <w:rsid w:val="00E27FAD"/>
    <w:rsid w:val="00E3766A"/>
    <w:rsid w:val="00E478AD"/>
    <w:rsid w:val="00E50C2D"/>
    <w:rsid w:val="00E52725"/>
    <w:rsid w:val="00E56221"/>
    <w:rsid w:val="00E612B5"/>
    <w:rsid w:val="00E632B8"/>
    <w:rsid w:val="00E64119"/>
    <w:rsid w:val="00E64A0B"/>
    <w:rsid w:val="00E77FF9"/>
    <w:rsid w:val="00E87662"/>
    <w:rsid w:val="00E87BDE"/>
    <w:rsid w:val="00E87C1A"/>
    <w:rsid w:val="00E90CB1"/>
    <w:rsid w:val="00EA63C2"/>
    <w:rsid w:val="00EB6C80"/>
    <w:rsid w:val="00EC0457"/>
    <w:rsid w:val="00EC0919"/>
    <w:rsid w:val="00EE5046"/>
    <w:rsid w:val="00EF4A14"/>
    <w:rsid w:val="00F07A18"/>
    <w:rsid w:val="00F10F9F"/>
    <w:rsid w:val="00F113BE"/>
    <w:rsid w:val="00F23F71"/>
    <w:rsid w:val="00F274BC"/>
    <w:rsid w:val="00F30C77"/>
    <w:rsid w:val="00F37FB0"/>
    <w:rsid w:val="00F41441"/>
    <w:rsid w:val="00F46F5F"/>
    <w:rsid w:val="00F47DAC"/>
    <w:rsid w:val="00F555B9"/>
    <w:rsid w:val="00F559D2"/>
    <w:rsid w:val="00F7392B"/>
    <w:rsid w:val="00F74D6D"/>
    <w:rsid w:val="00F77F78"/>
    <w:rsid w:val="00F84886"/>
    <w:rsid w:val="00F86B7F"/>
    <w:rsid w:val="00F87C1F"/>
    <w:rsid w:val="00F95FB7"/>
    <w:rsid w:val="00FA507B"/>
    <w:rsid w:val="00FA7320"/>
    <w:rsid w:val="00FA7520"/>
    <w:rsid w:val="00FB0805"/>
    <w:rsid w:val="00FB0E54"/>
    <w:rsid w:val="00FB41DE"/>
    <w:rsid w:val="00FD1FC2"/>
    <w:rsid w:val="00FD2A8F"/>
    <w:rsid w:val="00FD311E"/>
    <w:rsid w:val="00FE0FE8"/>
    <w:rsid w:val="00FE2D3A"/>
    <w:rsid w:val="00FE5CF6"/>
    <w:rsid w:val="00FE7712"/>
    <w:rsid w:val="00FF2511"/>
    <w:rsid w:val="0EC16983"/>
    <w:rsid w:val="2BDF5A95"/>
    <w:rsid w:val="32257480"/>
    <w:rsid w:val="4C486A44"/>
    <w:rsid w:val="6315739F"/>
    <w:rsid w:val="74771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B5B3E7"/>
  <w15:docId w15:val="{721427CC-060C-488C-BECF-B338AEB00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7"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qFormat="1"/>
    <w:lsdException w:name="footer" w:uiPriority="99" w:qFormat="1"/>
    <w:lsdException w:name="caption" w:uiPriority="35" w:qFormat="1"/>
    <w:lsdException w:name="table of figures" w:uiPriority="99"/>
    <w:lsdException w:name="envelope address" w:qFormat="1"/>
    <w:lsdException w:name="envelope return" w:qFormat="1"/>
    <w:lsdException w:name="footnote reference" w:semiHidden="1"/>
    <w:lsdException w:name="annotation reference" w:qFormat="1"/>
    <w:lsdException w:name="line number" w:semiHidden="1" w:uiPriority="99" w:unhideWhenUsed="1"/>
    <w:lsdException w:name="endnote reference" w:qFormat="1"/>
    <w:lsdException w:name="endnote text" w:semiHidden="1" w:qFormat="1"/>
    <w:lsdException w:name="List Number" w:qFormat="1"/>
    <w:lsdException w:name="Title" w:qFormat="1"/>
    <w:lsdException w:name="Closing" w:qFormat="1"/>
    <w:lsdException w:name="Default Paragraph Font" w:semiHidden="1" w:uiPriority="1" w:unhideWhenUsed="1" w:qFormat="1"/>
    <w:lsdException w:name="Body Text" w:uiPriority="1" w:qFormat="1"/>
    <w:lsdException w:name="Body Text Indent" w:qFormat="1"/>
    <w:lsdException w:name="Subtitle" w:qFormat="1"/>
    <w:lsdException w:name="Dat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Hyperlink" w:uiPriority="99"/>
    <w:lsdException w:name="Strong" w:uiPriority="22" w:qFormat="1"/>
    <w:lsdException w:name="Emphasis" w:uiPriority="20"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Normal (Web)" w:uiPriority="99"/>
    <w:lsdException w:name="HTML Acronym" w:semiHidden="1" w:uiPriority="99" w:unhideWhenUsed="1"/>
    <w:lsdException w:name="HTML Cite" w:semiHidden="1" w:uiPriority="99" w:unhideWhenUsed="1"/>
    <w:lsdException w:name="HTML Definition" w:semiHidden="1" w:uiPriority="99" w:unhideWhenUsed="1"/>
    <w:lsdException w:name="HTML Keyboard" w:semiHidden="1" w:uiPriority="99" w:unhideWhenUsed="1"/>
    <w:lsdException w:name="HTML Preformatted"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line="288" w:lineRule="auto"/>
      <w:ind w:firstLine="567"/>
      <w:jc w:val="both"/>
    </w:pPr>
    <w:rPr>
      <w:rFonts w:eastAsia="Times New Roman"/>
      <w:sz w:val="26"/>
      <w:szCs w:val="24"/>
    </w:rPr>
  </w:style>
  <w:style w:type="paragraph" w:styleId="Heading1">
    <w:name w:val="heading 1"/>
    <w:basedOn w:val="Normal"/>
    <w:next w:val="Normal"/>
    <w:link w:val="Heading1Char"/>
    <w:autoRedefine/>
    <w:qFormat/>
    <w:pPr>
      <w:keepNext/>
      <w:numPr>
        <w:numId w:val="1"/>
      </w:numPr>
      <w:spacing w:before="240" w:after="60"/>
      <w:jc w:val="center"/>
      <w:outlineLvl w:val="0"/>
    </w:pPr>
    <w:rPr>
      <w:b/>
      <w:bCs/>
      <w:color w:val="000000"/>
      <w:kern w:val="32"/>
      <w:szCs w:val="26"/>
      <w:lang w:val="vi-VN"/>
    </w:rPr>
  </w:style>
  <w:style w:type="paragraph" w:styleId="Heading2">
    <w:name w:val="heading 2"/>
    <w:basedOn w:val="Normal"/>
    <w:next w:val="Normal"/>
    <w:link w:val="Heading2Char"/>
    <w:autoRedefine/>
    <w:qFormat/>
    <w:pPr>
      <w:keepNext/>
      <w:numPr>
        <w:ilvl w:val="1"/>
        <w:numId w:val="2"/>
      </w:numPr>
      <w:shd w:val="clear" w:color="auto" w:fill="FFFFFF"/>
      <w:outlineLvl w:val="1"/>
    </w:pPr>
    <w:rPr>
      <w:b/>
      <w:bCs/>
      <w:iCs/>
      <w:color w:val="000000"/>
      <w:spacing w:val="-3"/>
      <w:sz w:val="28"/>
      <w:lang w:val="vi-VN" w:eastAsia="ar-SA"/>
    </w:rPr>
  </w:style>
  <w:style w:type="paragraph" w:styleId="Heading3">
    <w:name w:val="heading 3"/>
    <w:basedOn w:val="Normal"/>
    <w:next w:val="Normal"/>
    <w:link w:val="Heading3Char"/>
    <w:autoRedefine/>
    <w:qFormat/>
    <w:pPr>
      <w:keepNext/>
      <w:numPr>
        <w:ilvl w:val="2"/>
        <w:numId w:val="2"/>
      </w:numPr>
      <w:ind w:left="680" w:hanging="680"/>
      <w:outlineLvl w:val="2"/>
    </w:pPr>
    <w:rPr>
      <w:rFonts w:cs="Arial"/>
      <w:b/>
      <w:bCs/>
      <w:szCs w:val="26"/>
    </w:rPr>
  </w:style>
  <w:style w:type="paragraph" w:styleId="Heading4">
    <w:name w:val="heading 4"/>
    <w:basedOn w:val="ListNumber"/>
    <w:next w:val="Normal"/>
    <w:link w:val="Heading4Char"/>
    <w:autoRedefine/>
    <w:qFormat/>
    <w:pPr>
      <w:keepNext/>
      <w:numPr>
        <w:ilvl w:val="3"/>
        <w:numId w:val="2"/>
      </w:numPr>
      <w:contextualSpacing w:val="0"/>
      <w:outlineLvl w:val="3"/>
    </w:pPr>
    <w:rPr>
      <w:b/>
      <w:bCs/>
      <w:color w:val="000000"/>
      <w:szCs w:val="28"/>
      <w:lang w:val="pt-BR" w:eastAsia="ar-SA"/>
    </w:rPr>
  </w:style>
  <w:style w:type="paragraph" w:styleId="Heading5">
    <w:name w:val="heading 5"/>
    <w:basedOn w:val="Normal"/>
    <w:next w:val="Normal"/>
    <w:link w:val="Heading5Char"/>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qFormat/>
    <w:pPr>
      <w:keepNext/>
      <w:outlineLvl w:val="6"/>
    </w:pPr>
    <w:rPr>
      <w:rFonts w:ascii=".VnCentury Schoolbook" w:hAnsi=".VnCentury Schoolbook"/>
      <w:b/>
      <w:szCs w:val="26"/>
    </w:rPr>
  </w:style>
  <w:style w:type="paragraph" w:styleId="Heading8">
    <w:name w:val="heading 8"/>
    <w:basedOn w:val="Normal"/>
    <w:next w:val="Normal"/>
    <w:link w:val="Heading8Char"/>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qFormat/>
    <w:pPr>
      <w:numPr>
        <w:numId w:val="3"/>
      </w:numPr>
      <w:contextualSpacing/>
    </w:pPr>
  </w:style>
  <w:style w:type="paragraph" w:styleId="BalloonText">
    <w:name w:val="Balloon Text"/>
    <w:basedOn w:val="Normal"/>
    <w:link w:val="BalloonTextChar"/>
    <w:qFormat/>
    <w:rPr>
      <w:rFonts w:ascii="Tahoma" w:hAnsi="Tahoma" w:cs="Tahoma"/>
      <w:sz w:val="16"/>
      <w:szCs w:val="16"/>
    </w:rPr>
  </w:style>
  <w:style w:type="paragraph" w:styleId="BlockText">
    <w:name w:val="Block Text"/>
    <w:basedOn w:val="Normal"/>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1"/>
    <w:qFormat/>
    <w:pPr>
      <w:widowControl w:val="0"/>
      <w:autoSpaceDE w:val="0"/>
      <w:autoSpaceDN w:val="0"/>
      <w:spacing w:before="0" w:line="240" w:lineRule="auto"/>
      <w:ind w:left="121" w:firstLine="0"/>
      <w:jc w:val="left"/>
    </w:pPr>
    <w:rPr>
      <w:sz w:val="20"/>
      <w:szCs w:val="20"/>
    </w:r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BodyTextFirstIndent">
    <w:name w:val="Body Text First Indent"/>
    <w:basedOn w:val="BodyText"/>
    <w:link w:val="BodyTextFirstIndentChar"/>
    <w:qFormat/>
    <w:pPr>
      <w:widowControl/>
      <w:autoSpaceDE/>
      <w:autoSpaceDN/>
      <w:spacing w:before="120" w:line="288" w:lineRule="auto"/>
      <w:ind w:left="0" w:firstLine="360"/>
      <w:jc w:val="both"/>
    </w:pPr>
    <w:rPr>
      <w:sz w:val="26"/>
      <w:szCs w:val="24"/>
    </w:rPr>
  </w:style>
  <w:style w:type="paragraph" w:styleId="BodyTextIndent">
    <w:name w:val="Body Text Indent"/>
    <w:basedOn w:val="Normal"/>
    <w:link w:val="BodyTextIndentChar"/>
    <w:qFormat/>
    <w:pPr>
      <w:spacing w:after="120"/>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qFormat/>
    <w:pPr>
      <w:spacing w:after="120" w:line="480" w:lineRule="auto"/>
      <w:ind w:left="360"/>
    </w:pPr>
  </w:style>
  <w:style w:type="paragraph" w:styleId="BodyTextIndent3">
    <w:name w:val="Body Text Indent 3"/>
    <w:basedOn w:val="Normal"/>
    <w:link w:val="BodyTextIndent3Char"/>
    <w:qFormat/>
    <w:pPr>
      <w:spacing w:after="120"/>
      <w:ind w:left="360"/>
    </w:pPr>
    <w:rPr>
      <w:sz w:val="16"/>
      <w:szCs w:val="16"/>
    </w:rPr>
  </w:style>
  <w:style w:type="paragraph" w:styleId="Caption">
    <w:name w:val="caption"/>
    <w:basedOn w:val="Normal"/>
    <w:next w:val="Normal"/>
    <w:link w:val="CaptionChar"/>
    <w:uiPriority w:val="35"/>
    <w:qFormat/>
    <w:pPr>
      <w:spacing w:after="120"/>
    </w:pPr>
    <w:rPr>
      <w:bCs/>
      <w:szCs w:val="20"/>
    </w:rPr>
  </w:style>
  <w:style w:type="paragraph" w:styleId="Closing">
    <w:name w:val="Closing"/>
    <w:basedOn w:val="Normal"/>
    <w:link w:val="ClosingChar"/>
    <w:qFormat/>
    <w:pPr>
      <w:spacing w:before="0" w:line="240" w:lineRule="auto"/>
      <w:ind w:left="4320"/>
    </w:p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uiPriority w:val="99"/>
    <w:qFormat/>
    <w:rPr>
      <w:b/>
      <w:bCs/>
    </w:rPr>
  </w:style>
  <w:style w:type="paragraph" w:styleId="Date">
    <w:name w:val="Date"/>
    <w:basedOn w:val="Normal"/>
    <w:next w:val="Normal"/>
    <w:link w:val="DateChar"/>
    <w:qFormat/>
  </w:style>
  <w:style w:type="paragraph" w:styleId="DocumentMap">
    <w:name w:val="Document Map"/>
    <w:basedOn w:val="Normal"/>
    <w:link w:val="DocumentMapChar"/>
    <w:qFormat/>
    <w:pPr>
      <w:spacing w:before="0" w:line="240" w:lineRule="auto"/>
    </w:pPr>
    <w:rPr>
      <w:rFonts w:ascii="Segoe UI" w:hAnsi="Segoe UI" w:cs="Segoe UI"/>
      <w:sz w:val="16"/>
      <w:szCs w:val="16"/>
    </w:rPr>
  </w:style>
  <w:style w:type="paragraph" w:styleId="E-mailSignature">
    <w:name w:val="E-mail Signature"/>
    <w:basedOn w:val="Normal"/>
    <w:link w:val="E-mailSignatureChar"/>
    <w:qFormat/>
    <w:pPr>
      <w:spacing w:before="0" w:line="240" w:lineRule="auto"/>
    </w:pPr>
  </w:style>
  <w:style w:type="character" w:styleId="Emphasis">
    <w:name w:val="Emphasis"/>
    <w:uiPriority w:val="20"/>
    <w:qFormat/>
    <w:rPr>
      <w:rFonts w:ascii="Times New Roman" w:hAnsi="Times New Roman"/>
      <w:iCs/>
      <w:sz w:val="24"/>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semiHidden/>
    <w:qFormat/>
    <w:pPr>
      <w:autoSpaceDE w:val="0"/>
      <w:autoSpaceDN w:val="0"/>
    </w:pPr>
    <w:rPr>
      <w:bCs/>
      <w:sz w:val="20"/>
      <w:szCs w:val="20"/>
    </w:rPr>
  </w:style>
  <w:style w:type="paragraph" w:styleId="EnvelopeAddress">
    <w:name w:val="envelope address"/>
    <w:basedOn w:val="Normal"/>
    <w:qFormat/>
    <w:pPr>
      <w:framePr w:w="7920" w:h="1980" w:hRule="exact" w:hSpace="180" w:wrap="auto" w:hAnchor="page" w:xAlign="center" w:yAlign="bottom"/>
      <w:spacing w:before="0" w:line="240" w:lineRule="auto"/>
      <w:ind w:left="2880"/>
    </w:pPr>
    <w:rPr>
      <w:rFonts w:asciiTheme="majorHAnsi" w:eastAsiaTheme="majorEastAsia" w:hAnsiTheme="majorHAnsi" w:cstheme="majorBidi"/>
      <w:sz w:val="24"/>
    </w:rPr>
  </w:style>
  <w:style w:type="paragraph" w:styleId="EnvelopeReturn">
    <w:name w:val="envelope return"/>
    <w:basedOn w:val="Normal"/>
    <w:qFormat/>
    <w:pPr>
      <w:spacing w:before="0" w:line="240" w:lineRule="auto"/>
    </w:pPr>
    <w:rPr>
      <w:rFonts w:asciiTheme="majorHAnsi" w:eastAsiaTheme="majorEastAsia" w:hAnsiTheme="majorHAnsi" w:cstheme="majorBidi"/>
      <w:sz w:val="20"/>
      <w:szCs w:val="20"/>
    </w:rPr>
  </w:style>
  <w:style w:type="character" w:styleId="FollowedHyperlink">
    <w:name w:val="FollowedHyperlink"/>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szCs w:val="20"/>
    </w:rPr>
  </w:style>
  <w:style w:type="paragraph" w:styleId="Header">
    <w:name w:val="header"/>
    <w:basedOn w:val="Normal"/>
    <w:link w:val="HeaderChar"/>
    <w:pPr>
      <w:tabs>
        <w:tab w:val="center" w:pos="4320"/>
        <w:tab w:val="right" w:pos="8640"/>
      </w:tabs>
    </w:pPr>
  </w:style>
  <w:style w:type="paragraph" w:styleId="HTMLAddress">
    <w:name w:val="HTML Address"/>
    <w:basedOn w:val="Normal"/>
    <w:link w:val="HTMLAddressChar"/>
    <w:pPr>
      <w:spacing w:before="0" w:line="240" w:lineRule="auto"/>
    </w:pPr>
    <w:rPr>
      <w:i/>
      <w:iCs/>
    </w:rPr>
  </w:style>
  <w:style w:type="character" w:styleId="HTMLCode">
    <w:name w:val="HTML Code"/>
    <w:basedOn w:val="DefaultParagraphFon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uiPriority w:val="99"/>
    <w:rPr>
      <w:color w:val="0000FF"/>
      <w:u w:val="single"/>
    </w:rPr>
  </w:style>
  <w:style w:type="paragraph" w:styleId="Index1">
    <w:name w:val="index 1"/>
    <w:basedOn w:val="Normal"/>
    <w:next w:val="Normal"/>
    <w:autoRedefine/>
    <w:pPr>
      <w:spacing w:before="0" w:line="240" w:lineRule="auto"/>
      <w:ind w:left="260" w:hanging="260"/>
    </w:pPr>
  </w:style>
  <w:style w:type="paragraph" w:styleId="Index2">
    <w:name w:val="index 2"/>
    <w:basedOn w:val="Normal"/>
    <w:next w:val="Normal"/>
    <w:autoRedefine/>
    <w:pPr>
      <w:spacing w:before="0" w:line="240" w:lineRule="auto"/>
      <w:ind w:left="520" w:hanging="260"/>
    </w:pPr>
  </w:style>
  <w:style w:type="paragraph" w:styleId="Index3">
    <w:name w:val="index 3"/>
    <w:basedOn w:val="Normal"/>
    <w:next w:val="Normal"/>
    <w:autoRedefine/>
    <w:pPr>
      <w:spacing w:before="0" w:line="240" w:lineRule="auto"/>
      <w:ind w:left="780" w:hanging="260"/>
    </w:pPr>
  </w:style>
  <w:style w:type="paragraph" w:styleId="Index4">
    <w:name w:val="index 4"/>
    <w:basedOn w:val="Normal"/>
    <w:next w:val="Normal"/>
    <w:autoRedefine/>
    <w:pPr>
      <w:spacing w:before="0" w:line="240" w:lineRule="auto"/>
      <w:ind w:left="1040" w:hanging="260"/>
    </w:pPr>
  </w:style>
  <w:style w:type="paragraph" w:styleId="Index5">
    <w:name w:val="index 5"/>
    <w:basedOn w:val="Normal"/>
    <w:next w:val="Normal"/>
    <w:autoRedefine/>
    <w:pPr>
      <w:spacing w:before="0" w:line="240" w:lineRule="auto"/>
      <w:ind w:left="1300" w:hanging="260"/>
    </w:pPr>
  </w:style>
  <w:style w:type="paragraph" w:styleId="Index6">
    <w:name w:val="index 6"/>
    <w:basedOn w:val="Normal"/>
    <w:next w:val="Normal"/>
    <w:autoRedefine/>
    <w:pPr>
      <w:spacing w:before="0" w:line="240" w:lineRule="auto"/>
      <w:ind w:left="1560" w:hanging="260"/>
    </w:pPr>
  </w:style>
  <w:style w:type="paragraph" w:styleId="Index7">
    <w:name w:val="index 7"/>
    <w:basedOn w:val="Normal"/>
    <w:next w:val="Normal"/>
    <w:autoRedefine/>
    <w:qFormat/>
    <w:pPr>
      <w:spacing w:before="0" w:line="240" w:lineRule="auto"/>
      <w:ind w:left="1820" w:hanging="260"/>
    </w:pPr>
  </w:style>
  <w:style w:type="paragraph" w:styleId="Index8">
    <w:name w:val="index 8"/>
    <w:basedOn w:val="Normal"/>
    <w:next w:val="Normal"/>
    <w:autoRedefine/>
    <w:pPr>
      <w:spacing w:before="0" w:line="240" w:lineRule="auto"/>
      <w:ind w:left="2080" w:hanging="260"/>
    </w:pPr>
  </w:style>
  <w:style w:type="paragraph" w:styleId="Index9">
    <w:name w:val="index 9"/>
    <w:basedOn w:val="Normal"/>
    <w:next w:val="Normal"/>
    <w:autoRedefine/>
    <w:pPr>
      <w:spacing w:before="0" w:line="240" w:lineRule="auto"/>
      <w:ind w:left="2340" w:hanging="260"/>
    </w:pPr>
  </w:style>
  <w:style w:type="paragraph" w:styleId="IndexHeading">
    <w:name w:val="index heading"/>
    <w:basedOn w:val="Normal"/>
    <w:next w:val="Index1"/>
    <w:rPr>
      <w:rFonts w:asciiTheme="majorHAnsi" w:eastAsiaTheme="majorEastAsia" w:hAnsiTheme="majorHAnsi" w:cstheme="majorBidi"/>
      <w:b/>
      <w:bC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4"/>
      </w:numPr>
      <w:contextualSpacing/>
    </w:pPr>
  </w:style>
  <w:style w:type="paragraph" w:styleId="ListBullet2">
    <w:name w:val="List Bullet 2"/>
    <w:basedOn w:val="Normal"/>
    <w:pPr>
      <w:numPr>
        <w:numId w:val="5"/>
      </w:numPr>
      <w:contextualSpacing/>
    </w:pPr>
  </w:style>
  <w:style w:type="paragraph" w:styleId="ListBullet3">
    <w:name w:val="List Bullet 3"/>
    <w:basedOn w:val="Normal"/>
    <w:pPr>
      <w:numPr>
        <w:numId w:val="6"/>
      </w:numPr>
      <w:contextualSpacing/>
    </w:pPr>
  </w:style>
  <w:style w:type="paragraph" w:styleId="ListBullet4">
    <w:name w:val="List Bullet 4"/>
    <w:basedOn w:val="Normal"/>
    <w:pPr>
      <w:numPr>
        <w:numId w:val="7"/>
      </w:numPr>
      <w:contextualSpacing/>
    </w:pPr>
  </w:style>
  <w:style w:type="paragraph" w:styleId="ListBullet5">
    <w:name w:val="List Bullet 5"/>
    <w:basedOn w:val="Normal"/>
    <w:pPr>
      <w:numPr>
        <w:numId w:val="8"/>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2">
    <w:name w:val="List Number 2"/>
    <w:basedOn w:val="Normal"/>
    <w:pPr>
      <w:numPr>
        <w:numId w:val="9"/>
      </w:numPr>
      <w:contextualSpacing/>
    </w:pPr>
  </w:style>
  <w:style w:type="paragraph" w:styleId="ListNumber3">
    <w:name w:val="List Number 3"/>
    <w:basedOn w:val="Normal"/>
    <w:pPr>
      <w:numPr>
        <w:numId w:val="10"/>
      </w:numPr>
      <w:contextualSpacing/>
    </w:pPr>
  </w:style>
  <w:style w:type="paragraph" w:styleId="ListNumber4">
    <w:name w:val="List Number 4"/>
    <w:basedOn w:val="Normal"/>
    <w:pPr>
      <w:numPr>
        <w:numId w:val="11"/>
      </w:numPr>
      <w:contextualSpacing/>
    </w:pPr>
  </w:style>
  <w:style w:type="paragraph" w:styleId="ListNumber5">
    <w:name w:val="List Number 5"/>
    <w:basedOn w:val="Normal"/>
    <w:pPr>
      <w:numPr>
        <w:numId w:val="12"/>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before="120" w:line="288" w:lineRule="auto"/>
      <w:ind w:firstLine="567"/>
      <w:jc w:val="both"/>
    </w:pPr>
    <w:rPr>
      <w:rFonts w:ascii="Consolas" w:eastAsia="Times New Roman" w:hAnsi="Consola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rPr>
  </w:style>
  <w:style w:type="paragraph" w:styleId="NormalWeb">
    <w:name w:val="Normal (Web)"/>
    <w:basedOn w:val="Normal"/>
    <w:uiPriority w:val="99"/>
    <w:pPr>
      <w:suppressAutoHyphens/>
      <w:spacing w:after="192"/>
    </w:pPr>
    <w:rPr>
      <w:lang w:eastAsia="ar-SA"/>
    </w:rPr>
  </w:style>
  <w:style w:type="paragraph" w:styleId="NormalIndent">
    <w:name w:val="Normal Indent"/>
    <w:basedOn w:val="Normal"/>
    <w:pPr>
      <w:ind w:left="720"/>
    </w:pPr>
  </w:style>
  <w:style w:type="paragraph" w:styleId="NoteHeading">
    <w:name w:val="Note Heading"/>
    <w:basedOn w:val="Normal"/>
    <w:next w:val="Normal"/>
    <w:link w:val="NoteHeadingChar"/>
    <w:pPr>
      <w:spacing w:before="0" w:line="240" w:lineRule="auto"/>
    </w:pPr>
  </w:style>
  <w:style w:type="character" w:styleId="PageNumber">
    <w:name w:val="page number"/>
    <w:basedOn w:val="DefaultParagraphFont"/>
  </w:style>
  <w:style w:type="paragraph" w:styleId="PlainText">
    <w:name w:val="Plain Text"/>
    <w:basedOn w:val="Normal"/>
    <w:link w:val="PlainTextChar"/>
    <w:pPr>
      <w:spacing w:before="0" w:line="240" w:lineRule="auto"/>
    </w:pPr>
    <w:rPr>
      <w:rFonts w:ascii="Consolas" w:hAnsi="Consolas"/>
      <w:sz w:val="21"/>
      <w:szCs w:val="21"/>
    </w:rPr>
  </w:style>
  <w:style w:type="paragraph" w:styleId="Salutation">
    <w:name w:val="Salutation"/>
    <w:basedOn w:val="Normal"/>
    <w:next w:val="Normal"/>
    <w:link w:val="SalutationChar"/>
  </w:style>
  <w:style w:type="paragraph" w:styleId="Signature">
    <w:name w:val="Signature"/>
    <w:basedOn w:val="Normal"/>
    <w:link w:val="SignatureChar"/>
    <w:pPr>
      <w:spacing w:before="0" w:line="240" w:lineRule="auto"/>
      <w:ind w:left="4320"/>
    </w:pPr>
  </w:style>
  <w:style w:type="character" w:styleId="Strong">
    <w:name w:val="Strong"/>
    <w:uiPriority w:val="22"/>
    <w:qFormat/>
    <w:rPr>
      <w:b/>
      <w:bCs/>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pPr>
      <w:spacing w:before="120" w:line="288" w:lineRule="auto"/>
      <w:ind w:firstLine="567"/>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260" w:hanging="260"/>
    </w:pPr>
  </w:style>
  <w:style w:type="paragraph" w:styleId="TableofFigures">
    <w:name w:val="table of figures"/>
    <w:basedOn w:val="Normal"/>
    <w:next w:val="Normal"/>
    <w:uiPriority w:val="99"/>
  </w:style>
  <w:style w:type="paragraph" w:styleId="Title">
    <w:name w:val="Title"/>
    <w:basedOn w:val="Normal"/>
    <w:next w:val="Normal"/>
    <w:link w:val="TitleChar"/>
    <w:qFormat/>
    <w:pPr>
      <w:spacing w:before="0"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rPr>
      <w:rFonts w:asciiTheme="majorHAnsi" w:eastAsiaTheme="majorEastAsia" w:hAnsiTheme="majorHAnsi" w:cstheme="majorBidi"/>
      <w:b/>
      <w:bCs/>
      <w:sz w:val="24"/>
    </w:rPr>
  </w:style>
  <w:style w:type="paragraph" w:styleId="TOC1">
    <w:name w:val="toc 1"/>
    <w:basedOn w:val="Normal"/>
    <w:next w:val="Normal"/>
    <w:autoRedefine/>
    <w:uiPriority w:val="39"/>
    <w:pPr>
      <w:tabs>
        <w:tab w:val="right" w:leader="dot" w:pos="9345"/>
      </w:tabs>
      <w:spacing w:after="120" w:line="240" w:lineRule="auto"/>
      <w:ind w:firstLine="0"/>
    </w:pPr>
    <w:rPr>
      <w:rFonts w:cstheme="minorHAnsi"/>
      <w:b/>
      <w:bCs/>
      <w:szCs w:val="20"/>
    </w:rPr>
  </w:style>
  <w:style w:type="paragraph" w:styleId="TOC2">
    <w:name w:val="toc 2"/>
    <w:basedOn w:val="Normal"/>
    <w:next w:val="Normal"/>
    <w:autoRedefine/>
    <w:uiPriority w:val="39"/>
    <w:pPr>
      <w:tabs>
        <w:tab w:val="left" w:pos="567"/>
        <w:tab w:val="right" w:leader="dot" w:pos="9345"/>
      </w:tabs>
      <w:spacing w:line="240" w:lineRule="auto"/>
      <w:ind w:firstLine="0"/>
    </w:pPr>
    <w:rPr>
      <w:rFonts w:cstheme="minorHAnsi"/>
      <w:sz w:val="28"/>
      <w:szCs w:val="20"/>
    </w:rPr>
  </w:style>
  <w:style w:type="paragraph" w:styleId="TOC3">
    <w:name w:val="toc 3"/>
    <w:basedOn w:val="Normal"/>
    <w:next w:val="Normal"/>
    <w:autoRedefine/>
    <w:uiPriority w:val="39"/>
    <w:pPr>
      <w:tabs>
        <w:tab w:val="left" w:pos="709"/>
        <w:tab w:val="right" w:leader="dot" w:pos="9345"/>
      </w:tabs>
      <w:spacing w:before="0" w:line="240" w:lineRule="auto"/>
      <w:ind w:firstLine="0"/>
    </w:pPr>
    <w:rPr>
      <w:rFonts w:cstheme="minorHAnsi"/>
      <w:iCs/>
      <w:sz w:val="28"/>
      <w:szCs w:val="20"/>
    </w:rPr>
  </w:style>
  <w:style w:type="paragraph" w:styleId="TOC4">
    <w:name w:val="toc 4"/>
    <w:basedOn w:val="Normal"/>
    <w:next w:val="Normal"/>
    <w:autoRedefine/>
    <w:uiPriority w:val="39"/>
    <w:pPr>
      <w:ind w:left="720"/>
    </w:pPr>
    <w:rPr>
      <w:rFonts w:ascii="Cambria" w:hAnsi="Cambria" w:cstheme="minorHAnsi"/>
      <w:sz w:val="18"/>
      <w:szCs w:val="18"/>
    </w:rPr>
  </w:style>
  <w:style w:type="paragraph" w:styleId="TOC5">
    <w:name w:val="toc 5"/>
    <w:basedOn w:val="Normal"/>
    <w:next w:val="Normal"/>
    <w:autoRedefine/>
    <w:uiPriority w:val="39"/>
    <w:pPr>
      <w:ind w:left="960"/>
    </w:pPr>
    <w:rPr>
      <w:rFonts w:asciiTheme="minorHAnsi" w:hAnsiTheme="minorHAnsi" w:cstheme="minorHAnsi"/>
      <w:sz w:val="18"/>
      <w:szCs w:val="18"/>
    </w:rPr>
  </w:style>
  <w:style w:type="paragraph" w:styleId="TOC6">
    <w:name w:val="toc 6"/>
    <w:basedOn w:val="Normal"/>
    <w:next w:val="Normal"/>
    <w:autoRedefine/>
    <w:uiPriority w:val="39"/>
    <w:pPr>
      <w:ind w:left="1200"/>
    </w:pPr>
    <w:rPr>
      <w:rFonts w:asciiTheme="minorHAnsi" w:hAnsiTheme="minorHAnsi" w:cstheme="minorHAnsi"/>
      <w:sz w:val="18"/>
      <w:szCs w:val="18"/>
    </w:rPr>
  </w:style>
  <w:style w:type="paragraph" w:styleId="TOC7">
    <w:name w:val="toc 7"/>
    <w:basedOn w:val="Normal"/>
    <w:next w:val="Normal"/>
    <w:autoRedefine/>
    <w:uiPriority w:val="39"/>
    <w:pPr>
      <w:ind w:left="1440"/>
    </w:pPr>
    <w:rPr>
      <w:rFonts w:asciiTheme="minorHAnsi" w:hAnsiTheme="minorHAnsi" w:cstheme="minorHAnsi"/>
      <w:sz w:val="18"/>
      <w:szCs w:val="18"/>
    </w:rPr>
  </w:style>
  <w:style w:type="paragraph" w:styleId="TOC8">
    <w:name w:val="toc 8"/>
    <w:basedOn w:val="Normal"/>
    <w:next w:val="Normal"/>
    <w:autoRedefine/>
    <w:uiPriority w:val="39"/>
    <w:pPr>
      <w:ind w:left="1680"/>
    </w:pPr>
    <w:rPr>
      <w:rFonts w:asciiTheme="minorHAnsi" w:hAnsiTheme="minorHAnsi" w:cstheme="minorHAnsi"/>
      <w:sz w:val="18"/>
      <w:szCs w:val="18"/>
    </w:rPr>
  </w:style>
  <w:style w:type="paragraph" w:styleId="TOC9">
    <w:name w:val="toc 9"/>
    <w:basedOn w:val="Normal"/>
    <w:next w:val="Normal"/>
    <w:autoRedefine/>
    <w:uiPriority w:val="39"/>
    <w:pPr>
      <w:ind w:left="1920"/>
    </w:pPr>
    <w:rPr>
      <w:rFonts w:asciiTheme="minorHAnsi" w:hAnsiTheme="minorHAnsi" w:cstheme="minorHAnsi"/>
      <w:sz w:val="18"/>
      <w:szCs w:val="18"/>
    </w:rPr>
  </w:style>
  <w:style w:type="character" w:customStyle="1" w:styleId="Heading1Char">
    <w:name w:val="Heading 1 Char"/>
    <w:link w:val="Heading1"/>
    <w:rPr>
      <w:rFonts w:eastAsia="Times New Roman" w:cs="Times New Roman"/>
      <w:b/>
      <w:bCs/>
      <w:color w:val="000000"/>
      <w:kern w:val="32"/>
      <w:sz w:val="26"/>
      <w:szCs w:val="26"/>
      <w:lang w:val="vi-VN"/>
    </w:rPr>
  </w:style>
  <w:style w:type="character" w:customStyle="1" w:styleId="Heading2Char">
    <w:name w:val="Heading 2 Char"/>
    <w:basedOn w:val="DefaultParagraphFont"/>
    <w:link w:val="Heading2"/>
    <w:rPr>
      <w:rFonts w:eastAsia="Times New Roman" w:cs="Times New Roman"/>
      <w:b/>
      <w:bCs/>
      <w:iCs/>
      <w:color w:val="000000"/>
      <w:spacing w:val="-3"/>
      <w:sz w:val="28"/>
      <w:szCs w:val="24"/>
      <w:shd w:val="clear" w:color="auto" w:fill="FFFFFF"/>
      <w:lang w:val="vi-VN" w:eastAsia="ar-SA"/>
    </w:rPr>
  </w:style>
  <w:style w:type="character" w:customStyle="1" w:styleId="Heading3Char">
    <w:name w:val="Heading 3 Char"/>
    <w:basedOn w:val="DefaultParagraphFont"/>
    <w:link w:val="Heading3"/>
    <w:rPr>
      <w:rFonts w:eastAsia="Times New Roman" w:cs="Arial"/>
      <w:b/>
      <w:bCs/>
      <w:sz w:val="26"/>
      <w:szCs w:val="26"/>
    </w:rPr>
  </w:style>
  <w:style w:type="character" w:customStyle="1" w:styleId="Heading4Char">
    <w:name w:val="Heading 4 Char"/>
    <w:basedOn w:val="DefaultParagraphFont"/>
    <w:link w:val="Heading4"/>
    <w:rPr>
      <w:rFonts w:eastAsia="Times New Roman" w:cs="Times New Roman"/>
      <w:b/>
      <w:bCs/>
      <w:color w:val="000000"/>
      <w:sz w:val="26"/>
      <w:szCs w:val="28"/>
      <w:lang w:val="pt-BR" w:eastAsia="ar-SA"/>
    </w:rPr>
  </w:style>
  <w:style w:type="character" w:customStyle="1" w:styleId="Heading5Char">
    <w:name w:val="Heading 5 Char"/>
    <w:basedOn w:val="DefaultParagraphFont"/>
    <w:link w:val="Heading5"/>
    <w:semiHidden/>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semiHidden/>
    <w:rPr>
      <w:rFonts w:asciiTheme="majorHAnsi" w:eastAsiaTheme="majorEastAsia" w:hAnsiTheme="majorHAnsi" w:cstheme="majorBidi"/>
      <w:color w:val="1F3864" w:themeColor="accent1" w:themeShade="80"/>
      <w:sz w:val="26"/>
      <w:szCs w:val="24"/>
    </w:rPr>
  </w:style>
  <w:style w:type="character" w:customStyle="1" w:styleId="Heading7Char">
    <w:name w:val="Heading 7 Char"/>
    <w:basedOn w:val="DefaultParagraphFont"/>
    <w:link w:val="Heading7"/>
    <w:rPr>
      <w:rFonts w:ascii=".VnCentury Schoolbook" w:eastAsia="Times New Roman" w:hAnsi=".VnCentury Schoolbook" w:cs="Times New Roman"/>
      <w:b/>
      <w:sz w:val="26"/>
      <w:szCs w:val="26"/>
    </w:rPr>
  </w:style>
  <w:style w:type="character" w:customStyle="1" w:styleId="Heading8Char">
    <w:name w:val="Heading 8 Char"/>
    <w:basedOn w:val="DefaultParagraphFont"/>
    <w:link w:val="Heading8"/>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262626" w:themeColor="text1" w:themeTint="D9"/>
      <w:sz w:val="21"/>
      <w:szCs w:val="21"/>
    </w:rPr>
  </w:style>
  <w:style w:type="paragraph" w:customStyle="1" w:styleId="StyleJustifiedFirstline127cmBefore6pt">
    <w:name w:val="Style Justified First line:  127 cm Before:  6 pt"/>
    <w:basedOn w:val="Normal"/>
    <w:autoRedefine/>
    <w:pPr>
      <w:spacing w:before="0" w:line="276" w:lineRule="auto"/>
      <w:ind w:firstLine="0"/>
      <w:jc w:val="center"/>
    </w:pPr>
    <w:rPr>
      <w:rFonts w:ascii="Cambria" w:hAnsi="Cambria"/>
      <w:bCs/>
      <w:color w:val="000000"/>
      <w:sz w:val="24"/>
      <w:lang w:val="pt-BR"/>
    </w:rPr>
  </w:style>
  <w:style w:type="paragraph" w:customStyle="1" w:styleId="tentacgiaF11">
    <w:name w:val="ten tac gia (F11)"/>
    <w:basedOn w:val="Heading2"/>
    <w:pPr>
      <w:spacing w:before="510" w:after="170"/>
      <w:jc w:val="center"/>
    </w:pPr>
    <w:rPr>
      <w:b w:val="0"/>
      <w:bCs w:val="0"/>
      <w:iCs w:val="0"/>
      <w:sz w:val="27"/>
      <w:szCs w:val="27"/>
      <w:lang w:eastAsia="en-US"/>
    </w:rPr>
  </w:style>
  <w:style w:type="character" w:customStyle="1" w:styleId="EndnoteTextChar">
    <w:name w:val="Endnote Text Char"/>
    <w:basedOn w:val="DefaultParagraphFont"/>
    <w:link w:val="EndnoteText"/>
    <w:semiHidden/>
    <w:rPr>
      <w:rFonts w:eastAsia="Times New Roman" w:cs="Times New Roman"/>
      <w:bCs/>
      <w:sz w:val="20"/>
      <w:szCs w:val="20"/>
    </w:rPr>
  </w:style>
  <w:style w:type="character" w:customStyle="1" w:styleId="CaptionChar">
    <w:name w:val="Caption Char"/>
    <w:link w:val="Caption"/>
    <w:uiPriority w:val="35"/>
    <w:rPr>
      <w:rFonts w:eastAsia="Times New Roman" w:cs="Times New Roman"/>
      <w:bCs/>
      <w:sz w:val="26"/>
      <w:szCs w:val="20"/>
    </w:rPr>
  </w:style>
  <w:style w:type="character" w:customStyle="1" w:styleId="FooterChar">
    <w:name w:val="Footer Char"/>
    <w:link w:val="Footer"/>
    <w:uiPriority w:val="99"/>
    <w:rPr>
      <w:rFonts w:eastAsia="Times New Roman" w:cs="Times New Roman"/>
      <w:sz w:val="26"/>
      <w:szCs w:val="24"/>
    </w:rPr>
  </w:style>
  <w:style w:type="character" w:customStyle="1" w:styleId="HeaderChar">
    <w:name w:val="Header Char"/>
    <w:basedOn w:val="DefaultParagraphFont"/>
    <w:link w:val="Header"/>
    <w:rPr>
      <w:rFonts w:eastAsia="Times New Roman" w:cs="Times New Roman"/>
      <w:sz w:val="26"/>
      <w:szCs w:val="24"/>
    </w:rPr>
  </w:style>
  <w:style w:type="character" w:customStyle="1" w:styleId="FootnoteTextChar">
    <w:name w:val="Footnote Text Char"/>
    <w:basedOn w:val="DefaultParagraphFont"/>
    <w:link w:val="FootnoteText"/>
    <w:semiHidden/>
    <w:rPr>
      <w:rFonts w:eastAsia="Times New Roman" w:cs="Times New Roman"/>
      <w:sz w:val="20"/>
      <w:szCs w:val="20"/>
    </w:rPr>
  </w:style>
  <w:style w:type="character" w:customStyle="1" w:styleId="BalloonTextChar">
    <w:name w:val="Balloon Text Char"/>
    <w:link w:val="BalloonText"/>
    <w:rPr>
      <w:rFonts w:ascii="Tahoma" w:eastAsia="Times New Roman" w:hAnsi="Tahoma" w:cs="Tahoma"/>
      <w:sz w:val="16"/>
      <w:szCs w:val="16"/>
    </w:rPr>
  </w:style>
  <w:style w:type="paragraph" w:customStyle="1" w:styleId="Default">
    <w:name w:val="Default"/>
    <w:pPr>
      <w:autoSpaceDE w:val="0"/>
      <w:autoSpaceDN w:val="0"/>
      <w:adjustRightInd w:val="0"/>
      <w:spacing w:before="120" w:line="288" w:lineRule="auto"/>
      <w:ind w:firstLine="567"/>
      <w:jc w:val="both"/>
    </w:pPr>
    <w:rPr>
      <w:rFonts w:eastAsia="Times New Roman"/>
      <w:color w:val="000000"/>
      <w:sz w:val="24"/>
      <w:szCs w:val="24"/>
    </w:rPr>
  </w:style>
  <w:style w:type="paragraph" w:customStyle="1" w:styleId="FigureTitlte">
    <w:name w:val="Figure Titlte"/>
    <w:uiPriority w:val="99"/>
    <w:pPr>
      <w:spacing w:before="60" w:after="120" w:line="288" w:lineRule="auto"/>
      <w:ind w:firstLine="567"/>
      <w:jc w:val="center"/>
    </w:pPr>
    <w:rPr>
      <w:rFonts w:eastAsia="Calibri"/>
      <w:b/>
      <w:szCs w:val="22"/>
    </w:rPr>
  </w:style>
  <w:style w:type="paragraph" w:styleId="ListParagraph">
    <w:name w:val="List Paragraph"/>
    <w:basedOn w:val="Normal"/>
    <w:link w:val="ListParagraphChar"/>
    <w:uiPriority w:val="34"/>
    <w:qFormat/>
    <w:pPr>
      <w:spacing w:after="160" w:line="259"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Pr>
      <w:rFonts w:ascii="Calibri" w:eastAsia="Calibri" w:hAnsi="Calibri" w:cs="Times New Roman"/>
      <w:sz w:val="22"/>
    </w:rPr>
  </w:style>
  <w:style w:type="character" w:customStyle="1" w:styleId="td-sml-current-item-title">
    <w:name w:val="td-sml-current-item-title"/>
  </w:style>
  <w:style w:type="character" w:customStyle="1" w:styleId="td-sml-description">
    <w:name w:val="td-sml-description"/>
  </w:style>
  <w:style w:type="paragraph" w:customStyle="1" w:styleId="Bullet-">
    <w:name w:val="Bullet (-)"/>
    <w:basedOn w:val="Normal"/>
    <w:autoRedefine/>
    <w:qFormat/>
    <w:pPr>
      <w:tabs>
        <w:tab w:val="left" w:pos="993"/>
      </w:tabs>
      <w:spacing w:after="120"/>
      <w:ind w:left="1080" w:hanging="360"/>
    </w:pPr>
  </w:style>
  <w:style w:type="paragraph" w:customStyle="1" w:styleId="StyleJustifiedFirstline127cmBefore6ptAfter6pt">
    <w:name w:val="Style Justified First line:  127 cm Before:  6 pt After:  6 pt"/>
    <w:basedOn w:val="Normal"/>
    <w:link w:val="StyleJustifiedFirstline127cmBefore6ptAfter6ptChar"/>
    <w:qFormat/>
    <w:pPr>
      <w:spacing w:line="360" w:lineRule="auto"/>
      <w:ind w:firstLine="720"/>
    </w:pPr>
    <w:rPr>
      <w:szCs w:val="20"/>
    </w:rPr>
  </w:style>
  <w:style w:type="character" w:customStyle="1" w:styleId="StyleJustifiedFirstline127cmBefore6ptAfter6ptChar">
    <w:name w:val="Style Justified First line:  127 cm Before:  6 pt After:  6 pt Char"/>
    <w:basedOn w:val="DefaultParagraphFont"/>
    <w:link w:val="StyleJustifiedFirstline127cmBefore6ptAfter6pt"/>
    <w:rPr>
      <w:rFonts w:eastAsia="Times New Roman" w:cs="Times New Roman"/>
      <w:sz w:val="26"/>
      <w:szCs w:val="20"/>
    </w:rPr>
  </w:style>
  <w:style w:type="paragraph" w:customStyle="1" w:styleId="StyleJustifiedLeft127cmFirstline127cmBefore6p">
    <w:name w:val="Style Justified Left:  127 cm First line:  127 cm Before:  6 p..."/>
    <w:basedOn w:val="Normal"/>
    <w:autoRedefine/>
    <w:pPr>
      <w:spacing w:after="120"/>
      <w:ind w:left="720" w:firstLine="720"/>
    </w:pPr>
    <w:rPr>
      <w:i/>
      <w:szCs w:val="20"/>
    </w:rPr>
  </w:style>
  <w:style w:type="paragraph" w:customStyle="1" w:styleId="bullet-square">
    <w:name w:val="bullet-square"/>
    <w:basedOn w:val="Normal"/>
    <w:autoRedefine/>
    <w:qFormat/>
    <w:pPr>
      <w:numPr>
        <w:ilvl w:val="1"/>
        <w:numId w:val="13"/>
      </w:numPr>
      <w:spacing w:after="120"/>
    </w:pPr>
    <w:rPr>
      <w:szCs w:val="26"/>
    </w:rPr>
  </w:style>
  <w:style w:type="paragraph" w:customStyle="1" w:styleId="bullethaging">
    <w:name w:val="bullet haging"/>
    <w:basedOn w:val="Normal"/>
    <w:qFormat/>
    <w:pPr>
      <w:tabs>
        <w:tab w:val="left" w:pos="993"/>
      </w:tabs>
      <w:spacing w:after="120"/>
      <w:ind w:firstLine="720"/>
    </w:pPr>
    <w:rPr>
      <w:szCs w:val="26"/>
    </w:rPr>
  </w:style>
  <w:style w:type="character" w:customStyle="1" w:styleId="tgc">
    <w:name w:val="_tgc"/>
  </w:style>
  <w:style w:type="paragraph" w:customStyle="1" w:styleId="TOCHeading1">
    <w:name w:val="TOC Heading1"/>
    <w:basedOn w:val="Heading1"/>
    <w:next w:val="Normal"/>
    <w:uiPriority w:val="39"/>
    <w:unhideWhenUsed/>
    <w:qFormat/>
    <w:pPr>
      <w:keepLines/>
      <w:spacing w:after="0" w:line="259" w:lineRule="auto"/>
      <w:outlineLvl w:val="9"/>
    </w:pPr>
    <w:rPr>
      <w:rFonts w:ascii="Cambria" w:hAnsi="Cambria"/>
      <w:b w:val="0"/>
      <w:bCs w:val="0"/>
      <w:color w:val="2F5496"/>
      <w:kern w:val="0"/>
      <w:sz w:val="32"/>
      <w:lang w:val="en-US"/>
    </w:rPr>
  </w:style>
  <w:style w:type="character" w:customStyle="1" w:styleId="shorttext">
    <w:name w:val="short_text"/>
    <w:qFormat/>
  </w:style>
  <w:style w:type="character" w:customStyle="1" w:styleId="st">
    <w:name w:val="st"/>
  </w:style>
  <w:style w:type="character" w:customStyle="1" w:styleId="mw-mmv-title">
    <w:name w:val="mw-mmv-title"/>
  </w:style>
  <w:style w:type="paragraph" w:customStyle="1" w:styleId="Bulletnew">
    <w:name w:val="Bulletnew"/>
    <w:basedOn w:val="Normal"/>
    <w:qFormat/>
    <w:pPr>
      <w:numPr>
        <w:ilvl w:val="1"/>
        <w:numId w:val="14"/>
      </w:numPr>
      <w:tabs>
        <w:tab w:val="left" w:pos="993"/>
      </w:tabs>
      <w:spacing w:after="120"/>
    </w:pPr>
    <w:rPr>
      <w:szCs w:val="26"/>
    </w:rPr>
  </w:style>
  <w:style w:type="paragraph" w:customStyle="1" w:styleId="Binhthuong">
    <w:name w:val="Binh thuong"/>
    <w:basedOn w:val="Normal"/>
    <w:link w:val="BinhthuongChar"/>
    <w:pPr>
      <w:spacing w:line="360" w:lineRule="auto"/>
      <w:ind w:firstLine="720"/>
    </w:pPr>
    <w:rPr>
      <w:rFonts w:eastAsia="MS Mincho"/>
      <w:sz w:val="28"/>
      <w:szCs w:val="28"/>
      <w:lang w:val="zh-CN"/>
    </w:rPr>
  </w:style>
  <w:style w:type="character" w:customStyle="1" w:styleId="BinhthuongChar">
    <w:name w:val="Binh thuong Char"/>
    <w:link w:val="Binhthuong"/>
    <w:rPr>
      <w:rFonts w:eastAsia="MS Mincho" w:cs="Times New Roman"/>
      <w:sz w:val="28"/>
      <w:szCs w:val="28"/>
      <w:lang w:val="zh-CN"/>
    </w:rPr>
  </w:style>
  <w:style w:type="character" w:customStyle="1" w:styleId="HTMLPreformattedChar">
    <w:name w:val="HTML Preformatted Char"/>
    <w:link w:val="HTMLPreformatted"/>
    <w:uiPriority w:val="99"/>
    <w:rPr>
      <w:rFonts w:ascii="Courier New" w:eastAsia="Times New Roman" w:hAnsi="Courier New" w:cs="Courier New"/>
      <w:sz w:val="20"/>
      <w:szCs w:val="20"/>
    </w:rPr>
  </w:style>
  <w:style w:type="character" w:customStyle="1" w:styleId="texhtml">
    <w:name w:val="texhtml"/>
  </w:style>
  <w:style w:type="paragraph" w:customStyle="1" w:styleId="StyleLeft035">
    <w:name w:val="Style Left:  0.35&quot;"/>
    <w:basedOn w:val="Normal"/>
    <w:rPr>
      <w:rFonts w:ascii="Arial" w:hAnsi="Arial"/>
      <w:szCs w:val="20"/>
    </w:rPr>
  </w:style>
  <w:style w:type="character" w:customStyle="1" w:styleId="mn">
    <w:name w:val="mn"/>
    <w:qFormat/>
  </w:style>
  <w:style w:type="character" w:customStyle="1" w:styleId="mo">
    <w:name w:val="mo"/>
  </w:style>
  <w:style w:type="character" w:customStyle="1" w:styleId="WW-Absatz-Standardschriftart1111111">
    <w:name w:val="WW-Absatz-Standardschriftart1111111"/>
  </w:style>
  <w:style w:type="character" w:customStyle="1" w:styleId="UnresolvedMention1">
    <w:name w:val="Unresolved Mention1"/>
    <w:uiPriority w:val="99"/>
    <w:semiHidden/>
    <w:unhideWhenUsed/>
    <w:rPr>
      <w:color w:val="605E5C"/>
      <w:shd w:val="clear" w:color="auto" w:fill="E1DFDD"/>
    </w:rPr>
  </w:style>
  <w:style w:type="character" w:customStyle="1" w:styleId="CommentTextChar">
    <w:name w:val="Comment Text Char"/>
    <w:basedOn w:val="DefaultParagraphFont"/>
    <w:link w:val="CommentText"/>
    <w:rPr>
      <w:rFonts w:eastAsia="Times New Roman" w:cs="Times New Roman"/>
      <w:sz w:val="20"/>
      <w:szCs w:val="20"/>
    </w:rPr>
  </w:style>
  <w:style w:type="character" w:customStyle="1" w:styleId="CommentSubjectChar">
    <w:name w:val="Comment Subject Char"/>
    <w:link w:val="CommentSubject"/>
    <w:uiPriority w:val="99"/>
    <w:rPr>
      <w:rFonts w:eastAsia="Times New Roman" w:cs="Times New Roman"/>
      <w:b/>
      <w:bCs/>
      <w:sz w:val="20"/>
      <w:szCs w:val="20"/>
    </w:rPr>
  </w:style>
  <w:style w:type="character" w:customStyle="1" w:styleId="tlid-translation">
    <w:name w:val="tlid-translation"/>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text">
    <w:name w:val="body-text"/>
    <w:basedOn w:val="Normal"/>
    <w:pPr>
      <w:spacing w:before="100" w:beforeAutospacing="1" w:after="100" w:afterAutospacing="1"/>
    </w:pPr>
  </w:style>
  <w:style w:type="paragraph" w:customStyle="1" w:styleId="Level1">
    <w:name w:val="Level1"/>
    <w:basedOn w:val="ListParagraph"/>
    <w:qFormat/>
    <w:pPr>
      <w:numPr>
        <w:ilvl w:val="1"/>
        <w:numId w:val="15"/>
      </w:numPr>
      <w:spacing w:before="480" w:after="0"/>
    </w:pPr>
    <w:rPr>
      <w:rFonts w:ascii="Times New Roman" w:eastAsiaTheme="minorHAnsi" w:hAnsi="Times New Roman"/>
      <w:b/>
      <w:kern w:val="2"/>
      <w:sz w:val="28"/>
      <w:szCs w:val="28"/>
      <w:lang w:val="vi-VN"/>
      <w14:ligatures w14:val="standard"/>
    </w:rPr>
  </w:style>
  <w:style w:type="paragraph" w:customStyle="1" w:styleId="Level2">
    <w:name w:val="Level2"/>
    <w:basedOn w:val="ListParagraph"/>
    <w:qFormat/>
    <w:pPr>
      <w:numPr>
        <w:ilvl w:val="2"/>
        <w:numId w:val="15"/>
      </w:numPr>
      <w:spacing w:after="0"/>
    </w:pPr>
    <w:rPr>
      <w:rFonts w:ascii="Times New Roman" w:eastAsiaTheme="minorHAnsi" w:hAnsi="Times New Roman"/>
      <w:b/>
      <w:kern w:val="2"/>
      <w:sz w:val="28"/>
      <w:szCs w:val="28"/>
      <w:lang w:val="vi-VN"/>
      <w14:ligatures w14:val="standard"/>
    </w:rPr>
  </w:style>
  <w:style w:type="paragraph" w:customStyle="1" w:styleId="Para">
    <w:name w:val="Para"/>
    <w:basedOn w:val="Normal"/>
    <w:qFormat/>
    <w:pPr>
      <w:spacing w:line="259" w:lineRule="auto"/>
      <w:ind w:firstLine="720"/>
    </w:pPr>
    <w:rPr>
      <w:rFonts w:eastAsiaTheme="minorHAnsi"/>
      <w:kern w:val="2"/>
      <w:sz w:val="28"/>
      <w:szCs w:val="28"/>
      <w:lang w:val="vi-VN"/>
      <w14:ligatures w14:val="standard"/>
    </w:rPr>
  </w:style>
  <w:style w:type="character" w:customStyle="1" w:styleId="ff3">
    <w:name w:val="ff3"/>
    <w:basedOn w:val="DefaultParagraphFont"/>
  </w:style>
  <w:style w:type="character" w:styleId="PlaceholderText">
    <w:name w:val="Placeholder Text"/>
    <w:basedOn w:val="DefaultParagraphFont"/>
    <w:uiPriority w:val="99"/>
    <w:semiHidden/>
    <w:rPr>
      <w:color w:val="808080"/>
    </w:rPr>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StyleJustifiedFirstline127cmBefore6ptAfter6ptChar"/>
    <w:link w:val="EndNoteBibliographyTitle"/>
    <w:rPr>
      <w:rFonts w:eastAsia="Times New Roman" w:cs="Times New Roman"/>
      <w:sz w:val="26"/>
      <w:szCs w:val="24"/>
    </w:rPr>
  </w:style>
  <w:style w:type="paragraph" w:customStyle="1" w:styleId="EndNoteBibliography">
    <w:name w:val="EndNote Bibliography"/>
    <w:basedOn w:val="Normal"/>
    <w:link w:val="EndNoteBibliographyChar"/>
    <w:pPr>
      <w:spacing w:line="240" w:lineRule="auto"/>
    </w:pPr>
  </w:style>
  <w:style w:type="character" w:customStyle="1" w:styleId="EndNoteBibliographyChar">
    <w:name w:val="EndNote Bibliography Char"/>
    <w:basedOn w:val="StyleJustifiedFirstline127cmBefore6ptAfter6ptChar"/>
    <w:link w:val="EndNoteBibliography"/>
    <w:rPr>
      <w:rFonts w:eastAsia="Times New Roman" w:cs="Times New Roman"/>
      <w:sz w:val="26"/>
      <w:szCs w:val="2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EndNoteCategoryHeading">
    <w:name w:val="EndNote Category Heading"/>
    <w:basedOn w:val="Normal"/>
    <w:link w:val="EndNoteCategoryHeadingChar"/>
    <w:pPr>
      <w:spacing w:after="120"/>
      <w:jc w:val="left"/>
    </w:pPr>
  </w:style>
  <w:style w:type="character" w:customStyle="1" w:styleId="EndNoteCategoryHeadingChar">
    <w:name w:val="EndNote Category Heading Char"/>
    <w:basedOn w:val="DefaultParagraphFont"/>
    <w:link w:val="EndNoteCategoryHeading"/>
    <w:rPr>
      <w:rFonts w:eastAsia="Times New Roman" w:cs="Times New Roman"/>
      <w:sz w:val="26"/>
      <w:szCs w:val="24"/>
    </w:rPr>
  </w:style>
  <w:style w:type="paragraph" w:customStyle="1" w:styleId="EndNoteCategoryTitle">
    <w:name w:val="EndNote Category Title"/>
    <w:basedOn w:val="Normal"/>
    <w:link w:val="EndNoteCategoryTitleChar"/>
    <w:pPr>
      <w:spacing w:after="120"/>
      <w:jc w:val="center"/>
    </w:pPr>
  </w:style>
  <w:style w:type="character" w:customStyle="1" w:styleId="EndNoteCategoryTitleChar">
    <w:name w:val="EndNote Category Title Char"/>
    <w:basedOn w:val="DefaultParagraphFont"/>
    <w:link w:val="EndNoteCategoryTitle"/>
    <w:rPr>
      <w:rFonts w:eastAsia="Times New Roman" w:cs="Times New Roman"/>
      <w:sz w:val="26"/>
      <w:szCs w:val="24"/>
    </w:rPr>
  </w:style>
  <w:style w:type="character" w:customStyle="1" w:styleId="viiyi">
    <w:name w:val="viiyi"/>
    <w:basedOn w:val="DefaultParagraphFont"/>
  </w:style>
  <w:style w:type="character" w:customStyle="1" w:styleId="jlqj4b">
    <w:name w:val="jlqj4b"/>
    <w:basedOn w:val="DefaultParagraphFont"/>
  </w:style>
  <w:style w:type="character" w:customStyle="1" w:styleId="BodyTextChar">
    <w:name w:val="Body Text Char"/>
    <w:basedOn w:val="DefaultParagraphFont"/>
    <w:link w:val="BodyText"/>
    <w:uiPriority w:val="1"/>
    <w:rPr>
      <w:rFonts w:eastAsia="Times New Roman" w:cs="Times New Roman"/>
      <w:sz w:val="20"/>
      <w:szCs w:val="20"/>
    </w:rPr>
  </w:style>
  <w:style w:type="paragraph" w:customStyle="1" w:styleId="Text">
    <w:name w:val="Text"/>
    <w:pPr>
      <w:spacing w:before="120" w:after="60"/>
      <w:ind w:firstLine="284"/>
      <w:jc w:val="both"/>
    </w:pPr>
    <w:rPr>
      <w:rFonts w:eastAsiaTheme="majorEastAsia" w:cstheme="majorBidi"/>
      <w:bCs/>
      <w:szCs w:val="26"/>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customStyle="1" w:styleId="UnresolvedMention6">
    <w:name w:val="Unresolved Mention6"/>
    <w:basedOn w:val="DefaultParagraphFont"/>
    <w:uiPriority w:val="99"/>
    <w:semiHidden/>
    <w:unhideWhenUsed/>
    <w:rPr>
      <w:color w:val="605E5C"/>
      <w:shd w:val="clear" w:color="auto" w:fill="E1DFDD"/>
    </w:rPr>
  </w:style>
  <w:style w:type="character" w:customStyle="1" w:styleId="UnresolvedMention7">
    <w:name w:val="Unresolved Mention7"/>
    <w:basedOn w:val="DefaultParagraphFont"/>
    <w:uiPriority w:val="99"/>
    <w:semiHidden/>
    <w:unhideWhenUsed/>
    <w:rPr>
      <w:color w:val="605E5C"/>
      <w:shd w:val="clear" w:color="auto" w:fill="E1DFDD"/>
    </w:rPr>
  </w:style>
  <w:style w:type="character" w:customStyle="1" w:styleId="hgkelc">
    <w:name w:val="hgkelc"/>
    <w:basedOn w:val="DefaultParagraphFont"/>
  </w:style>
  <w:style w:type="character" w:customStyle="1" w:styleId="UnresolvedMention8">
    <w:name w:val="Unresolved Mention8"/>
    <w:basedOn w:val="DefaultParagraphFont"/>
    <w:uiPriority w:val="99"/>
    <w:semiHidden/>
    <w:unhideWhenUsed/>
    <w:rPr>
      <w:color w:val="605E5C"/>
      <w:shd w:val="clear" w:color="auto" w:fill="E1DFDD"/>
    </w:rPr>
  </w:style>
  <w:style w:type="paragraph" w:customStyle="1" w:styleId="TableParagraph">
    <w:name w:val="Table Paragraph"/>
    <w:basedOn w:val="Normal"/>
    <w:uiPriority w:val="1"/>
    <w:qFormat/>
    <w:pPr>
      <w:widowControl w:val="0"/>
      <w:autoSpaceDE w:val="0"/>
      <w:autoSpaceDN w:val="0"/>
      <w:spacing w:before="22" w:line="240" w:lineRule="auto"/>
      <w:ind w:firstLine="0"/>
      <w:jc w:val="left"/>
    </w:pPr>
    <w:rPr>
      <w:sz w:val="22"/>
      <w:szCs w:val="22"/>
    </w:rPr>
  </w:style>
  <w:style w:type="character" w:customStyle="1" w:styleId="UnresolvedMention9">
    <w:name w:val="Unresolved Mention9"/>
    <w:basedOn w:val="DefaultParagraphFont"/>
    <w:uiPriority w:val="99"/>
    <w:semiHidden/>
    <w:unhideWhenUsed/>
    <w:rPr>
      <w:color w:val="605E5C"/>
      <w:shd w:val="clear" w:color="auto" w:fill="E1DFDD"/>
    </w:rPr>
  </w:style>
  <w:style w:type="paragraph" w:customStyle="1" w:styleId="Noidung">
    <w:name w:val="Noi dung"/>
    <w:basedOn w:val="Normal"/>
    <w:link w:val="NoidungChar"/>
    <w:pPr>
      <w:spacing w:line="360" w:lineRule="auto"/>
      <w:ind w:firstLine="720"/>
    </w:pPr>
    <w:rPr>
      <w:szCs w:val="20"/>
    </w:rPr>
  </w:style>
  <w:style w:type="character" w:customStyle="1" w:styleId="NoidungChar">
    <w:name w:val="Noi dung Char"/>
    <w:basedOn w:val="DefaultParagraphFont"/>
    <w:link w:val="Noidung"/>
    <w:rPr>
      <w:rFonts w:eastAsia="Times New Roman" w:cs="Times New Roman"/>
      <w:sz w:val="26"/>
      <w:szCs w:val="20"/>
    </w:r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ind w:firstLine="0"/>
      <w:contextualSpacing/>
      <w:jc w:val="left"/>
      <w:textAlignment w:val="baseline"/>
    </w:pPr>
    <w:rPr>
      <w:rFonts w:ascii="Courier" w:hAnsi="Courier"/>
      <w:sz w:val="20"/>
      <w:szCs w:val="20"/>
    </w:rPr>
  </w:style>
  <w:style w:type="character" w:customStyle="1" w:styleId="UnresolvedMention10">
    <w:name w:val="Unresolved Mention10"/>
    <w:basedOn w:val="DefaultParagraphFont"/>
    <w:uiPriority w:val="99"/>
    <w:semiHidden/>
    <w:unhideWhenUsed/>
    <w:rPr>
      <w:color w:val="605E5C"/>
      <w:shd w:val="clear" w:color="auto" w:fill="E1DFDD"/>
    </w:rPr>
  </w:style>
  <w:style w:type="paragraph" w:customStyle="1" w:styleId="p1a">
    <w:name w:val="p1a"/>
    <w:basedOn w:val="Normal"/>
    <w:next w:val="Normal"/>
    <w:pPr>
      <w:overflowPunct w:val="0"/>
      <w:autoSpaceDE w:val="0"/>
      <w:autoSpaceDN w:val="0"/>
      <w:adjustRightInd w:val="0"/>
      <w:spacing w:before="0" w:line="240" w:lineRule="atLeast"/>
      <w:ind w:firstLine="0"/>
      <w:textAlignment w:val="baseline"/>
    </w:pPr>
    <w:rPr>
      <w:sz w:val="20"/>
      <w:szCs w:val="20"/>
    </w:rPr>
  </w:style>
  <w:style w:type="character" w:customStyle="1" w:styleId="UnresolvedMention11">
    <w:name w:val="Unresolved Mention11"/>
    <w:basedOn w:val="DefaultParagraphFont"/>
    <w:uiPriority w:val="99"/>
    <w:semiHidden/>
    <w:unhideWhenUsed/>
    <w:rPr>
      <w:color w:val="605E5C"/>
      <w:shd w:val="clear" w:color="auto" w:fill="E1DFDD"/>
    </w:rPr>
  </w:style>
  <w:style w:type="paragraph" w:customStyle="1" w:styleId="TableTitle">
    <w:name w:val="Table Title"/>
    <w:basedOn w:val="Normal"/>
    <w:pPr>
      <w:spacing w:after="60" w:line="240" w:lineRule="auto"/>
      <w:ind w:left="714" w:hanging="714"/>
    </w:pPr>
    <w:rPr>
      <w:rFonts w:eastAsiaTheme="minorHAnsi" w:cstheme="minorBidi"/>
      <w:b/>
      <w:sz w:val="20"/>
      <w:szCs w:val="22"/>
    </w:rPr>
  </w:style>
  <w:style w:type="table" w:customStyle="1" w:styleId="GridTable6Colorful-Accent51">
    <w:name w:val="Grid Table 6 Colorful - Accent 51"/>
    <w:basedOn w:val="TableNormal"/>
    <w:uiPriority w:val="51"/>
    <w:rPr>
      <w:rFonts w:asciiTheme="minorHAnsi" w:hAnsiTheme="minorHAnsi"/>
      <w:color w:val="2E74B5" w:themeColor="accent5" w:themeShade="BF"/>
      <w:sz w:val="22"/>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12">
    <w:name w:val="Unresolved Mention12"/>
    <w:basedOn w:val="DefaultParagraphFont"/>
    <w:uiPriority w:val="99"/>
    <w:semiHidden/>
    <w:unhideWhenUsed/>
    <w:rPr>
      <w:color w:val="605E5C"/>
      <w:shd w:val="clear" w:color="auto" w:fill="E1DFDD"/>
    </w:rPr>
  </w:style>
  <w:style w:type="paragraph" w:customStyle="1" w:styleId="tablecaption">
    <w:name w:val="tablecaption"/>
    <w:basedOn w:val="Normal"/>
    <w:next w:val="Normal"/>
    <w:pPr>
      <w:keepNext/>
      <w:keepLines/>
      <w:overflowPunct w:val="0"/>
      <w:autoSpaceDE w:val="0"/>
      <w:autoSpaceDN w:val="0"/>
      <w:adjustRightInd w:val="0"/>
      <w:spacing w:before="240" w:after="120" w:line="220" w:lineRule="atLeast"/>
      <w:ind w:firstLine="0"/>
      <w:jc w:val="center"/>
      <w:textAlignment w:val="baseline"/>
    </w:pPr>
    <w:rPr>
      <w:sz w:val="18"/>
      <w:szCs w:val="20"/>
    </w:rPr>
  </w:style>
  <w:style w:type="character" w:customStyle="1" w:styleId="fontstyle01">
    <w:name w:val="fontstyle01"/>
    <w:rPr>
      <w:rFonts w:ascii="TimesNewRomanPSMT" w:hAnsi="TimesNewRomanPSMT" w:hint="default"/>
      <w:color w:val="000000"/>
      <w:sz w:val="26"/>
      <w:szCs w:val="26"/>
    </w:rPr>
  </w:style>
  <w:style w:type="character" w:customStyle="1" w:styleId="UnresolvedMention13">
    <w:name w:val="Unresolved Mention13"/>
    <w:basedOn w:val="DefaultParagraphFont"/>
    <w:uiPriority w:val="99"/>
    <w:semiHidden/>
    <w:unhideWhenUsed/>
    <w:rPr>
      <w:color w:val="605E5C"/>
      <w:shd w:val="clear" w:color="auto" w:fill="E1DFDD"/>
    </w:rPr>
  </w:style>
  <w:style w:type="character" w:customStyle="1" w:styleId="UnresolvedMention14">
    <w:name w:val="Unresolved Mention14"/>
    <w:basedOn w:val="DefaultParagraphFont"/>
    <w:uiPriority w:val="99"/>
    <w:semiHidden/>
    <w:unhideWhenUsed/>
    <w:rPr>
      <w:color w:val="605E5C"/>
      <w:shd w:val="clear" w:color="auto" w:fill="E1DFDD"/>
    </w:rPr>
  </w:style>
  <w:style w:type="character" w:customStyle="1" w:styleId="UnresolvedMention15">
    <w:name w:val="Unresolved Mention15"/>
    <w:basedOn w:val="DefaultParagraphFont"/>
    <w:uiPriority w:val="99"/>
    <w:semiHidden/>
    <w:unhideWhenUsed/>
    <w:rPr>
      <w:color w:val="605E5C"/>
      <w:shd w:val="clear" w:color="auto" w:fill="E1DFDD"/>
    </w:rPr>
  </w:style>
  <w:style w:type="character" w:customStyle="1" w:styleId="UnresolvedMention16">
    <w:name w:val="Unresolved Mention16"/>
    <w:basedOn w:val="DefaultParagraphFont"/>
    <w:uiPriority w:val="99"/>
    <w:semiHidden/>
    <w:unhideWhenUsed/>
    <w:rPr>
      <w:color w:val="605E5C"/>
      <w:shd w:val="clear" w:color="auto" w:fill="E1DFDD"/>
    </w:rPr>
  </w:style>
  <w:style w:type="character" w:customStyle="1" w:styleId="acopre">
    <w:name w:val="acopre"/>
    <w:basedOn w:val="DefaultParagraphFont"/>
  </w:style>
  <w:style w:type="character" w:customStyle="1" w:styleId="UnresolvedMention17">
    <w:name w:val="Unresolved Mention17"/>
    <w:basedOn w:val="DefaultParagraphFont"/>
    <w:uiPriority w:val="99"/>
    <w:semiHidden/>
    <w:unhideWhenUsed/>
    <w:rPr>
      <w:color w:val="605E5C"/>
      <w:shd w:val="clear" w:color="auto" w:fill="E1DFDD"/>
    </w:rPr>
  </w:style>
  <w:style w:type="character" w:customStyle="1" w:styleId="UnresolvedMention18">
    <w:name w:val="Unresolved Mention18"/>
    <w:basedOn w:val="DefaultParagraphFont"/>
    <w:uiPriority w:val="99"/>
    <w:semiHidden/>
    <w:unhideWhenUsed/>
    <w:rPr>
      <w:color w:val="605E5C"/>
      <w:shd w:val="clear" w:color="auto" w:fill="E1DFDD"/>
    </w:rPr>
  </w:style>
  <w:style w:type="character" w:customStyle="1" w:styleId="UnresolvedMention19">
    <w:name w:val="Unresolved Mention19"/>
    <w:basedOn w:val="DefaultParagraphFont"/>
    <w:uiPriority w:val="99"/>
    <w:semiHidden/>
    <w:unhideWhenUsed/>
    <w:rPr>
      <w:color w:val="605E5C"/>
      <w:shd w:val="clear" w:color="auto" w:fill="E1DFDD"/>
    </w:rPr>
  </w:style>
  <w:style w:type="character" w:customStyle="1" w:styleId="UnresolvedMention20">
    <w:name w:val="Unresolved Mention20"/>
    <w:basedOn w:val="DefaultParagraphFont"/>
    <w:uiPriority w:val="99"/>
    <w:semiHidden/>
    <w:unhideWhenUsed/>
    <w:rPr>
      <w:color w:val="605E5C"/>
      <w:shd w:val="clear" w:color="auto" w:fill="E1DFDD"/>
    </w:rPr>
  </w:style>
  <w:style w:type="character" w:customStyle="1" w:styleId="UnresolvedMention21">
    <w:name w:val="Unresolved Mention21"/>
    <w:basedOn w:val="DefaultParagraphFont"/>
    <w:uiPriority w:val="99"/>
    <w:semiHidden/>
    <w:unhideWhenUsed/>
    <w:rPr>
      <w:color w:val="605E5C"/>
      <w:shd w:val="clear" w:color="auto" w:fill="E1DFDD"/>
    </w:rPr>
  </w:style>
  <w:style w:type="character" w:customStyle="1" w:styleId="UnresolvedMention22">
    <w:name w:val="Unresolved Mention22"/>
    <w:basedOn w:val="DefaultParagraphFont"/>
    <w:uiPriority w:val="99"/>
    <w:semiHidden/>
    <w:unhideWhenUsed/>
    <w:rPr>
      <w:color w:val="605E5C"/>
      <w:shd w:val="clear" w:color="auto" w:fill="E1DFDD"/>
    </w:rPr>
  </w:style>
  <w:style w:type="paragraph" w:customStyle="1" w:styleId="Chng">
    <w:name w:val="Chương"/>
    <w:basedOn w:val="Normal"/>
    <w:qFormat/>
    <w:pPr>
      <w:widowControl w:val="0"/>
      <w:numPr>
        <w:numId w:val="16"/>
      </w:numPr>
      <w:tabs>
        <w:tab w:val="left" w:pos="1701"/>
      </w:tabs>
      <w:spacing w:before="0" w:after="240"/>
      <w:outlineLvl w:val="0"/>
    </w:pPr>
    <w:rPr>
      <w:rFonts w:eastAsiaTheme="majorEastAsia" w:cstheme="majorBidi"/>
      <w:b/>
      <w:sz w:val="28"/>
      <w:szCs w:val="32"/>
    </w:rPr>
  </w:style>
  <w:style w:type="paragraph" w:customStyle="1" w:styleId="cap4">
    <w:name w:val="cap4"/>
    <w:basedOn w:val="Chng"/>
    <w:qFormat/>
    <w:pPr>
      <w:numPr>
        <w:ilvl w:val="3"/>
      </w:numPr>
      <w:tabs>
        <w:tab w:val="left" w:pos="851"/>
      </w:tabs>
      <w:spacing w:before="240" w:after="120" w:line="360" w:lineRule="auto"/>
      <w:ind w:left="0"/>
      <w:outlineLvl w:val="2"/>
    </w:pPr>
    <w:rPr>
      <w:rFonts w:cs="Times New Roman"/>
      <w:b w:val="0"/>
      <w:i/>
      <w:sz w:val="26"/>
      <w:szCs w:val="26"/>
    </w:rPr>
  </w:style>
  <w:style w:type="paragraph" w:customStyle="1" w:styleId="cap3">
    <w:name w:val="cap3"/>
    <w:basedOn w:val="Chng"/>
    <w:qFormat/>
    <w:pPr>
      <w:numPr>
        <w:ilvl w:val="2"/>
      </w:numPr>
      <w:spacing w:before="240"/>
      <w:ind w:left="850" w:hanging="850"/>
      <w:outlineLvl w:val="1"/>
    </w:pPr>
    <w:rPr>
      <w:rFonts w:ascii="Times New Roman Bold" w:hAnsi="Times New Roman Bold" w:cs="Times New Roman"/>
    </w:rPr>
  </w:style>
  <w:style w:type="paragraph" w:customStyle="1" w:styleId="cap2">
    <w:name w:val="cap2"/>
    <w:basedOn w:val="Chng"/>
    <w:qFormat/>
    <w:pPr>
      <w:numPr>
        <w:ilvl w:val="1"/>
      </w:numPr>
      <w:spacing w:before="240"/>
      <w:ind w:left="850" w:hanging="850"/>
    </w:pPr>
    <w:rPr>
      <w:rFonts w:cs="Times New Roman"/>
      <w:lang w:val="pt-BR"/>
    </w:rPr>
  </w:style>
  <w:style w:type="paragraph" w:customStyle="1" w:styleId="onvn">
    <w:name w:val="Đoạn văn"/>
    <w:basedOn w:val="Normal"/>
    <w:link w:val="onvnChar"/>
    <w:qFormat/>
    <w:pPr>
      <w:widowControl w:val="0"/>
      <w:spacing w:after="120"/>
      <w:ind w:firstLine="850"/>
    </w:pPr>
    <w:rPr>
      <w:rFonts w:eastAsiaTheme="minorEastAsia" w:cstheme="minorBidi"/>
      <w:szCs w:val="22"/>
    </w:rPr>
  </w:style>
  <w:style w:type="character" w:customStyle="1" w:styleId="onvnChar">
    <w:name w:val="Đoạn văn Char"/>
    <w:basedOn w:val="DefaultParagraphFont"/>
    <w:link w:val="onvn"/>
    <w:rPr>
      <w:rFonts w:eastAsiaTheme="minorEastAsia"/>
      <w:sz w:val="26"/>
    </w:rPr>
  </w:style>
  <w:style w:type="paragraph" w:customStyle="1" w:styleId="demuc">
    <w:name w:val="demuc"/>
    <w:basedOn w:val="Normal"/>
    <w:qFormat/>
    <w:pPr>
      <w:numPr>
        <w:numId w:val="17"/>
      </w:numPr>
      <w:spacing w:after="120"/>
      <w:contextualSpacing/>
    </w:pPr>
    <w:rPr>
      <w:b/>
      <w:i/>
      <w:szCs w:val="26"/>
      <w:lang w:val="pt-BR"/>
    </w:rPr>
  </w:style>
  <w:style w:type="paragraph" w:customStyle="1" w:styleId="Figure">
    <w:name w:val="Figure"/>
    <w:autoRedefine/>
    <w:qFormat/>
    <w:pPr>
      <w:numPr>
        <w:numId w:val="18"/>
      </w:numPr>
      <w:spacing w:before="120" w:after="120"/>
      <w:ind w:left="0" w:firstLine="0"/>
      <w:jc w:val="center"/>
    </w:pPr>
    <w:rPr>
      <w:rFonts w:eastAsia="Times New Roman"/>
      <w:color w:val="000000" w:themeColor="text1"/>
      <w:sz w:val="26"/>
      <w:szCs w:val="26"/>
      <w:lang w:val="pt-BR"/>
    </w:rPr>
  </w:style>
  <w:style w:type="character" w:customStyle="1" w:styleId="UnresolvedMention23">
    <w:name w:val="Unresolved Mention23"/>
    <w:basedOn w:val="DefaultParagraphFont"/>
    <w:uiPriority w:val="99"/>
    <w:semiHidden/>
    <w:unhideWhenUsed/>
    <w:rPr>
      <w:color w:val="605E5C"/>
      <w:shd w:val="clear" w:color="auto" w:fill="E1DFDD"/>
    </w:rPr>
  </w:style>
  <w:style w:type="character" w:customStyle="1" w:styleId="UnresolvedMention24">
    <w:name w:val="Unresolved Mention24"/>
    <w:basedOn w:val="DefaultParagraphFont"/>
    <w:uiPriority w:val="99"/>
    <w:semiHidden/>
    <w:unhideWhenUsed/>
    <w:rPr>
      <w:color w:val="605E5C"/>
      <w:shd w:val="clear" w:color="auto" w:fill="E1DFDD"/>
    </w:rPr>
  </w:style>
  <w:style w:type="character" w:customStyle="1" w:styleId="UnresolvedMention25">
    <w:name w:val="Unresolved Mention25"/>
    <w:basedOn w:val="DefaultParagraphFont"/>
    <w:uiPriority w:val="99"/>
    <w:semiHidden/>
    <w:unhideWhenUsed/>
    <w:rPr>
      <w:color w:val="605E5C"/>
      <w:shd w:val="clear" w:color="auto" w:fill="E1DFDD"/>
    </w:rPr>
  </w:style>
  <w:style w:type="character" w:customStyle="1" w:styleId="UnresolvedMention26">
    <w:name w:val="Unresolved Mention26"/>
    <w:basedOn w:val="DefaultParagraphFont"/>
    <w:uiPriority w:val="99"/>
    <w:semiHidden/>
    <w:unhideWhenUsed/>
    <w:rPr>
      <w:color w:val="605E5C"/>
      <w:shd w:val="clear" w:color="auto" w:fill="E1DFDD"/>
    </w:rPr>
  </w:style>
  <w:style w:type="character" w:customStyle="1" w:styleId="UnresolvedMention27">
    <w:name w:val="Unresolved Mention27"/>
    <w:basedOn w:val="DefaultParagraphFont"/>
    <w:uiPriority w:val="99"/>
    <w:semiHidden/>
    <w:unhideWhenUsed/>
    <w:rPr>
      <w:color w:val="605E5C"/>
      <w:shd w:val="clear" w:color="auto" w:fill="E1DFDD"/>
    </w:rPr>
  </w:style>
  <w:style w:type="character" w:customStyle="1" w:styleId="UnresolvedMention28">
    <w:name w:val="Unresolved Mention28"/>
    <w:basedOn w:val="DefaultParagraphFont"/>
    <w:uiPriority w:val="99"/>
    <w:semiHidden/>
    <w:unhideWhenUsed/>
    <w:rPr>
      <w:color w:val="605E5C"/>
      <w:shd w:val="clear" w:color="auto" w:fill="E1DFDD"/>
    </w:rPr>
  </w:style>
  <w:style w:type="character" w:customStyle="1" w:styleId="UnresolvedMention29">
    <w:name w:val="Unresolved Mention29"/>
    <w:basedOn w:val="DefaultParagraphFont"/>
    <w:uiPriority w:val="99"/>
    <w:semiHidden/>
    <w:unhideWhenUsed/>
    <w:rPr>
      <w:color w:val="605E5C"/>
      <w:shd w:val="clear" w:color="auto" w:fill="E1DFDD"/>
    </w:rPr>
  </w:style>
  <w:style w:type="character" w:customStyle="1" w:styleId="UnresolvedMention30">
    <w:name w:val="Unresolved Mention30"/>
    <w:basedOn w:val="DefaultParagraphFont"/>
    <w:uiPriority w:val="99"/>
    <w:semiHidden/>
    <w:unhideWhenUsed/>
    <w:rPr>
      <w:color w:val="605E5C"/>
      <w:shd w:val="clear" w:color="auto" w:fill="E1DFDD"/>
    </w:rPr>
  </w:style>
  <w:style w:type="character" w:customStyle="1" w:styleId="UnresolvedMention31">
    <w:name w:val="Unresolved Mention31"/>
    <w:basedOn w:val="DefaultParagraphFont"/>
    <w:uiPriority w:val="99"/>
    <w:semiHidden/>
    <w:unhideWhenUsed/>
    <w:rPr>
      <w:color w:val="605E5C"/>
      <w:shd w:val="clear" w:color="auto" w:fill="E1DFDD"/>
    </w:rPr>
  </w:style>
  <w:style w:type="character" w:customStyle="1" w:styleId="UnresolvedMention32">
    <w:name w:val="Unresolved Mention32"/>
    <w:basedOn w:val="DefaultParagraphFont"/>
    <w:uiPriority w:val="99"/>
    <w:semiHidden/>
    <w:unhideWhenUsed/>
    <w:rPr>
      <w:color w:val="605E5C"/>
      <w:shd w:val="clear" w:color="auto" w:fill="E1DFDD"/>
    </w:rPr>
  </w:style>
  <w:style w:type="character" w:customStyle="1" w:styleId="UnresolvedMention33">
    <w:name w:val="Unresolved Mention33"/>
    <w:basedOn w:val="DefaultParagraphFont"/>
    <w:uiPriority w:val="99"/>
    <w:semiHidden/>
    <w:unhideWhenUsed/>
    <w:rPr>
      <w:color w:val="605E5C"/>
      <w:shd w:val="clear" w:color="auto" w:fill="E1DFDD"/>
    </w:rPr>
  </w:style>
  <w:style w:type="character" w:customStyle="1" w:styleId="eqno">
    <w:name w:val="eqno"/>
    <w:basedOn w:val="DefaultParagraphFont"/>
  </w:style>
  <w:style w:type="character" w:customStyle="1" w:styleId="mi">
    <w:name w:val="mi"/>
    <w:basedOn w:val="DefaultParagraphFont"/>
    <w:qFormat/>
  </w:style>
  <w:style w:type="character" w:customStyle="1" w:styleId="mjxassistivemathml">
    <w:name w:val="mjx_assistive_mathml"/>
    <w:basedOn w:val="DefaultParagraphFont"/>
  </w:style>
  <w:style w:type="character" w:customStyle="1" w:styleId="UnresolvedMention34">
    <w:name w:val="Unresolved Mention34"/>
    <w:basedOn w:val="DefaultParagraphFont"/>
    <w:uiPriority w:val="99"/>
    <w:semiHidden/>
    <w:unhideWhenUsed/>
    <w:qFormat/>
    <w:rPr>
      <w:color w:val="605E5C"/>
      <w:shd w:val="clear" w:color="auto" w:fill="E1DFDD"/>
    </w:rPr>
  </w:style>
  <w:style w:type="character" w:customStyle="1" w:styleId="UnresolvedMention35">
    <w:name w:val="Unresolved Mention35"/>
    <w:basedOn w:val="DefaultParagraphFont"/>
    <w:uiPriority w:val="99"/>
    <w:semiHidden/>
    <w:unhideWhenUsed/>
    <w:rPr>
      <w:color w:val="605E5C"/>
      <w:shd w:val="clear" w:color="auto" w:fill="E1DFDD"/>
    </w:rPr>
  </w:style>
  <w:style w:type="character" w:customStyle="1" w:styleId="UnresolvedMention36">
    <w:name w:val="Unresolved Mention36"/>
    <w:basedOn w:val="DefaultParagraphFont"/>
    <w:uiPriority w:val="99"/>
    <w:semiHidden/>
    <w:unhideWhenUsed/>
    <w:rPr>
      <w:color w:val="605E5C"/>
      <w:shd w:val="clear" w:color="auto" w:fill="E1DFDD"/>
    </w:rPr>
  </w:style>
  <w:style w:type="paragraph" w:customStyle="1" w:styleId="Bibliography1">
    <w:name w:val="Bibliography1"/>
    <w:basedOn w:val="Normal"/>
    <w:next w:val="Normal"/>
    <w:uiPriority w:val="37"/>
    <w:semiHidden/>
    <w:unhideWhenUsed/>
  </w:style>
  <w:style w:type="character" w:customStyle="1" w:styleId="BodyText2Char">
    <w:name w:val="Body Text 2 Char"/>
    <w:basedOn w:val="DefaultParagraphFont"/>
    <w:link w:val="BodyText2"/>
    <w:rPr>
      <w:rFonts w:eastAsia="Times New Roman" w:cs="Times New Roman"/>
      <w:sz w:val="26"/>
      <w:szCs w:val="24"/>
    </w:rPr>
  </w:style>
  <w:style w:type="character" w:customStyle="1" w:styleId="BodyText3Char">
    <w:name w:val="Body Text 3 Char"/>
    <w:basedOn w:val="DefaultParagraphFont"/>
    <w:link w:val="BodyText3"/>
    <w:rPr>
      <w:rFonts w:eastAsia="Times New Roman" w:cs="Times New Roman"/>
      <w:sz w:val="16"/>
      <w:szCs w:val="16"/>
    </w:rPr>
  </w:style>
  <w:style w:type="character" w:customStyle="1" w:styleId="BodyTextFirstIndentChar">
    <w:name w:val="Body Text First Indent Char"/>
    <w:basedOn w:val="BodyTextChar"/>
    <w:link w:val="BodyTextFirstIndent"/>
    <w:rPr>
      <w:rFonts w:eastAsia="Times New Roman" w:cs="Times New Roman"/>
      <w:sz w:val="26"/>
      <w:szCs w:val="24"/>
    </w:rPr>
  </w:style>
  <w:style w:type="character" w:customStyle="1" w:styleId="BodyTextIndentChar">
    <w:name w:val="Body Text Indent Char"/>
    <w:basedOn w:val="DefaultParagraphFont"/>
    <w:link w:val="BodyTextIndent"/>
    <w:rPr>
      <w:rFonts w:eastAsia="Times New Roman" w:cs="Times New Roman"/>
      <w:sz w:val="26"/>
      <w:szCs w:val="24"/>
    </w:rPr>
  </w:style>
  <w:style w:type="character" w:customStyle="1" w:styleId="BodyTextFirstIndent2Char">
    <w:name w:val="Body Text First Indent 2 Char"/>
    <w:basedOn w:val="BodyTextIndentChar"/>
    <w:link w:val="BodyTextFirstIndent2"/>
    <w:rPr>
      <w:rFonts w:eastAsia="Times New Roman" w:cs="Times New Roman"/>
      <w:sz w:val="26"/>
      <w:szCs w:val="24"/>
    </w:rPr>
  </w:style>
  <w:style w:type="character" w:customStyle="1" w:styleId="BodyTextIndent2Char">
    <w:name w:val="Body Text Indent 2 Char"/>
    <w:basedOn w:val="DefaultParagraphFont"/>
    <w:link w:val="BodyTextIndent2"/>
    <w:rPr>
      <w:rFonts w:eastAsia="Times New Roman" w:cs="Times New Roman"/>
      <w:sz w:val="26"/>
      <w:szCs w:val="24"/>
    </w:rPr>
  </w:style>
  <w:style w:type="character" w:customStyle="1" w:styleId="BodyTextIndent3Char">
    <w:name w:val="Body Text Indent 3 Char"/>
    <w:basedOn w:val="DefaultParagraphFont"/>
    <w:link w:val="BodyTextIndent3"/>
    <w:rPr>
      <w:rFonts w:eastAsia="Times New Roman" w:cs="Times New Roman"/>
      <w:sz w:val="16"/>
      <w:szCs w:val="16"/>
    </w:rPr>
  </w:style>
  <w:style w:type="character" w:customStyle="1" w:styleId="ClosingChar">
    <w:name w:val="Closing Char"/>
    <w:basedOn w:val="DefaultParagraphFont"/>
    <w:link w:val="Closing"/>
    <w:rPr>
      <w:rFonts w:eastAsia="Times New Roman" w:cs="Times New Roman"/>
      <w:sz w:val="26"/>
      <w:szCs w:val="24"/>
    </w:rPr>
  </w:style>
  <w:style w:type="character" w:customStyle="1" w:styleId="DateChar">
    <w:name w:val="Date Char"/>
    <w:basedOn w:val="DefaultParagraphFont"/>
    <w:link w:val="Date"/>
    <w:rPr>
      <w:rFonts w:eastAsia="Times New Roman" w:cs="Times New Roman"/>
      <w:sz w:val="26"/>
      <w:szCs w:val="24"/>
    </w:rPr>
  </w:style>
  <w:style w:type="character" w:customStyle="1" w:styleId="DocumentMapChar">
    <w:name w:val="Document Map Char"/>
    <w:basedOn w:val="DefaultParagraphFont"/>
    <w:link w:val="DocumentMap"/>
    <w:rPr>
      <w:rFonts w:ascii="Segoe UI" w:eastAsia="Times New Roman" w:hAnsi="Segoe UI" w:cs="Segoe UI"/>
      <w:sz w:val="16"/>
      <w:szCs w:val="16"/>
    </w:rPr>
  </w:style>
  <w:style w:type="character" w:customStyle="1" w:styleId="E-mailSignatureChar">
    <w:name w:val="E-mail Signature Char"/>
    <w:basedOn w:val="DefaultParagraphFont"/>
    <w:link w:val="E-mailSignature"/>
    <w:rPr>
      <w:rFonts w:eastAsia="Times New Roman" w:cs="Times New Roman"/>
      <w:sz w:val="26"/>
      <w:szCs w:val="24"/>
    </w:rPr>
  </w:style>
  <w:style w:type="character" w:customStyle="1" w:styleId="HTMLAddressChar">
    <w:name w:val="HTML Address Char"/>
    <w:basedOn w:val="DefaultParagraphFont"/>
    <w:link w:val="HTMLAddress"/>
    <w:rPr>
      <w:rFonts w:eastAsia="Times New Roman" w:cs="Times New Roman"/>
      <w:i/>
      <w:iCs/>
      <w:sz w:val="26"/>
      <w:szCs w:val="24"/>
    </w:rPr>
  </w:style>
  <w:style w:type="paragraph" w:styleId="IntenseQuote">
    <w:name w:val="Intense Quote"/>
    <w:basedOn w:val="Normal"/>
    <w:next w:val="Normal"/>
    <w:link w:val="IntenseQuoteCh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Pr>
      <w:rFonts w:eastAsia="Times New Roman" w:cs="Times New Roman"/>
      <w:i/>
      <w:iCs/>
      <w:color w:val="4472C4" w:themeColor="accent1"/>
      <w:sz w:val="26"/>
      <w:szCs w:val="24"/>
    </w:rPr>
  </w:style>
  <w:style w:type="character" w:customStyle="1" w:styleId="MacroTextChar">
    <w:name w:val="Macro Text Char"/>
    <w:basedOn w:val="DefaultParagraphFont"/>
    <w:link w:val="MacroText"/>
    <w:rPr>
      <w:rFonts w:ascii="Consolas" w:eastAsia="Times New Roman" w:hAnsi="Consolas" w:cs="Times New Roman"/>
      <w:sz w:val="20"/>
      <w:szCs w:val="20"/>
    </w:rPr>
  </w:style>
  <w:style w:type="character" w:customStyle="1" w:styleId="MessageHeaderChar">
    <w:name w:val="Message Header Char"/>
    <w:basedOn w:val="DefaultParagraphFont"/>
    <w:link w:val="MessageHeader"/>
    <w:rPr>
      <w:rFonts w:asciiTheme="majorHAnsi" w:eastAsiaTheme="majorEastAsia" w:hAnsiTheme="majorHAnsi" w:cstheme="majorBidi"/>
      <w:szCs w:val="24"/>
      <w:shd w:val="pct20" w:color="auto" w:fill="auto"/>
    </w:rPr>
  </w:style>
  <w:style w:type="paragraph" w:styleId="NoSpacing">
    <w:name w:val="No Spacing"/>
    <w:uiPriority w:val="1"/>
    <w:qFormat/>
    <w:pPr>
      <w:ind w:firstLine="567"/>
      <w:jc w:val="both"/>
    </w:pPr>
    <w:rPr>
      <w:rFonts w:eastAsia="Times New Roman"/>
      <w:sz w:val="26"/>
      <w:szCs w:val="24"/>
    </w:rPr>
  </w:style>
  <w:style w:type="character" w:customStyle="1" w:styleId="NoteHeadingChar">
    <w:name w:val="Note Heading Char"/>
    <w:basedOn w:val="DefaultParagraphFont"/>
    <w:link w:val="NoteHeading"/>
    <w:rPr>
      <w:rFonts w:eastAsia="Times New Roman" w:cs="Times New Roman"/>
      <w:sz w:val="26"/>
      <w:szCs w:val="24"/>
    </w:rPr>
  </w:style>
  <w:style w:type="character" w:customStyle="1" w:styleId="PlainTextChar">
    <w:name w:val="Plain Text Char"/>
    <w:basedOn w:val="DefaultParagraphFont"/>
    <w:link w:val="PlainText"/>
    <w:rPr>
      <w:rFonts w:ascii="Consolas" w:eastAsia="Times New Roman" w:hAnsi="Consolas" w:cs="Times New Roman"/>
      <w:sz w:val="21"/>
      <w:szCs w:val="21"/>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rFonts w:eastAsia="Times New Roman" w:cs="Times New Roman"/>
      <w:i/>
      <w:iCs/>
      <w:color w:val="404040" w:themeColor="text1" w:themeTint="BF"/>
      <w:sz w:val="26"/>
      <w:szCs w:val="24"/>
    </w:rPr>
  </w:style>
  <w:style w:type="character" w:customStyle="1" w:styleId="SalutationChar">
    <w:name w:val="Salutation Char"/>
    <w:basedOn w:val="DefaultParagraphFont"/>
    <w:link w:val="Salutation"/>
    <w:rPr>
      <w:rFonts w:eastAsia="Times New Roman" w:cs="Times New Roman"/>
      <w:sz w:val="26"/>
      <w:szCs w:val="24"/>
    </w:rPr>
  </w:style>
  <w:style w:type="character" w:customStyle="1" w:styleId="SignatureChar">
    <w:name w:val="Signature Char"/>
    <w:basedOn w:val="DefaultParagraphFont"/>
    <w:link w:val="Signature"/>
    <w:rPr>
      <w:rFonts w:eastAsia="Times New Roman" w:cs="Times New Roman"/>
      <w:sz w:val="26"/>
      <w:szCs w:val="24"/>
    </w:rPr>
  </w:style>
  <w:style w:type="character" w:customStyle="1" w:styleId="SubtitleChar">
    <w:name w:val="Subtitle Char"/>
    <w:basedOn w:val="DefaultParagraphFont"/>
    <w:link w:val="Subtitle"/>
    <w:rPr>
      <w:rFonts w:asciiTheme="minorHAnsi" w:eastAsiaTheme="minorEastAsia" w:hAnsiTheme="minorHAnsi"/>
      <w:color w:val="595959" w:themeColor="text1" w:themeTint="A6"/>
      <w:spacing w:val="15"/>
      <w:sz w:val="22"/>
    </w:rPr>
  </w:style>
  <w:style w:type="character" w:customStyle="1" w:styleId="TitleChar">
    <w:name w:val="Title Char"/>
    <w:basedOn w:val="DefaultParagraphFont"/>
    <w:link w:val="Title"/>
    <w:rPr>
      <w:rFonts w:asciiTheme="majorHAnsi" w:eastAsiaTheme="majorEastAsia" w:hAnsiTheme="majorHAnsi" w:cstheme="majorBidi"/>
      <w:spacing w:val="-10"/>
      <w:kern w:val="28"/>
      <w:sz w:val="56"/>
      <w:szCs w:val="56"/>
    </w:rPr>
  </w:style>
  <w:style w:type="paragraph" w:customStyle="1" w:styleId="Revision1">
    <w:name w:val="Revision1"/>
    <w:hidden/>
    <w:uiPriority w:val="99"/>
    <w:semiHidden/>
    <w:rPr>
      <w:rFonts w:eastAsia="Times New Roman"/>
      <w:sz w:val="26"/>
      <w:szCs w:val="24"/>
    </w:rPr>
  </w:style>
  <w:style w:type="character" w:customStyle="1" w:styleId="UnresolvedMention37">
    <w:name w:val="Unresolved Mention37"/>
    <w:basedOn w:val="DefaultParagraphFont"/>
    <w:uiPriority w:val="99"/>
    <w:semiHidden/>
    <w:unhideWhenUsed/>
    <w:rPr>
      <w:color w:val="605E5C"/>
      <w:shd w:val="clear" w:color="auto" w:fill="E1DFDD"/>
    </w:rPr>
  </w:style>
  <w:style w:type="character" w:customStyle="1" w:styleId="mjx-char">
    <w:name w:val="mjx-char"/>
    <w:basedOn w:val="DefaultParagraphFont"/>
  </w:style>
  <w:style w:type="character" w:customStyle="1" w:styleId="UnresolvedMention38">
    <w:name w:val="Unresolved Mention38"/>
    <w:basedOn w:val="DefaultParagraphFont"/>
    <w:uiPriority w:val="99"/>
    <w:semiHidden/>
    <w:unhideWhenUsed/>
    <w:rPr>
      <w:color w:val="605E5C"/>
      <w:shd w:val="clear" w:color="auto" w:fill="E1DFDD"/>
    </w:rPr>
  </w:style>
  <w:style w:type="character" w:customStyle="1" w:styleId="UnresolvedMention39">
    <w:name w:val="Unresolved Mention39"/>
    <w:basedOn w:val="DefaultParagraphFont"/>
    <w:uiPriority w:val="99"/>
    <w:semiHidden/>
    <w:unhideWhenUsed/>
    <w:rPr>
      <w:color w:val="605E5C"/>
      <w:shd w:val="clear" w:color="auto" w:fill="E1DFDD"/>
    </w:rPr>
  </w:style>
  <w:style w:type="paragraph" w:customStyle="1" w:styleId="Bng">
    <w:name w:val="Bảng"/>
    <w:basedOn w:val="Normal"/>
    <w:link w:val="BngChar"/>
    <w:pPr>
      <w:jc w:val="left"/>
    </w:pPr>
    <w:rPr>
      <w:rFonts w:eastAsia="TimesNewRomanPS-BoldMT"/>
      <w:b/>
      <w:bCs/>
      <w:color w:val="000000"/>
      <w:szCs w:val="26"/>
      <w:lang w:val="vi-VN" w:eastAsia="zh-CN"/>
    </w:rPr>
  </w:style>
  <w:style w:type="character" w:customStyle="1" w:styleId="BngChar">
    <w:name w:val="Bảng Char"/>
    <w:link w:val="Bng"/>
    <w:rPr>
      <w:rFonts w:eastAsia="TimesNewRomanPS-BoldMT"/>
      <w:b/>
      <w:bCs/>
      <w:color w:val="000000"/>
      <w:szCs w:val="26"/>
      <w:lang w:val="vi-VN" w:eastAsia="zh-CN" w:bidi="ar"/>
    </w:rPr>
  </w:style>
  <w:style w:type="paragraph" w:styleId="Bibliography">
    <w:name w:val="Bibliography"/>
    <w:basedOn w:val="Normal"/>
    <w:next w:val="Normal"/>
    <w:uiPriority w:val="37"/>
    <w:unhideWhenUsed/>
    <w:rsid w:val="00A3656F"/>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8CCFDB-6AF5-1A4E-9BC3-F4EDB8EDC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69</Pages>
  <Words>13807</Words>
  <Characters>78700</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NTNghe</dc:creator>
  <cp:lastModifiedBy>trần phước tài</cp:lastModifiedBy>
  <cp:revision>224</cp:revision>
  <cp:lastPrinted>2022-03-16T03:18:00Z</cp:lastPrinted>
  <dcterms:created xsi:type="dcterms:W3CDTF">2022-01-24T07:00:00Z</dcterms:created>
  <dcterms:modified xsi:type="dcterms:W3CDTF">2026-07-09T15:43:00Z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323FC291E9FA42FAB52CA6A8682EC6F1_13</vt:lpwstr>
  </property>
  <property fmtid="{D5CDD505-2E9C-101B-9397-08002B2CF9AE}" pid="4" name="ZOTERO_PREF_1">
    <vt:lpwstr>&lt;data data-version="3" zotero-version="9.0.6"&gt;&lt;session id="g7dtXsqc"/&gt;&lt;style id="http://www.zotero.org/styles/ieee"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